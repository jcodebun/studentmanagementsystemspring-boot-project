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CA129" w14:textId="77777777" w:rsidR="00DC2DC5" w:rsidRDefault="00DC2DC5" w:rsidP="00DC2DC5">
      <w:pPr>
        <w:pStyle w:val="Heading1"/>
        <w:ind w:left="722" w:right="1385"/>
      </w:pPr>
    </w:p>
    <w:p w14:paraId="5FFF9C8D" w14:textId="77777777" w:rsidR="00DC2DC5" w:rsidRDefault="00DC2DC5" w:rsidP="00DC2DC5">
      <w:pPr>
        <w:pStyle w:val="Heading1"/>
        <w:ind w:left="722" w:right="1385"/>
      </w:pPr>
    </w:p>
    <w:p w14:paraId="6C25B466" w14:textId="77777777" w:rsidR="00DC2DC5" w:rsidRDefault="00DC2DC5" w:rsidP="00DC2DC5">
      <w:pPr>
        <w:pStyle w:val="Heading1"/>
        <w:ind w:left="722" w:right="1385"/>
      </w:pPr>
    </w:p>
    <w:p w14:paraId="7D868B76" w14:textId="77777777" w:rsidR="00DC2DC5" w:rsidRDefault="00DC2DC5" w:rsidP="00DC2DC5">
      <w:pPr>
        <w:pStyle w:val="Heading1"/>
        <w:ind w:left="722" w:right="1385"/>
      </w:pPr>
    </w:p>
    <w:p w14:paraId="2DA128FA" w14:textId="77777777" w:rsidR="00DC2DC5" w:rsidRDefault="00DC2DC5" w:rsidP="00DC2DC5">
      <w:pPr>
        <w:pStyle w:val="Heading1"/>
        <w:ind w:left="722" w:right="1385"/>
      </w:pPr>
    </w:p>
    <w:p w14:paraId="1AADC315" w14:textId="77777777" w:rsidR="00DC2DC5" w:rsidRDefault="00DC2DC5" w:rsidP="00DC2DC5">
      <w:pPr>
        <w:pStyle w:val="Heading1"/>
        <w:ind w:left="722" w:right="1385"/>
      </w:pPr>
    </w:p>
    <w:p w14:paraId="1721C251" w14:textId="75C71A65" w:rsidR="00DC2DC5" w:rsidRDefault="00DC2DC5" w:rsidP="00DC2DC5">
      <w:pPr>
        <w:pStyle w:val="Heading1"/>
        <w:ind w:left="722" w:right="1385"/>
      </w:pPr>
      <w:r>
        <w:t>Student Management System</w:t>
      </w:r>
    </w:p>
    <w:p w14:paraId="05284E0F" w14:textId="77777777" w:rsidR="00DC2DC5" w:rsidRDefault="00DC2DC5" w:rsidP="00DC2DC5">
      <w:pPr>
        <w:pStyle w:val="BodyText"/>
        <w:rPr>
          <w:b/>
          <w:sz w:val="44"/>
        </w:rPr>
      </w:pPr>
    </w:p>
    <w:p w14:paraId="76474480" w14:textId="77777777" w:rsidR="00DC2DC5" w:rsidRDefault="00DC2DC5" w:rsidP="00DC2DC5">
      <w:pPr>
        <w:pStyle w:val="BodyText"/>
        <w:rPr>
          <w:b/>
          <w:sz w:val="44"/>
        </w:rPr>
      </w:pPr>
    </w:p>
    <w:p w14:paraId="271BE567" w14:textId="77777777" w:rsidR="00DC2DC5" w:rsidRDefault="00DC2DC5" w:rsidP="00DC2DC5">
      <w:pPr>
        <w:spacing w:before="60"/>
        <w:rPr>
          <w:b/>
          <w:sz w:val="36"/>
        </w:rPr>
      </w:pPr>
    </w:p>
    <w:p w14:paraId="743C607B" w14:textId="77777777" w:rsidR="00DC2DC5" w:rsidRDefault="00DC2DC5" w:rsidP="00DC2DC5">
      <w:pPr>
        <w:spacing w:before="60"/>
        <w:rPr>
          <w:b/>
          <w:sz w:val="36"/>
        </w:rPr>
      </w:pPr>
    </w:p>
    <w:p w14:paraId="4B4E3423" w14:textId="77777777" w:rsidR="00DC2DC5" w:rsidRDefault="00DC2DC5" w:rsidP="00DC2DC5">
      <w:pPr>
        <w:spacing w:before="60"/>
        <w:rPr>
          <w:b/>
          <w:sz w:val="36"/>
        </w:rPr>
      </w:pPr>
    </w:p>
    <w:p w14:paraId="1232FA76" w14:textId="77777777" w:rsidR="00DC2DC5" w:rsidRDefault="00DC2DC5" w:rsidP="00DC2DC5">
      <w:pPr>
        <w:spacing w:before="60"/>
        <w:rPr>
          <w:b/>
          <w:sz w:val="36"/>
        </w:rPr>
      </w:pPr>
    </w:p>
    <w:p w14:paraId="48BF28E1" w14:textId="77777777" w:rsidR="00DC2DC5" w:rsidRDefault="00DC2DC5" w:rsidP="00DC2DC5">
      <w:pPr>
        <w:spacing w:before="60"/>
        <w:rPr>
          <w:b/>
          <w:sz w:val="36"/>
        </w:rPr>
      </w:pPr>
    </w:p>
    <w:p w14:paraId="6890196D" w14:textId="77777777" w:rsidR="00DC2DC5" w:rsidRDefault="00DC2DC5" w:rsidP="00DC2DC5">
      <w:pPr>
        <w:spacing w:before="60"/>
        <w:rPr>
          <w:b/>
          <w:sz w:val="36"/>
        </w:rPr>
      </w:pPr>
    </w:p>
    <w:p w14:paraId="7B2C54B1" w14:textId="77777777" w:rsidR="00DC2DC5" w:rsidRDefault="00DC2DC5" w:rsidP="00DC2DC5">
      <w:pPr>
        <w:spacing w:before="60"/>
        <w:rPr>
          <w:b/>
          <w:sz w:val="36"/>
        </w:rPr>
      </w:pPr>
    </w:p>
    <w:p w14:paraId="6EBA124B" w14:textId="77777777" w:rsidR="00DC2DC5" w:rsidRDefault="00DC2DC5" w:rsidP="00DC2DC5">
      <w:pPr>
        <w:spacing w:before="60"/>
        <w:rPr>
          <w:b/>
          <w:sz w:val="36"/>
        </w:rPr>
      </w:pPr>
    </w:p>
    <w:p w14:paraId="735CBB28" w14:textId="77777777" w:rsidR="00DC2DC5" w:rsidRDefault="00DC2DC5" w:rsidP="00DC2DC5">
      <w:pPr>
        <w:spacing w:before="60"/>
        <w:rPr>
          <w:b/>
          <w:sz w:val="36"/>
        </w:rPr>
      </w:pPr>
    </w:p>
    <w:p w14:paraId="4784EDBC" w14:textId="77777777" w:rsidR="00DC2DC5" w:rsidRDefault="00DC2DC5" w:rsidP="00DC2DC5">
      <w:pPr>
        <w:spacing w:before="60"/>
        <w:rPr>
          <w:b/>
          <w:sz w:val="36"/>
        </w:rPr>
      </w:pPr>
    </w:p>
    <w:p w14:paraId="51A1170B" w14:textId="77777777" w:rsidR="00DC2DC5" w:rsidRDefault="00DC2DC5" w:rsidP="00DC2DC5">
      <w:pPr>
        <w:spacing w:before="60"/>
        <w:rPr>
          <w:b/>
          <w:sz w:val="36"/>
        </w:rPr>
      </w:pPr>
    </w:p>
    <w:p w14:paraId="2BFDE15B" w14:textId="77777777" w:rsidR="00DC2DC5" w:rsidRDefault="00DC2DC5" w:rsidP="00DC2DC5">
      <w:pPr>
        <w:spacing w:before="60"/>
        <w:rPr>
          <w:b/>
          <w:sz w:val="36"/>
        </w:rPr>
      </w:pPr>
    </w:p>
    <w:p w14:paraId="45BB2A2A" w14:textId="77777777" w:rsidR="00DC2DC5" w:rsidRDefault="00DC2DC5" w:rsidP="00DC2DC5">
      <w:pPr>
        <w:spacing w:before="60"/>
        <w:rPr>
          <w:b/>
          <w:sz w:val="36"/>
        </w:rPr>
      </w:pPr>
    </w:p>
    <w:p w14:paraId="384D5963" w14:textId="77777777" w:rsidR="00DC2DC5" w:rsidRDefault="00DC2DC5" w:rsidP="00DC2DC5">
      <w:pPr>
        <w:spacing w:before="60"/>
        <w:rPr>
          <w:b/>
          <w:sz w:val="36"/>
        </w:rPr>
      </w:pPr>
    </w:p>
    <w:p w14:paraId="0A6AF36D" w14:textId="77777777" w:rsidR="00DC2DC5" w:rsidRDefault="00DC2DC5" w:rsidP="00DC2DC5">
      <w:pPr>
        <w:spacing w:before="60"/>
        <w:rPr>
          <w:b/>
          <w:sz w:val="36"/>
        </w:rPr>
      </w:pPr>
    </w:p>
    <w:p w14:paraId="44094283" w14:textId="77777777" w:rsidR="00DC2DC5" w:rsidRDefault="00DC2DC5" w:rsidP="00DC2DC5">
      <w:pPr>
        <w:spacing w:before="60"/>
        <w:rPr>
          <w:b/>
          <w:sz w:val="36"/>
        </w:rPr>
      </w:pPr>
    </w:p>
    <w:p w14:paraId="324971FC" w14:textId="77777777" w:rsidR="00DC2DC5" w:rsidRDefault="00DC2DC5" w:rsidP="00DC2DC5">
      <w:pPr>
        <w:spacing w:before="60"/>
        <w:rPr>
          <w:b/>
          <w:sz w:val="36"/>
        </w:rPr>
      </w:pPr>
    </w:p>
    <w:p w14:paraId="46A69495" w14:textId="77777777" w:rsidR="00DC2DC5" w:rsidRDefault="00DC2DC5" w:rsidP="00DC2DC5">
      <w:pPr>
        <w:spacing w:before="60"/>
        <w:rPr>
          <w:b/>
          <w:sz w:val="36"/>
        </w:rPr>
      </w:pPr>
    </w:p>
    <w:p w14:paraId="7F9EEF44" w14:textId="77777777" w:rsidR="00DC2DC5" w:rsidRDefault="00DC2DC5" w:rsidP="00DC2DC5">
      <w:pPr>
        <w:spacing w:before="60"/>
        <w:rPr>
          <w:b/>
          <w:sz w:val="36"/>
        </w:rPr>
      </w:pPr>
    </w:p>
    <w:p w14:paraId="0F4E0D6D" w14:textId="77777777" w:rsidR="00DC2DC5" w:rsidRDefault="00DC2DC5" w:rsidP="00DC2DC5">
      <w:pPr>
        <w:spacing w:before="60"/>
        <w:rPr>
          <w:b/>
          <w:sz w:val="36"/>
        </w:rPr>
      </w:pPr>
    </w:p>
    <w:p w14:paraId="4065BCAE" w14:textId="77777777" w:rsidR="00DC2DC5" w:rsidRDefault="00DC2DC5" w:rsidP="00DC2DC5">
      <w:pPr>
        <w:spacing w:before="60"/>
        <w:rPr>
          <w:b/>
          <w:sz w:val="36"/>
        </w:rPr>
      </w:pPr>
    </w:p>
    <w:p w14:paraId="1A042DE3" w14:textId="77777777" w:rsidR="00DC2DC5" w:rsidRPr="00EB76CF" w:rsidRDefault="00DC2DC5" w:rsidP="00DC2DC5">
      <w:pPr>
        <w:jc w:val="center"/>
        <w:sectPr w:rsidR="00DC2DC5" w:rsidRPr="00EB76CF" w:rsidSect="00DC2DC5">
          <w:footerReference w:type="default" r:id="rId7"/>
          <w:pgSz w:w="11910" w:h="17340"/>
          <w:pgMar w:top="1360" w:right="1560" w:bottom="1200" w:left="1580" w:header="0" w:footer="1014" w:gutter="0"/>
          <w:cols w:space="720"/>
        </w:sectPr>
      </w:pPr>
    </w:p>
    <w:p w14:paraId="2D612CAA" w14:textId="77777777" w:rsidR="00DC2DC5" w:rsidRPr="00D8428B" w:rsidRDefault="00DC2DC5" w:rsidP="00DC2DC5">
      <w:pPr>
        <w:jc w:val="both"/>
        <w:rPr>
          <w:b/>
          <w:bCs/>
          <w:color w:val="0E101A"/>
          <w:sz w:val="48"/>
          <w:szCs w:val="48"/>
        </w:rPr>
      </w:pPr>
      <w:r w:rsidRPr="00D8428B">
        <w:rPr>
          <w:b/>
          <w:bCs/>
          <w:color w:val="0E101A"/>
          <w:sz w:val="48"/>
          <w:szCs w:val="48"/>
        </w:rPr>
        <w:lastRenderedPageBreak/>
        <w:t>Introduction</w:t>
      </w:r>
    </w:p>
    <w:p w14:paraId="03FB4F60" w14:textId="77777777" w:rsidR="00DC2DC5" w:rsidRDefault="00DC2DC5" w:rsidP="00DC2DC5">
      <w:pPr>
        <w:jc w:val="both"/>
        <w:rPr>
          <w:color w:val="0E101A"/>
          <w:sz w:val="24"/>
          <w:shd w:val="clear" w:color="auto" w:fill="FFFFFF"/>
        </w:rPr>
      </w:pPr>
    </w:p>
    <w:p w14:paraId="5B20D2A4" w14:textId="77777777" w:rsidR="00DC2DC5" w:rsidRDefault="00DC2DC5" w:rsidP="00DC2DC5">
      <w:pPr>
        <w:jc w:val="both"/>
        <w:rPr>
          <w:color w:val="0E101A"/>
          <w:sz w:val="24"/>
          <w:shd w:val="clear" w:color="auto" w:fill="FFFFFF"/>
        </w:rPr>
      </w:pPr>
    </w:p>
    <w:p w14:paraId="277D9DCD" w14:textId="77777777" w:rsidR="00DC2DC5" w:rsidRPr="00DC2DC5" w:rsidRDefault="00DC2DC5" w:rsidP="00DC2DC5">
      <w:pPr>
        <w:jc w:val="both"/>
        <w:rPr>
          <w:color w:val="0E101A"/>
          <w:sz w:val="24"/>
          <w:shd w:val="clear" w:color="auto" w:fill="FFFFFF"/>
        </w:rPr>
      </w:pPr>
      <w:r w:rsidRPr="00DC2DC5">
        <w:rPr>
          <w:color w:val="0E101A"/>
          <w:sz w:val="24"/>
          <w:shd w:val="clear" w:color="auto" w:fill="FFFFFF"/>
        </w:rPr>
        <w:t>The "Student Management System" project aims to revolutionize the way educational institutions handle student information and administrative tasks. In the rapidly evolving landscape of education, there is a growing need for efficient and user-friendly systems to manage the complexities of student administration. This project addresses this need by developing a comprehensive web-based platform designed to streamline and automate various aspects of student management, thereby enhancing the efficiency and effectiveness of educational institutions.</w:t>
      </w:r>
    </w:p>
    <w:p w14:paraId="191B90D3" w14:textId="77777777" w:rsidR="00DC2DC5" w:rsidRPr="00DC2DC5" w:rsidRDefault="00DC2DC5" w:rsidP="00DC2DC5">
      <w:pPr>
        <w:jc w:val="both"/>
        <w:rPr>
          <w:color w:val="0E101A"/>
          <w:sz w:val="24"/>
          <w:shd w:val="clear" w:color="auto" w:fill="FFFFFF"/>
        </w:rPr>
      </w:pPr>
    </w:p>
    <w:p w14:paraId="518FAFD7" w14:textId="77777777" w:rsidR="00DC2DC5" w:rsidRPr="00DC2DC5" w:rsidRDefault="00DC2DC5" w:rsidP="00DC2DC5">
      <w:pPr>
        <w:jc w:val="both"/>
        <w:rPr>
          <w:color w:val="0E101A"/>
          <w:sz w:val="24"/>
          <w:shd w:val="clear" w:color="auto" w:fill="FFFFFF"/>
        </w:rPr>
      </w:pPr>
      <w:r w:rsidRPr="00DC2DC5">
        <w:rPr>
          <w:color w:val="0E101A"/>
          <w:sz w:val="24"/>
          <w:shd w:val="clear" w:color="auto" w:fill="FFFFFF"/>
        </w:rPr>
        <w:t>Educational institutions often face challenges in managing large volumes of student data, including enrollment records, attendance, grades, and personal information. Traditional methods of handling these tasks, which often rely on manual processes and paper records, are time-consuming, prone to errors, and inefficient. The Student Management System seeks to mitigate these challenges by providing a centralized, digital solution that simplifies and automates student administration.</w:t>
      </w:r>
    </w:p>
    <w:p w14:paraId="1059A5FF" w14:textId="77777777" w:rsidR="00DC2DC5" w:rsidRPr="00DC2DC5" w:rsidRDefault="00DC2DC5" w:rsidP="00DC2DC5">
      <w:pPr>
        <w:jc w:val="both"/>
        <w:rPr>
          <w:color w:val="0E101A"/>
          <w:sz w:val="24"/>
          <w:shd w:val="clear" w:color="auto" w:fill="FFFFFF"/>
        </w:rPr>
      </w:pPr>
    </w:p>
    <w:p w14:paraId="5A41E7C6" w14:textId="77777777" w:rsidR="00DC2DC5" w:rsidRPr="00DC2DC5" w:rsidRDefault="00DC2DC5" w:rsidP="00DC2DC5">
      <w:pPr>
        <w:jc w:val="both"/>
        <w:rPr>
          <w:color w:val="0E101A"/>
          <w:sz w:val="24"/>
          <w:shd w:val="clear" w:color="auto" w:fill="FFFFFF"/>
        </w:rPr>
      </w:pPr>
      <w:r w:rsidRPr="00DC2DC5">
        <w:rPr>
          <w:color w:val="0E101A"/>
          <w:sz w:val="24"/>
          <w:shd w:val="clear" w:color="auto" w:fill="FFFFFF"/>
        </w:rPr>
        <w:t>By centralizing data management, the system ensures that all student information is securely stored and easily accessible to authorized personnel. This includes personal details, academic records, attendance, and disciplinary actions. Additionally, the system offers tools for accurate and efficient tracking of student attendance, enabling educators to generate reports and identify trends. The grade management feature simplifies the process of recording and managing student grades, allowing educators to input grades, generate transcripts, and analyze academic performance.</w:t>
      </w:r>
    </w:p>
    <w:p w14:paraId="2D65835A" w14:textId="77777777" w:rsidR="00DC2DC5" w:rsidRPr="00DC2DC5" w:rsidRDefault="00DC2DC5" w:rsidP="00DC2DC5">
      <w:pPr>
        <w:jc w:val="both"/>
        <w:rPr>
          <w:color w:val="0E101A"/>
          <w:sz w:val="24"/>
          <w:shd w:val="clear" w:color="auto" w:fill="FFFFFF"/>
        </w:rPr>
      </w:pPr>
    </w:p>
    <w:p w14:paraId="2A6CE72B" w14:textId="77777777" w:rsidR="00DC2DC5" w:rsidRPr="00DC2DC5" w:rsidRDefault="00DC2DC5" w:rsidP="00DC2DC5">
      <w:pPr>
        <w:jc w:val="both"/>
        <w:rPr>
          <w:color w:val="0E101A"/>
          <w:sz w:val="24"/>
          <w:shd w:val="clear" w:color="auto" w:fill="FFFFFF"/>
        </w:rPr>
      </w:pPr>
      <w:r w:rsidRPr="00DC2DC5">
        <w:rPr>
          <w:color w:val="0E101A"/>
          <w:sz w:val="24"/>
          <w:shd w:val="clear" w:color="auto" w:fill="FFFFFF"/>
        </w:rPr>
        <w:t>Effective communication between students, parents, and educators is also facilitated through integrated messaging and notification systems. This ensures that important information is conveyed promptly and clearly, fostering better engagement and transparency. The user-friendly interface of the system is designed to be intuitive and accessible, allowing users with varying levels of technical proficiency to navigate and utilize the system effectively.</w:t>
      </w:r>
    </w:p>
    <w:p w14:paraId="2EED1D6F" w14:textId="77777777" w:rsidR="00DC2DC5" w:rsidRPr="00DC2DC5" w:rsidRDefault="00DC2DC5" w:rsidP="00DC2DC5">
      <w:pPr>
        <w:jc w:val="both"/>
        <w:rPr>
          <w:color w:val="0E101A"/>
          <w:sz w:val="24"/>
          <w:shd w:val="clear" w:color="auto" w:fill="FFFFFF"/>
        </w:rPr>
      </w:pPr>
    </w:p>
    <w:p w14:paraId="598F09BC" w14:textId="77777777" w:rsidR="00DC2DC5" w:rsidRPr="00DC2DC5" w:rsidRDefault="00DC2DC5" w:rsidP="00DC2DC5">
      <w:pPr>
        <w:jc w:val="both"/>
        <w:rPr>
          <w:color w:val="0E101A"/>
          <w:sz w:val="24"/>
          <w:shd w:val="clear" w:color="auto" w:fill="FFFFFF"/>
        </w:rPr>
      </w:pPr>
      <w:r w:rsidRPr="00DC2DC5">
        <w:rPr>
          <w:color w:val="0E101A"/>
          <w:sz w:val="24"/>
          <w:shd w:val="clear" w:color="auto" w:fill="FFFFFF"/>
        </w:rPr>
        <w:t>Security and scalability are key considerations in the development of the Student Management System. Robust security measures are implemented to protect sensitive student data, ensuring compliance with data protection regulations. The system is also designed to handle the growing needs of educational institutions, providing a reliable and scalable solution that can adapt to changing demands.</w:t>
      </w:r>
    </w:p>
    <w:p w14:paraId="5F75460A" w14:textId="77777777" w:rsidR="00DC2DC5" w:rsidRPr="00DC2DC5" w:rsidRDefault="00DC2DC5" w:rsidP="00DC2DC5">
      <w:pPr>
        <w:jc w:val="both"/>
        <w:rPr>
          <w:color w:val="0E101A"/>
          <w:sz w:val="24"/>
          <w:shd w:val="clear" w:color="auto" w:fill="FFFFFF"/>
        </w:rPr>
      </w:pPr>
    </w:p>
    <w:p w14:paraId="310CD82F" w14:textId="77777777" w:rsidR="00DC2DC5" w:rsidRPr="00DC2DC5" w:rsidRDefault="00DC2DC5" w:rsidP="00DC2DC5">
      <w:pPr>
        <w:jc w:val="both"/>
        <w:rPr>
          <w:color w:val="0E101A"/>
          <w:sz w:val="24"/>
          <w:shd w:val="clear" w:color="auto" w:fill="FFFFFF"/>
        </w:rPr>
      </w:pPr>
      <w:r w:rsidRPr="00DC2DC5">
        <w:rPr>
          <w:color w:val="0E101A"/>
          <w:sz w:val="24"/>
          <w:shd w:val="clear" w:color="auto" w:fill="FFFFFF"/>
        </w:rPr>
        <w:t>By transitioning from manual processes to a digital platform, the Student Management System aims to reduce administrative burdens, minimize errors, and free up valuable time for educators and administrative staff to focus on their primary responsibilities: teaching and supporting students. Moreover, it provides students and parents with real-time access to important information, fostering transparency and engagement.</w:t>
      </w:r>
    </w:p>
    <w:p w14:paraId="54CE41CA" w14:textId="77777777" w:rsidR="00DC2DC5" w:rsidRPr="00DC2DC5" w:rsidRDefault="00DC2DC5" w:rsidP="00DC2DC5">
      <w:pPr>
        <w:jc w:val="both"/>
        <w:rPr>
          <w:color w:val="0E101A"/>
          <w:sz w:val="24"/>
          <w:shd w:val="clear" w:color="auto" w:fill="FFFFFF"/>
        </w:rPr>
      </w:pPr>
    </w:p>
    <w:p w14:paraId="51B2832F" w14:textId="77777777" w:rsidR="00DC2DC5" w:rsidRDefault="00DC2DC5" w:rsidP="00DC2DC5">
      <w:pPr>
        <w:jc w:val="both"/>
        <w:rPr>
          <w:color w:val="0E101A"/>
          <w:sz w:val="24"/>
          <w:shd w:val="clear" w:color="auto" w:fill="FFFFFF"/>
        </w:rPr>
      </w:pPr>
      <w:r w:rsidRPr="00DC2DC5">
        <w:rPr>
          <w:color w:val="0E101A"/>
          <w:sz w:val="24"/>
          <w:shd w:val="clear" w:color="auto" w:fill="FFFFFF"/>
        </w:rPr>
        <w:t>In conclusion, the "Student Management System" project is poised to significantly enhance the way educational institutions manage their administrative tasks. By providing a centralized, secure, and user-friendly platform, this project seeks to improve the efficiency and effectiveness of student administration, ultimately contributing to a more organized and supportive educational environment. Through innovation and a commitment to excellence, the Student Management System aims to meet the evolving needs of modern educational institutions and their communities.</w:t>
      </w:r>
    </w:p>
    <w:p w14:paraId="7B04F11F" w14:textId="1D153582" w:rsidR="00DC2DC5" w:rsidRPr="00DC2DC5" w:rsidRDefault="00DC2DC5" w:rsidP="00DC2DC5">
      <w:pPr>
        <w:jc w:val="both"/>
        <w:rPr>
          <w:color w:val="0E101A"/>
          <w:sz w:val="24"/>
          <w:shd w:val="clear" w:color="auto" w:fill="FFFFFF"/>
        </w:rPr>
      </w:pPr>
      <w:r w:rsidRPr="00D8428B">
        <w:rPr>
          <w:b/>
          <w:bCs/>
          <w:color w:val="0E101A"/>
          <w:sz w:val="48"/>
          <w:szCs w:val="48"/>
        </w:rPr>
        <w:lastRenderedPageBreak/>
        <w:t>Abstraction</w:t>
      </w:r>
    </w:p>
    <w:p w14:paraId="07A3383D" w14:textId="77777777" w:rsidR="00DC2DC5" w:rsidRPr="003E076D" w:rsidRDefault="00DC2DC5" w:rsidP="00DC2DC5">
      <w:pPr>
        <w:jc w:val="both"/>
        <w:rPr>
          <w:color w:val="0E101A"/>
          <w:sz w:val="24"/>
        </w:rPr>
      </w:pPr>
    </w:p>
    <w:p w14:paraId="3B42A4EF" w14:textId="77777777" w:rsidR="00DC2DC5" w:rsidRP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t>The "Student Management System" is a web-based application designed to streamline and automate the administrative processes of educational institutions. This project aims to address the inefficiencies associated with traditional methods of managing student information, which often rely on manual record-keeping and are prone to errors. By providing a centralized digital platform, the Student Management System enhances the accuracy, efficiency, and accessibility of student data management.</w:t>
      </w:r>
    </w:p>
    <w:p w14:paraId="06BE4290" w14:textId="77777777" w:rsidR="00DC2DC5" w:rsidRPr="00DC2DC5" w:rsidRDefault="00DC2DC5" w:rsidP="00DC2DC5">
      <w:pPr>
        <w:spacing w:after="200" w:line="276" w:lineRule="auto"/>
        <w:jc w:val="both"/>
        <w:rPr>
          <w:color w:val="0E101A"/>
          <w:sz w:val="24"/>
          <w:shd w:val="clear" w:color="auto" w:fill="FFFFFF"/>
        </w:rPr>
      </w:pPr>
    </w:p>
    <w:p w14:paraId="4C0C4AB4" w14:textId="77777777" w:rsidR="00DC2DC5" w:rsidRP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t>The system encompasses a range of functionalities essential for comprehensive student administration. It enables educational institutions to manage student enrollment, attendance, grades, and personal information in a unified database. This centralized approach not only simplifies data management but also ensures that accurate and up-to-date information is readily available to authorized users.</w:t>
      </w:r>
    </w:p>
    <w:p w14:paraId="0E9AC4AB" w14:textId="77777777" w:rsidR="00DC2DC5" w:rsidRPr="00DC2DC5" w:rsidRDefault="00DC2DC5" w:rsidP="00DC2DC5">
      <w:pPr>
        <w:spacing w:after="200" w:line="276" w:lineRule="auto"/>
        <w:jc w:val="both"/>
        <w:rPr>
          <w:color w:val="0E101A"/>
          <w:sz w:val="24"/>
          <w:shd w:val="clear" w:color="auto" w:fill="FFFFFF"/>
        </w:rPr>
      </w:pPr>
    </w:p>
    <w:p w14:paraId="62778F76" w14:textId="77777777" w:rsidR="00DC2DC5" w:rsidRP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t>One of the core features of the Student Management System is its ability to track and manage student attendance. This functionality allows educators to record attendance efficiently, generate attendance reports, and identify patterns that may require intervention. The system also includes a robust grade management component, enabling educators to input grades, generate transcripts, and perform academic performance analysis. This helps in maintaining consistent and transparent grading processes.</w:t>
      </w:r>
    </w:p>
    <w:p w14:paraId="1FC79CAD" w14:textId="77777777" w:rsidR="00DC2DC5" w:rsidRPr="00DC2DC5" w:rsidRDefault="00DC2DC5" w:rsidP="00DC2DC5">
      <w:pPr>
        <w:spacing w:after="200" w:line="276" w:lineRule="auto"/>
        <w:jc w:val="both"/>
        <w:rPr>
          <w:color w:val="0E101A"/>
          <w:sz w:val="24"/>
          <w:shd w:val="clear" w:color="auto" w:fill="FFFFFF"/>
        </w:rPr>
      </w:pPr>
    </w:p>
    <w:p w14:paraId="47D26786" w14:textId="77777777" w:rsidR="00DC2DC5" w:rsidRP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t>The platform supports effective communication between students, parents, and educators through integrated messaging and notification systems. This ensures that important information, such as announcements, academic updates, and disciplinary notices, is conveyed promptly and clearly, fostering better engagement and collaboration among all stakeholders.</w:t>
      </w:r>
    </w:p>
    <w:p w14:paraId="6DDA4EE0" w14:textId="77777777" w:rsidR="00DC2DC5" w:rsidRPr="00DC2DC5" w:rsidRDefault="00DC2DC5" w:rsidP="00DC2DC5">
      <w:pPr>
        <w:spacing w:after="200" w:line="276" w:lineRule="auto"/>
        <w:jc w:val="both"/>
        <w:rPr>
          <w:color w:val="0E101A"/>
          <w:sz w:val="24"/>
          <w:shd w:val="clear" w:color="auto" w:fill="FFFFFF"/>
        </w:rPr>
      </w:pPr>
    </w:p>
    <w:p w14:paraId="6B10E75A" w14:textId="77777777" w:rsidR="00DC2DC5" w:rsidRP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t>Security is a paramount consideration in the development of the Student Management System. The application implements advanced security measures to protect sensitive student data, ensuring that information is accessible only to authorized personnel. Additionally, the system is designed to be scalable, accommodating the growing needs of educational institutions as they expand.</w:t>
      </w:r>
    </w:p>
    <w:p w14:paraId="02884AD4" w14:textId="77777777" w:rsidR="00DC2DC5" w:rsidRPr="00DC2DC5" w:rsidRDefault="00DC2DC5" w:rsidP="00DC2DC5">
      <w:pPr>
        <w:spacing w:after="200" w:line="276" w:lineRule="auto"/>
        <w:jc w:val="both"/>
        <w:rPr>
          <w:color w:val="0E101A"/>
          <w:sz w:val="24"/>
          <w:shd w:val="clear" w:color="auto" w:fill="FFFFFF"/>
        </w:rPr>
      </w:pPr>
    </w:p>
    <w:p w14:paraId="41AB667B" w14:textId="77777777" w:rsidR="00DC2DC5" w:rsidRP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t>The user-friendly interface of the Student Management System is designed to cater to users with varying levels of technical proficiency. This ensures that all users, including administrative staff, educators, students, and parents, can easily navigate and utilize the system's features without requiring extensive technical knowledge.</w:t>
      </w:r>
    </w:p>
    <w:p w14:paraId="678750C1" w14:textId="77777777" w:rsidR="00DC2DC5" w:rsidRPr="00DC2DC5" w:rsidRDefault="00DC2DC5" w:rsidP="00DC2DC5">
      <w:pPr>
        <w:spacing w:after="200" w:line="276" w:lineRule="auto"/>
        <w:jc w:val="both"/>
        <w:rPr>
          <w:color w:val="0E101A"/>
          <w:sz w:val="24"/>
          <w:shd w:val="clear" w:color="auto" w:fill="FFFFFF"/>
        </w:rPr>
      </w:pPr>
    </w:p>
    <w:p w14:paraId="63A47B4C" w14:textId="4D31E550" w:rsidR="00DC2DC5" w:rsidRDefault="00DC2DC5" w:rsidP="00DC2DC5">
      <w:pPr>
        <w:spacing w:after="200" w:line="276" w:lineRule="auto"/>
        <w:jc w:val="both"/>
        <w:rPr>
          <w:color w:val="0E101A"/>
          <w:sz w:val="24"/>
          <w:shd w:val="clear" w:color="auto" w:fill="FFFFFF"/>
        </w:rPr>
      </w:pPr>
      <w:r w:rsidRPr="00DC2DC5">
        <w:rPr>
          <w:color w:val="0E101A"/>
          <w:sz w:val="24"/>
          <w:shd w:val="clear" w:color="auto" w:fill="FFFFFF"/>
        </w:rPr>
        <w:lastRenderedPageBreak/>
        <w:t>In summary, the "Student Management System" project offers a comprehensive solution to the challenges of traditional student data management. By leveraging digital technologies, the system provides a secure, efficient, and user-friendly platform for managing student information. This project aims to enhance the administrative capabilities of educational institutions, improve the accuracy and accessibility of student data, and foster better communication and engagement among students, parents, and educators.</w:t>
      </w:r>
    </w:p>
    <w:p w14:paraId="381AF092" w14:textId="77777777" w:rsidR="00DC2DC5" w:rsidRPr="00D8428B" w:rsidRDefault="00DC2DC5" w:rsidP="00DC2DC5">
      <w:pPr>
        <w:spacing w:after="200" w:line="276" w:lineRule="auto"/>
        <w:jc w:val="both"/>
        <w:rPr>
          <w:b/>
          <w:bCs/>
          <w:color w:val="0E101A"/>
          <w:sz w:val="48"/>
          <w:szCs w:val="48"/>
        </w:rPr>
      </w:pPr>
      <w:r w:rsidRPr="00D8428B">
        <w:rPr>
          <w:b/>
          <w:bCs/>
          <w:color w:val="0E101A"/>
          <w:sz w:val="48"/>
          <w:szCs w:val="48"/>
        </w:rPr>
        <w:t xml:space="preserve">Functionality </w:t>
      </w:r>
    </w:p>
    <w:p w14:paraId="67DCEF0E" w14:textId="77777777" w:rsidR="00DC2DC5" w:rsidRPr="00DC2DC5" w:rsidRDefault="00DC2DC5" w:rsidP="00DC2DC5">
      <w:pPr>
        <w:spacing w:before="100" w:after="100"/>
        <w:jc w:val="both"/>
        <w:rPr>
          <w:sz w:val="24"/>
          <w:shd w:val="clear" w:color="auto" w:fill="FFFFFF"/>
        </w:rPr>
      </w:pPr>
      <w:r w:rsidRPr="00DC2DC5">
        <w:rPr>
          <w:sz w:val="24"/>
          <w:shd w:val="clear" w:color="auto" w:fill="FFFFFF"/>
        </w:rPr>
        <w:t>This report documents the process of designing, building and testing a software system to be used in a company. The piece of software, and therefore the project, is known as a “Student Management System”. This project basically includes two modules i.e. Supervisor and Employee.</w:t>
      </w:r>
    </w:p>
    <w:p w14:paraId="21CBCC12" w14:textId="77777777" w:rsidR="00DC2DC5" w:rsidRDefault="00DC2DC5" w:rsidP="00DC2DC5">
      <w:pPr>
        <w:spacing w:before="100" w:after="100"/>
        <w:jc w:val="both"/>
        <w:rPr>
          <w:sz w:val="24"/>
          <w:shd w:val="clear" w:color="auto" w:fill="FFFFFF"/>
        </w:rPr>
      </w:pPr>
      <w:r w:rsidRPr="00DC2DC5">
        <w:rPr>
          <w:sz w:val="24"/>
          <w:shd w:val="clear" w:color="auto" w:fill="FFFFFF"/>
        </w:rPr>
        <w:t>The system will do the following:</w:t>
      </w:r>
    </w:p>
    <w:p w14:paraId="29593AC2" w14:textId="77777777" w:rsidR="00DC2DC5" w:rsidRPr="00DC2DC5" w:rsidRDefault="00DC2DC5" w:rsidP="00DC2DC5">
      <w:pPr>
        <w:spacing w:before="100" w:after="100"/>
        <w:jc w:val="both"/>
        <w:rPr>
          <w:sz w:val="24"/>
          <w:shd w:val="clear" w:color="auto" w:fill="FFFFFF"/>
        </w:rPr>
      </w:pPr>
    </w:p>
    <w:p w14:paraId="22609C2B" w14:textId="13AE0664" w:rsidR="00DC2DC5" w:rsidRPr="00DC2DC5" w:rsidRDefault="00DC2DC5" w:rsidP="00DC2DC5">
      <w:pPr>
        <w:spacing w:before="100" w:after="100"/>
        <w:jc w:val="both"/>
        <w:rPr>
          <w:b/>
          <w:bCs/>
          <w:sz w:val="24"/>
          <w:shd w:val="clear" w:color="auto" w:fill="FFFFFF"/>
        </w:rPr>
      </w:pPr>
      <w:r w:rsidRPr="00DC2DC5">
        <w:rPr>
          <w:b/>
          <w:bCs/>
          <w:sz w:val="24"/>
          <w:shd w:val="clear" w:color="auto" w:fill="FFFFFF"/>
        </w:rPr>
        <w:t>Admin:</w:t>
      </w:r>
    </w:p>
    <w:p w14:paraId="6F53D7FD" w14:textId="79982A3E" w:rsidR="00DC2DC5" w:rsidRPr="00DC2DC5" w:rsidRDefault="00DC2DC5" w:rsidP="00DC2DC5">
      <w:pPr>
        <w:spacing w:before="100" w:after="100"/>
        <w:jc w:val="both"/>
        <w:rPr>
          <w:sz w:val="24"/>
          <w:shd w:val="clear" w:color="auto" w:fill="FFFFFF"/>
        </w:rPr>
      </w:pPr>
      <w:r w:rsidRPr="00DC2DC5">
        <w:rPr>
          <w:sz w:val="24"/>
          <w:shd w:val="clear" w:color="auto" w:fill="FFFFFF"/>
        </w:rPr>
        <w:t xml:space="preserve">Admin can Add/Edit/delete the </w:t>
      </w:r>
      <w:proofErr w:type="gramStart"/>
      <w:r w:rsidRPr="00DC2DC5">
        <w:rPr>
          <w:sz w:val="24"/>
          <w:shd w:val="clear" w:color="auto" w:fill="FFFFFF"/>
        </w:rPr>
        <w:t>Student</w:t>
      </w:r>
      <w:proofErr w:type="gramEnd"/>
      <w:r w:rsidRPr="00DC2DC5">
        <w:rPr>
          <w:sz w:val="24"/>
          <w:shd w:val="clear" w:color="auto" w:fill="FFFFFF"/>
        </w:rPr>
        <w:t>.</w:t>
      </w:r>
    </w:p>
    <w:p w14:paraId="7E91F1DA" w14:textId="6884789F" w:rsidR="00DC2DC5" w:rsidRPr="00DC2DC5" w:rsidRDefault="00DC2DC5" w:rsidP="00DC2DC5">
      <w:pPr>
        <w:spacing w:before="100" w:after="100"/>
        <w:jc w:val="both"/>
        <w:rPr>
          <w:sz w:val="24"/>
          <w:shd w:val="clear" w:color="auto" w:fill="FFFFFF"/>
        </w:rPr>
      </w:pPr>
      <w:r w:rsidRPr="00DC2DC5">
        <w:rPr>
          <w:sz w:val="24"/>
          <w:shd w:val="clear" w:color="auto" w:fill="FFFFFF"/>
        </w:rPr>
        <w:t xml:space="preserve">Admin can Add/Edit/delete the schedule the work of the </w:t>
      </w:r>
      <w:proofErr w:type="gramStart"/>
      <w:r w:rsidRPr="00DC2DC5">
        <w:rPr>
          <w:sz w:val="24"/>
          <w:shd w:val="clear" w:color="auto" w:fill="FFFFFF"/>
        </w:rPr>
        <w:t>Student</w:t>
      </w:r>
      <w:proofErr w:type="gramEnd"/>
      <w:r w:rsidRPr="00DC2DC5">
        <w:rPr>
          <w:sz w:val="24"/>
          <w:shd w:val="clear" w:color="auto" w:fill="FFFFFF"/>
        </w:rPr>
        <w:t>.</w:t>
      </w:r>
    </w:p>
    <w:p w14:paraId="3FF83C98" w14:textId="5364D591" w:rsidR="00DC2DC5" w:rsidRPr="00DC2DC5" w:rsidRDefault="00DC2DC5" w:rsidP="00DC2DC5">
      <w:pPr>
        <w:spacing w:before="100" w:after="100"/>
        <w:jc w:val="both"/>
        <w:rPr>
          <w:sz w:val="24"/>
          <w:shd w:val="clear" w:color="auto" w:fill="FFFFFF"/>
        </w:rPr>
      </w:pPr>
      <w:r w:rsidRPr="00DC2DC5">
        <w:rPr>
          <w:sz w:val="24"/>
          <w:shd w:val="clear" w:color="auto" w:fill="FFFFFF"/>
        </w:rPr>
        <w:t>Admin can Add/Edit/delete mark the attendance of Student.</w:t>
      </w:r>
    </w:p>
    <w:p w14:paraId="31396B8F" w14:textId="6ED27D99" w:rsidR="00DC2DC5" w:rsidRDefault="00DC2DC5" w:rsidP="00DC2DC5">
      <w:pPr>
        <w:spacing w:before="100" w:after="100"/>
        <w:jc w:val="both"/>
        <w:rPr>
          <w:sz w:val="24"/>
          <w:shd w:val="clear" w:color="auto" w:fill="FFFFFF"/>
        </w:rPr>
      </w:pPr>
      <w:r w:rsidRPr="00DC2DC5">
        <w:rPr>
          <w:sz w:val="24"/>
          <w:shd w:val="clear" w:color="auto" w:fill="FFFFFF"/>
        </w:rPr>
        <w:t xml:space="preserve">Admin can Add/Edit/delete Leaves and results of the </w:t>
      </w:r>
      <w:proofErr w:type="gramStart"/>
      <w:r w:rsidRPr="00DC2DC5">
        <w:rPr>
          <w:sz w:val="24"/>
          <w:shd w:val="clear" w:color="auto" w:fill="FFFFFF"/>
        </w:rPr>
        <w:t>Student</w:t>
      </w:r>
      <w:proofErr w:type="gramEnd"/>
      <w:r w:rsidRPr="00DC2DC5">
        <w:rPr>
          <w:sz w:val="24"/>
          <w:shd w:val="clear" w:color="auto" w:fill="FFFFFF"/>
        </w:rPr>
        <w:t>.</w:t>
      </w:r>
    </w:p>
    <w:p w14:paraId="30345EBB" w14:textId="77777777" w:rsidR="00DC2DC5" w:rsidRPr="00DC2DC5" w:rsidRDefault="00DC2DC5" w:rsidP="00DC2DC5">
      <w:pPr>
        <w:spacing w:before="100" w:after="100"/>
        <w:jc w:val="both"/>
        <w:rPr>
          <w:sz w:val="24"/>
          <w:shd w:val="clear" w:color="auto" w:fill="FFFFFF"/>
        </w:rPr>
      </w:pPr>
    </w:p>
    <w:p w14:paraId="02E02CB6" w14:textId="522841B8" w:rsidR="00DC2DC5" w:rsidRPr="00DC2DC5" w:rsidRDefault="00DC2DC5" w:rsidP="00DC2DC5">
      <w:pPr>
        <w:spacing w:before="100" w:after="100"/>
        <w:jc w:val="both"/>
        <w:rPr>
          <w:b/>
          <w:bCs/>
          <w:sz w:val="24"/>
          <w:shd w:val="clear" w:color="auto" w:fill="FFFFFF"/>
        </w:rPr>
      </w:pPr>
      <w:r w:rsidRPr="00DC2DC5">
        <w:rPr>
          <w:b/>
          <w:bCs/>
          <w:sz w:val="24"/>
          <w:shd w:val="clear" w:color="auto" w:fill="FFFFFF"/>
        </w:rPr>
        <w:t>Student:</w:t>
      </w:r>
    </w:p>
    <w:p w14:paraId="6D1FFAD6" w14:textId="2EC3CD0D" w:rsidR="00DC2DC5" w:rsidRPr="00DC2DC5" w:rsidRDefault="00DC2DC5" w:rsidP="00DC2DC5">
      <w:pPr>
        <w:spacing w:before="100" w:after="100"/>
        <w:jc w:val="both"/>
        <w:rPr>
          <w:sz w:val="24"/>
          <w:shd w:val="clear" w:color="auto" w:fill="FFFFFF"/>
        </w:rPr>
      </w:pPr>
      <w:r w:rsidRPr="00DC2DC5">
        <w:rPr>
          <w:sz w:val="24"/>
          <w:shd w:val="clear" w:color="auto" w:fill="FFFFFF"/>
        </w:rPr>
        <w:t>Student can register in the application.</w:t>
      </w:r>
    </w:p>
    <w:p w14:paraId="7EE6D0D6" w14:textId="5924CAE6" w:rsidR="00DC2DC5" w:rsidRPr="00DC2DC5" w:rsidRDefault="00DC2DC5" w:rsidP="00DC2DC5">
      <w:pPr>
        <w:spacing w:before="100" w:after="100"/>
        <w:jc w:val="both"/>
        <w:rPr>
          <w:sz w:val="24"/>
          <w:shd w:val="clear" w:color="auto" w:fill="FFFFFF"/>
        </w:rPr>
      </w:pPr>
      <w:r w:rsidRPr="00DC2DC5">
        <w:rPr>
          <w:sz w:val="24"/>
          <w:shd w:val="clear" w:color="auto" w:fill="FFFFFF"/>
        </w:rPr>
        <w:t>Student can view his/her schedule set by Admin.</w:t>
      </w:r>
    </w:p>
    <w:p w14:paraId="77E6A4A4" w14:textId="6164D82F" w:rsidR="00DC2DC5" w:rsidRPr="00DC2DC5" w:rsidRDefault="00DC2DC5" w:rsidP="00DC2DC5">
      <w:pPr>
        <w:spacing w:before="100" w:after="100"/>
        <w:jc w:val="both"/>
        <w:rPr>
          <w:sz w:val="24"/>
          <w:shd w:val="clear" w:color="auto" w:fill="FFFFFF"/>
        </w:rPr>
      </w:pPr>
      <w:r w:rsidRPr="00DC2DC5">
        <w:rPr>
          <w:sz w:val="24"/>
          <w:shd w:val="clear" w:color="auto" w:fill="FFFFFF"/>
        </w:rPr>
        <w:t>Student can check his/her attendance.</w:t>
      </w:r>
    </w:p>
    <w:p w14:paraId="66470E01" w14:textId="7D599B77" w:rsidR="00DC2DC5" w:rsidRPr="00DC2DC5" w:rsidRDefault="00DC2DC5" w:rsidP="00DC2DC5">
      <w:pPr>
        <w:spacing w:before="100" w:after="100"/>
        <w:jc w:val="both"/>
        <w:rPr>
          <w:sz w:val="24"/>
          <w:shd w:val="clear" w:color="auto" w:fill="FFFFFF"/>
        </w:rPr>
      </w:pPr>
      <w:r w:rsidRPr="00DC2DC5">
        <w:rPr>
          <w:sz w:val="24"/>
          <w:shd w:val="clear" w:color="auto" w:fill="FFFFFF"/>
        </w:rPr>
        <w:t>Student can update his/her details.</w:t>
      </w:r>
    </w:p>
    <w:p w14:paraId="019A9879" w14:textId="3D93AC48" w:rsidR="00DC2DC5" w:rsidRDefault="00DC2DC5" w:rsidP="00DC2DC5">
      <w:pPr>
        <w:spacing w:before="100" w:after="100"/>
        <w:jc w:val="both"/>
        <w:rPr>
          <w:sz w:val="24"/>
          <w:shd w:val="clear" w:color="auto" w:fill="FFFFFF"/>
        </w:rPr>
      </w:pPr>
      <w:proofErr w:type="gramStart"/>
      <w:r w:rsidRPr="00DC2DC5">
        <w:rPr>
          <w:sz w:val="24"/>
          <w:shd w:val="clear" w:color="auto" w:fill="FFFFFF"/>
        </w:rPr>
        <w:t>Student  can</w:t>
      </w:r>
      <w:proofErr w:type="gramEnd"/>
      <w:r w:rsidRPr="00DC2DC5">
        <w:rPr>
          <w:sz w:val="24"/>
          <w:shd w:val="clear" w:color="auto" w:fill="FFFFFF"/>
        </w:rPr>
        <w:t xml:space="preserve"> re-</w:t>
      </w:r>
      <w:proofErr w:type="spellStart"/>
      <w:r w:rsidRPr="00DC2DC5">
        <w:rPr>
          <w:sz w:val="24"/>
          <w:shd w:val="clear" w:color="auto" w:fill="FFFFFF"/>
        </w:rPr>
        <w:t>setpassword</w:t>
      </w:r>
      <w:proofErr w:type="spellEnd"/>
      <w:r w:rsidRPr="00DC2DC5">
        <w:rPr>
          <w:sz w:val="24"/>
          <w:shd w:val="clear" w:color="auto" w:fill="FFFFFF"/>
        </w:rPr>
        <w:t>.</w:t>
      </w:r>
    </w:p>
    <w:p w14:paraId="4ADB2D89" w14:textId="77777777" w:rsidR="00DC2DC5" w:rsidRPr="00DC2DC5" w:rsidRDefault="00DC2DC5" w:rsidP="00DC2DC5">
      <w:pPr>
        <w:spacing w:before="100" w:after="100"/>
        <w:jc w:val="both"/>
        <w:rPr>
          <w:sz w:val="24"/>
          <w:shd w:val="clear" w:color="auto" w:fill="FFFFFF"/>
        </w:rPr>
      </w:pPr>
    </w:p>
    <w:p w14:paraId="22D81587" w14:textId="77777777" w:rsidR="00DC2DC5" w:rsidRDefault="00DC2DC5" w:rsidP="00DC2DC5">
      <w:pPr>
        <w:spacing w:after="200" w:line="276" w:lineRule="auto"/>
        <w:jc w:val="both"/>
        <w:rPr>
          <w:b/>
          <w:sz w:val="48"/>
        </w:rPr>
      </w:pPr>
      <w:r w:rsidRPr="00D6770E">
        <w:rPr>
          <w:b/>
          <w:sz w:val="48"/>
        </w:rPr>
        <w:t>Project Overview</w:t>
      </w:r>
    </w:p>
    <w:p w14:paraId="63530AF2" w14:textId="77777777" w:rsidR="00DC2DC5" w:rsidRPr="00DC2DC5" w:rsidRDefault="00DC2DC5" w:rsidP="00DC2DC5">
      <w:pPr>
        <w:spacing w:after="200" w:line="276" w:lineRule="auto"/>
        <w:jc w:val="both"/>
        <w:rPr>
          <w:sz w:val="24"/>
          <w:shd w:val="clear" w:color="auto" w:fill="FFFFFF"/>
        </w:rPr>
      </w:pPr>
      <w:r w:rsidRPr="00DC2DC5">
        <w:rPr>
          <w:sz w:val="24"/>
          <w:shd w:val="clear" w:color="auto" w:fill="FFFFFF"/>
        </w:rPr>
        <w:t>The "Student Management System" is an innovative solution designed to modernize the administrative processes of educational institutions by transitioning from traditional manual methods to a centralized digital platform. This project aims to streamline the management of student data, encompassing enrollment, attendance, grades, and personal information, thereby enhancing overall operational efficiency and accuracy.</w:t>
      </w:r>
    </w:p>
    <w:p w14:paraId="03D7C8C0" w14:textId="77777777" w:rsidR="00DC2DC5" w:rsidRPr="00DC2DC5" w:rsidRDefault="00DC2DC5" w:rsidP="00DC2DC5">
      <w:pPr>
        <w:spacing w:after="200" w:line="276" w:lineRule="auto"/>
        <w:jc w:val="both"/>
        <w:rPr>
          <w:sz w:val="24"/>
          <w:shd w:val="clear" w:color="auto" w:fill="FFFFFF"/>
        </w:rPr>
      </w:pPr>
    </w:p>
    <w:p w14:paraId="083D1145" w14:textId="77777777" w:rsidR="00DC2DC5" w:rsidRPr="00DC2DC5" w:rsidRDefault="00DC2DC5" w:rsidP="00DC2DC5">
      <w:pPr>
        <w:spacing w:after="200" w:line="276" w:lineRule="auto"/>
        <w:jc w:val="both"/>
        <w:rPr>
          <w:sz w:val="24"/>
          <w:shd w:val="clear" w:color="auto" w:fill="FFFFFF"/>
        </w:rPr>
      </w:pPr>
      <w:r w:rsidRPr="00DC2DC5">
        <w:rPr>
          <w:sz w:val="24"/>
          <w:shd w:val="clear" w:color="auto" w:fill="FFFFFF"/>
        </w:rPr>
        <w:t>The core functionality of the Student Management System includes comprehensive data management capabilities, allowing educational institutions to securely store and manage all student-related information in a unified database. This centralized system ensures that accurate and up-to-date data is easily accessible to authorized users, reducing the likelihood of errors and redundancies commonly associated with manual record-keeping.</w:t>
      </w:r>
    </w:p>
    <w:p w14:paraId="29CC3B4A" w14:textId="77777777" w:rsidR="00DC2DC5" w:rsidRPr="00DC2DC5" w:rsidRDefault="00DC2DC5" w:rsidP="00DC2DC5">
      <w:pPr>
        <w:spacing w:after="200" w:line="276" w:lineRule="auto"/>
        <w:jc w:val="both"/>
        <w:rPr>
          <w:sz w:val="24"/>
          <w:shd w:val="clear" w:color="auto" w:fill="FFFFFF"/>
        </w:rPr>
      </w:pPr>
    </w:p>
    <w:p w14:paraId="1B0B5AB4" w14:textId="77777777" w:rsidR="00DC2DC5" w:rsidRPr="00DC2DC5" w:rsidRDefault="00DC2DC5" w:rsidP="00DC2DC5">
      <w:pPr>
        <w:spacing w:after="200" w:line="276" w:lineRule="auto"/>
        <w:jc w:val="both"/>
        <w:rPr>
          <w:sz w:val="24"/>
          <w:shd w:val="clear" w:color="auto" w:fill="FFFFFF"/>
        </w:rPr>
      </w:pPr>
      <w:r w:rsidRPr="00DC2DC5">
        <w:rPr>
          <w:sz w:val="24"/>
          <w:shd w:val="clear" w:color="auto" w:fill="FFFFFF"/>
        </w:rPr>
        <w:t>One of the key features of the system is its attendance tracking module, which enables educators to efficiently record and monitor student attendance. This feature provides the capability to generate detailed attendance reports and identify patterns that may need attention. Additionally, the grade management component simplifies the process of recording, analyzing, and reporting student grades. Educators can input grades, generate transcripts, and conduct performance analyses, ensuring a consistent and transparent grading process.</w:t>
      </w:r>
    </w:p>
    <w:p w14:paraId="1DA3768C" w14:textId="77777777" w:rsidR="00DC2DC5" w:rsidRPr="00DC2DC5" w:rsidRDefault="00DC2DC5" w:rsidP="00DC2DC5">
      <w:pPr>
        <w:spacing w:after="200" w:line="276" w:lineRule="auto"/>
        <w:jc w:val="both"/>
        <w:rPr>
          <w:sz w:val="24"/>
          <w:shd w:val="clear" w:color="auto" w:fill="FFFFFF"/>
        </w:rPr>
      </w:pPr>
    </w:p>
    <w:p w14:paraId="23079375" w14:textId="77777777" w:rsidR="00DC2DC5" w:rsidRPr="00DC2DC5" w:rsidRDefault="00DC2DC5" w:rsidP="00DC2DC5">
      <w:pPr>
        <w:spacing w:after="200" w:line="276" w:lineRule="auto"/>
        <w:jc w:val="both"/>
        <w:rPr>
          <w:sz w:val="24"/>
          <w:shd w:val="clear" w:color="auto" w:fill="FFFFFF"/>
        </w:rPr>
      </w:pPr>
      <w:r w:rsidRPr="00DC2DC5">
        <w:rPr>
          <w:sz w:val="24"/>
          <w:shd w:val="clear" w:color="auto" w:fill="FFFFFF"/>
        </w:rPr>
        <w:t>Effective communication is another crucial aspect addressed by the Student Management System. The platform integrates messaging and notification systems to facilitate seamless communication between students, parents, and educators. This ensures that important information such as announcements, academic updates, and disciplinary actions is communicated promptly and clearly, fostering a collaborative educational environment.</w:t>
      </w:r>
    </w:p>
    <w:p w14:paraId="74B0A4A0" w14:textId="77777777" w:rsidR="00DC2DC5" w:rsidRPr="00DC2DC5" w:rsidRDefault="00DC2DC5" w:rsidP="00DC2DC5">
      <w:pPr>
        <w:spacing w:after="200" w:line="276" w:lineRule="auto"/>
        <w:jc w:val="both"/>
        <w:rPr>
          <w:sz w:val="24"/>
          <w:shd w:val="clear" w:color="auto" w:fill="FFFFFF"/>
        </w:rPr>
      </w:pPr>
    </w:p>
    <w:p w14:paraId="37A88603" w14:textId="77777777" w:rsidR="00DC2DC5" w:rsidRPr="00DC2DC5" w:rsidRDefault="00DC2DC5" w:rsidP="00DC2DC5">
      <w:pPr>
        <w:spacing w:after="200" w:line="276" w:lineRule="auto"/>
        <w:jc w:val="both"/>
        <w:rPr>
          <w:sz w:val="24"/>
          <w:shd w:val="clear" w:color="auto" w:fill="FFFFFF"/>
        </w:rPr>
      </w:pPr>
      <w:r w:rsidRPr="00DC2DC5">
        <w:rPr>
          <w:sz w:val="24"/>
          <w:shd w:val="clear" w:color="auto" w:fill="FFFFFF"/>
        </w:rPr>
        <w:t>Security and scalability are fundamental considerations in the development of the Student Management System. The platform employs robust security measures to protect sensitive student data, ensuring that access is restricted to authorized personnel only. The system is also designed to be scalable, capable of accommodating the growing needs of educational institutions as they expand.</w:t>
      </w:r>
    </w:p>
    <w:p w14:paraId="5729EC8B" w14:textId="77777777" w:rsidR="00DC2DC5" w:rsidRPr="00DC2DC5" w:rsidRDefault="00DC2DC5" w:rsidP="00DC2DC5">
      <w:pPr>
        <w:spacing w:after="200" w:line="276" w:lineRule="auto"/>
        <w:jc w:val="both"/>
        <w:rPr>
          <w:sz w:val="24"/>
          <w:shd w:val="clear" w:color="auto" w:fill="FFFFFF"/>
        </w:rPr>
      </w:pPr>
    </w:p>
    <w:p w14:paraId="7E6466F6" w14:textId="77777777" w:rsidR="00DC2DC5" w:rsidRPr="00DC2DC5" w:rsidRDefault="00DC2DC5" w:rsidP="00DC2DC5">
      <w:pPr>
        <w:spacing w:after="200" w:line="276" w:lineRule="auto"/>
        <w:jc w:val="both"/>
        <w:rPr>
          <w:sz w:val="24"/>
          <w:shd w:val="clear" w:color="auto" w:fill="FFFFFF"/>
        </w:rPr>
      </w:pPr>
      <w:r w:rsidRPr="00DC2DC5">
        <w:rPr>
          <w:sz w:val="24"/>
          <w:shd w:val="clear" w:color="auto" w:fill="FFFFFF"/>
        </w:rPr>
        <w:t>The user interface of the Student Management System is designed to be intuitive and user-friendly, catering to users with varying levels of technical proficiency. This ensures that administrative staff, educators, students, and parents can easily navigate and utilize the system's features without extensive technical training.</w:t>
      </w:r>
    </w:p>
    <w:p w14:paraId="6CCEDCBB" w14:textId="77777777" w:rsidR="00DC2DC5" w:rsidRPr="00DC2DC5" w:rsidRDefault="00DC2DC5" w:rsidP="00DC2DC5">
      <w:pPr>
        <w:spacing w:after="200" w:line="276" w:lineRule="auto"/>
        <w:jc w:val="both"/>
        <w:rPr>
          <w:sz w:val="24"/>
          <w:shd w:val="clear" w:color="auto" w:fill="FFFFFF"/>
        </w:rPr>
      </w:pPr>
    </w:p>
    <w:p w14:paraId="69E7C3B8" w14:textId="56F6EB64" w:rsidR="00DC2DC5" w:rsidRPr="00D6770E" w:rsidRDefault="00DC2DC5" w:rsidP="00DC2DC5">
      <w:pPr>
        <w:spacing w:after="200" w:line="276" w:lineRule="auto"/>
        <w:jc w:val="both"/>
        <w:rPr>
          <w:b/>
          <w:sz w:val="48"/>
        </w:rPr>
      </w:pPr>
      <w:r w:rsidRPr="00DC2DC5">
        <w:rPr>
          <w:sz w:val="24"/>
          <w:shd w:val="clear" w:color="auto" w:fill="FFFFFF"/>
        </w:rPr>
        <w:t>In conclusion, the "Student Management System" project is a comprehensive solution aimed at transforming the way educational institutions manage student data. By leveraging modern digital technologies, the system provides a secure, efficient, and user-friendly platform that enhances the accuracy and accessibility of student information. This project not only improves administrative efficiency but also fosters better communication and engagement among all stakeholders, ultimately contributing to a more organized and effective educational environment.</w:t>
      </w:r>
    </w:p>
    <w:p w14:paraId="7B4C48D9" w14:textId="77777777" w:rsidR="00DC2DC5" w:rsidRPr="003E076D" w:rsidRDefault="00DC2DC5" w:rsidP="00DC2DC5">
      <w:pPr>
        <w:jc w:val="both"/>
        <w:rPr>
          <w:b/>
          <w:color w:val="000000"/>
          <w:sz w:val="26"/>
        </w:rPr>
      </w:pPr>
      <w:r w:rsidRPr="003E076D">
        <w:rPr>
          <w:b/>
          <w:color w:val="000000"/>
          <w:sz w:val="26"/>
        </w:rPr>
        <w:t>Hardware &amp; Software Requirement:</w:t>
      </w:r>
    </w:p>
    <w:p w14:paraId="3893B953" w14:textId="77777777" w:rsidR="00DC2DC5" w:rsidRPr="003E076D" w:rsidRDefault="00DC2DC5" w:rsidP="00DC2DC5">
      <w:pPr>
        <w:spacing w:after="309"/>
        <w:ind w:firstLine="360"/>
        <w:jc w:val="both"/>
        <w:rPr>
          <w:b/>
          <w:color w:val="000000"/>
          <w:sz w:val="26"/>
        </w:rPr>
      </w:pPr>
    </w:p>
    <w:p w14:paraId="16396ECF" w14:textId="77777777" w:rsidR="00DC2DC5" w:rsidRPr="003E076D" w:rsidRDefault="00DC2DC5" w:rsidP="00DC2DC5">
      <w:pPr>
        <w:spacing w:after="309"/>
        <w:ind w:firstLine="360"/>
        <w:jc w:val="both"/>
        <w:rPr>
          <w:color w:val="000000"/>
          <w:sz w:val="26"/>
        </w:rPr>
      </w:pPr>
      <w:r w:rsidRPr="003E076D">
        <w:rPr>
          <w:b/>
          <w:color w:val="000000"/>
          <w:sz w:val="26"/>
        </w:rPr>
        <w:t xml:space="preserve">Hardware Interfaces </w:t>
      </w:r>
    </w:p>
    <w:p w14:paraId="345CC3E1" w14:textId="77777777" w:rsidR="00DC2DC5" w:rsidRPr="003E076D" w:rsidRDefault="00DC2DC5" w:rsidP="00DC2DC5">
      <w:pPr>
        <w:widowControl/>
        <w:numPr>
          <w:ilvl w:val="0"/>
          <w:numId w:val="1"/>
        </w:numPr>
        <w:autoSpaceDE/>
        <w:autoSpaceDN/>
        <w:spacing w:after="309"/>
        <w:ind w:left="720" w:hanging="360"/>
        <w:jc w:val="both"/>
        <w:rPr>
          <w:color w:val="000000"/>
          <w:sz w:val="24"/>
        </w:rPr>
      </w:pPr>
      <w:r w:rsidRPr="003E076D">
        <w:rPr>
          <w:color w:val="000000"/>
          <w:sz w:val="24"/>
        </w:rPr>
        <w:t xml:space="preserve">Minimum Hardware requirement </w:t>
      </w:r>
    </w:p>
    <w:p w14:paraId="65D36FEB" w14:textId="77777777" w:rsidR="00DC2DC5" w:rsidRPr="003E076D" w:rsidRDefault="00DC2DC5" w:rsidP="00DC2DC5">
      <w:pPr>
        <w:widowControl/>
        <w:numPr>
          <w:ilvl w:val="0"/>
          <w:numId w:val="1"/>
        </w:numPr>
        <w:autoSpaceDE/>
        <w:autoSpaceDN/>
        <w:spacing w:after="309"/>
        <w:ind w:left="720" w:hanging="360"/>
        <w:jc w:val="both"/>
        <w:rPr>
          <w:color w:val="000000"/>
          <w:sz w:val="24"/>
        </w:rPr>
      </w:pPr>
      <w:r w:rsidRPr="003E076D">
        <w:rPr>
          <w:color w:val="000000"/>
          <w:sz w:val="24"/>
        </w:rPr>
        <w:lastRenderedPageBreak/>
        <w:t xml:space="preserve">Processor: P4 3.0 GHz </w:t>
      </w:r>
    </w:p>
    <w:p w14:paraId="7B797AC3" w14:textId="77777777" w:rsidR="00DC2DC5" w:rsidRPr="003E076D" w:rsidRDefault="00DC2DC5" w:rsidP="00DC2DC5">
      <w:pPr>
        <w:widowControl/>
        <w:numPr>
          <w:ilvl w:val="0"/>
          <w:numId w:val="1"/>
        </w:numPr>
        <w:autoSpaceDE/>
        <w:autoSpaceDN/>
        <w:spacing w:after="309"/>
        <w:ind w:left="720" w:hanging="360"/>
        <w:jc w:val="both"/>
        <w:rPr>
          <w:color w:val="000000"/>
          <w:sz w:val="24"/>
        </w:rPr>
      </w:pPr>
      <w:r w:rsidRPr="003E076D">
        <w:rPr>
          <w:color w:val="000000"/>
          <w:sz w:val="24"/>
        </w:rPr>
        <w:t xml:space="preserve">RAM:1 GB or Higher </w:t>
      </w:r>
    </w:p>
    <w:p w14:paraId="7E67765C" w14:textId="77777777" w:rsidR="00DC2DC5" w:rsidRPr="003E076D" w:rsidRDefault="00DC2DC5" w:rsidP="00DC2DC5">
      <w:pPr>
        <w:widowControl/>
        <w:numPr>
          <w:ilvl w:val="0"/>
          <w:numId w:val="1"/>
        </w:numPr>
        <w:autoSpaceDE/>
        <w:autoSpaceDN/>
        <w:spacing w:after="309"/>
        <w:ind w:left="720" w:hanging="360"/>
        <w:jc w:val="both"/>
        <w:rPr>
          <w:color w:val="000000"/>
          <w:sz w:val="24"/>
        </w:rPr>
      </w:pPr>
      <w:r w:rsidRPr="003E076D">
        <w:rPr>
          <w:color w:val="000000"/>
          <w:sz w:val="24"/>
        </w:rPr>
        <w:t xml:space="preserve">Monitor </w:t>
      </w:r>
    </w:p>
    <w:p w14:paraId="62349A6F" w14:textId="77777777" w:rsidR="00DC2DC5" w:rsidRPr="003E076D" w:rsidRDefault="00DC2DC5" w:rsidP="00DC2DC5">
      <w:pPr>
        <w:widowControl/>
        <w:numPr>
          <w:ilvl w:val="0"/>
          <w:numId w:val="1"/>
        </w:numPr>
        <w:autoSpaceDE/>
        <w:autoSpaceDN/>
        <w:spacing w:after="309"/>
        <w:ind w:left="720" w:hanging="360"/>
        <w:jc w:val="both"/>
        <w:rPr>
          <w:color w:val="000000"/>
          <w:sz w:val="24"/>
        </w:rPr>
      </w:pPr>
      <w:r w:rsidRPr="003E076D">
        <w:rPr>
          <w:color w:val="000000"/>
          <w:sz w:val="24"/>
        </w:rPr>
        <w:t xml:space="preserve">Mouse </w:t>
      </w:r>
    </w:p>
    <w:p w14:paraId="17158DA3" w14:textId="77777777" w:rsidR="00DC2DC5" w:rsidRPr="003E076D" w:rsidRDefault="00DC2DC5" w:rsidP="00DC2DC5">
      <w:pPr>
        <w:widowControl/>
        <w:numPr>
          <w:ilvl w:val="0"/>
          <w:numId w:val="1"/>
        </w:numPr>
        <w:autoSpaceDE/>
        <w:autoSpaceDN/>
        <w:ind w:left="720" w:hanging="360"/>
        <w:jc w:val="both"/>
        <w:rPr>
          <w:color w:val="000000"/>
          <w:sz w:val="24"/>
        </w:rPr>
      </w:pPr>
      <w:r w:rsidRPr="003E076D">
        <w:rPr>
          <w:color w:val="000000"/>
          <w:sz w:val="24"/>
        </w:rPr>
        <w:t xml:space="preserve">Hard disk: 80 GB </w:t>
      </w:r>
    </w:p>
    <w:p w14:paraId="30E75C9D" w14:textId="77777777" w:rsidR="00DC2DC5" w:rsidRPr="003E076D" w:rsidRDefault="00DC2DC5" w:rsidP="00DC2DC5">
      <w:pPr>
        <w:jc w:val="both"/>
        <w:rPr>
          <w:color w:val="000000"/>
          <w:sz w:val="24"/>
        </w:rPr>
      </w:pPr>
    </w:p>
    <w:p w14:paraId="36D8C7EE" w14:textId="77777777" w:rsidR="00DC2DC5" w:rsidRPr="003E076D" w:rsidRDefault="00DC2DC5" w:rsidP="00DC2DC5">
      <w:pPr>
        <w:jc w:val="both"/>
        <w:rPr>
          <w:color w:val="000000"/>
          <w:sz w:val="24"/>
        </w:rPr>
      </w:pPr>
    </w:p>
    <w:p w14:paraId="357AC795" w14:textId="77777777" w:rsidR="00DC2DC5" w:rsidRPr="003E076D" w:rsidRDefault="00DC2DC5" w:rsidP="00DC2DC5">
      <w:pPr>
        <w:spacing w:after="309"/>
        <w:jc w:val="both"/>
        <w:rPr>
          <w:color w:val="000000"/>
          <w:sz w:val="26"/>
        </w:rPr>
      </w:pPr>
      <w:r w:rsidRPr="003E076D">
        <w:rPr>
          <w:b/>
          <w:color w:val="000000"/>
          <w:sz w:val="26"/>
        </w:rPr>
        <w:t xml:space="preserve">Software Interfaces </w:t>
      </w:r>
    </w:p>
    <w:p w14:paraId="42477BF7" w14:textId="77777777" w:rsidR="00DC2DC5" w:rsidRDefault="00DC2DC5" w:rsidP="00DC2DC5">
      <w:pPr>
        <w:widowControl/>
        <w:numPr>
          <w:ilvl w:val="0"/>
          <w:numId w:val="2"/>
        </w:numPr>
        <w:autoSpaceDE/>
        <w:autoSpaceDN/>
        <w:spacing w:after="309"/>
        <w:ind w:left="720" w:hanging="360"/>
        <w:jc w:val="both"/>
        <w:rPr>
          <w:color w:val="000000"/>
          <w:sz w:val="24"/>
        </w:rPr>
      </w:pPr>
      <w:r w:rsidRPr="003E076D">
        <w:rPr>
          <w:color w:val="000000"/>
          <w:sz w:val="24"/>
        </w:rPr>
        <w:t>Minimum Software requirement</w:t>
      </w:r>
    </w:p>
    <w:p w14:paraId="4B6B8E98" w14:textId="77777777" w:rsidR="00DC2DC5" w:rsidRPr="00443BFA" w:rsidRDefault="00DC2DC5" w:rsidP="00DC2DC5">
      <w:pPr>
        <w:widowControl/>
        <w:numPr>
          <w:ilvl w:val="0"/>
          <w:numId w:val="2"/>
        </w:numPr>
        <w:autoSpaceDE/>
        <w:autoSpaceDN/>
        <w:spacing w:after="309"/>
        <w:ind w:left="720" w:hanging="360"/>
        <w:jc w:val="both"/>
        <w:rPr>
          <w:color w:val="000000"/>
          <w:sz w:val="24"/>
        </w:rPr>
      </w:pPr>
      <w:r w:rsidRPr="00443BFA">
        <w:rPr>
          <w:shd w:val="clear" w:color="auto" w:fill="FFFFFF"/>
        </w:rPr>
        <w:t>Java (JSP and Servlet)</w:t>
      </w:r>
    </w:p>
    <w:p w14:paraId="784A2B37" w14:textId="77777777" w:rsidR="00DC2DC5" w:rsidRDefault="00DC2DC5" w:rsidP="00DC2DC5">
      <w:pPr>
        <w:widowControl/>
        <w:numPr>
          <w:ilvl w:val="0"/>
          <w:numId w:val="3"/>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5068E08E" w14:textId="77777777" w:rsidR="00DC2DC5" w:rsidRDefault="00DC2DC5" w:rsidP="00DC2DC5">
      <w:pPr>
        <w:widowControl/>
        <w:numPr>
          <w:ilvl w:val="0"/>
          <w:numId w:val="3"/>
        </w:numPr>
        <w:autoSpaceDE/>
        <w:autoSpaceDN/>
        <w:ind w:left="720" w:hanging="360"/>
        <w:jc w:val="both"/>
        <w:rPr>
          <w:color w:val="000000"/>
          <w:sz w:val="24"/>
          <w:shd w:val="clear" w:color="auto" w:fill="FFFFFF"/>
        </w:rPr>
      </w:pPr>
      <w:r>
        <w:rPr>
          <w:color w:val="000000"/>
          <w:sz w:val="24"/>
          <w:shd w:val="clear" w:color="auto" w:fill="FFFFFF"/>
        </w:rPr>
        <w:t>MYSQL</w:t>
      </w:r>
    </w:p>
    <w:p w14:paraId="627B7FED" w14:textId="77777777" w:rsidR="00DC2DC5" w:rsidRPr="003E076D" w:rsidRDefault="00DC2DC5" w:rsidP="00DC2DC5">
      <w:pPr>
        <w:widowControl/>
        <w:autoSpaceDE/>
        <w:autoSpaceDN/>
        <w:jc w:val="both"/>
        <w:rPr>
          <w:color w:val="000000"/>
          <w:sz w:val="24"/>
          <w:shd w:val="clear" w:color="auto" w:fill="FFFFFF"/>
        </w:rPr>
      </w:pPr>
    </w:p>
    <w:p w14:paraId="36E786DB" w14:textId="77777777" w:rsidR="00DC2DC5" w:rsidRPr="003E076D" w:rsidRDefault="00DC2DC5" w:rsidP="00DC2DC5">
      <w:pPr>
        <w:jc w:val="both"/>
        <w:rPr>
          <w:color w:val="000000"/>
          <w:sz w:val="24"/>
          <w:shd w:val="clear" w:color="auto" w:fill="FFFFFF"/>
        </w:rPr>
      </w:pPr>
    </w:p>
    <w:p w14:paraId="6B2D5EA4" w14:textId="77777777" w:rsidR="00DC2DC5" w:rsidRPr="003E076D" w:rsidRDefault="00DC2DC5" w:rsidP="00DC2DC5">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4694A6AC" w14:textId="77777777" w:rsidR="00DC2DC5" w:rsidRPr="003E076D" w:rsidRDefault="00DC2DC5" w:rsidP="00DC2DC5">
      <w:pPr>
        <w:jc w:val="both"/>
        <w:rPr>
          <w:b/>
          <w:bCs/>
          <w:sz w:val="48"/>
          <w:szCs w:val="48"/>
        </w:rPr>
      </w:pPr>
      <w:r w:rsidRPr="003E076D">
        <w:rPr>
          <w:b/>
          <w:bCs/>
          <w:sz w:val="48"/>
          <w:szCs w:val="48"/>
        </w:rPr>
        <w:t>Technologies Used</w:t>
      </w:r>
    </w:p>
    <w:p w14:paraId="34188F55" w14:textId="53E68818" w:rsidR="00DA56BE" w:rsidRDefault="00DA56BE" w:rsidP="00DA56BE">
      <w:pPr>
        <w:jc w:val="both"/>
        <w:rPr>
          <w:sz w:val="24"/>
          <w:szCs w:val="24"/>
        </w:rPr>
      </w:pPr>
      <w:r w:rsidRPr="00FB196A">
        <w:rPr>
          <w:sz w:val="24"/>
          <w:szCs w:val="24"/>
        </w:rPr>
        <w:t xml:space="preserve">The </w:t>
      </w:r>
      <w:r>
        <w:rPr>
          <w:sz w:val="24"/>
          <w:szCs w:val="24"/>
        </w:rPr>
        <w:t>Student Management System</w:t>
      </w:r>
      <w:r w:rsidRPr="005F6DF6">
        <w:rPr>
          <w:sz w:val="24"/>
          <w:szCs w:val="24"/>
        </w:rPr>
        <w:t xml:space="preserve"> </w:t>
      </w:r>
      <w:r w:rsidRPr="00FB196A">
        <w:rPr>
          <w:sz w:val="24"/>
          <w:szCs w:val="24"/>
        </w:rPr>
        <w:t xml:space="preserve">utilizes a combination of technologies to create a robust and efficient platform for managing online </w:t>
      </w:r>
      <w:r w:rsidR="006C4AB7">
        <w:rPr>
          <w:sz w:val="24"/>
          <w:szCs w:val="24"/>
        </w:rPr>
        <w:t>Student Management System</w:t>
      </w:r>
      <w:r w:rsidR="006C4AB7" w:rsidRPr="00FB196A">
        <w:rPr>
          <w:sz w:val="24"/>
          <w:szCs w:val="24"/>
        </w:rPr>
        <w:t xml:space="preserve"> </w:t>
      </w:r>
      <w:r w:rsidRPr="00FB196A">
        <w:rPr>
          <w:sz w:val="24"/>
          <w:szCs w:val="24"/>
        </w:rPr>
        <w:t>operations. Here's a description of the key technologies used in the project:</w:t>
      </w:r>
    </w:p>
    <w:p w14:paraId="551CE283" w14:textId="77777777" w:rsidR="00743413" w:rsidRPr="00FB196A" w:rsidRDefault="00743413" w:rsidP="00DA56BE">
      <w:pPr>
        <w:jc w:val="both"/>
        <w:rPr>
          <w:sz w:val="24"/>
          <w:szCs w:val="24"/>
        </w:rPr>
      </w:pPr>
    </w:p>
    <w:p w14:paraId="2D3F805A" w14:textId="77777777" w:rsidR="00DA56BE" w:rsidRDefault="00DA56BE" w:rsidP="00DA56BE">
      <w:pPr>
        <w:jc w:val="both"/>
        <w:rPr>
          <w:sz w:val="24"/>
          <w:szCs w:val="24"/>
        </w:rPr>
      </w:pPr>
      <w:r w:rsidRPr="00FB196A">
        <w:rPr>
          <w:b/>
          <w:bCs/>
          <w:sz w:val="24"/>
          <w:szCs w:val="24"/>
        </w:rPr>
        <w:t>Java:</w:t>
      </w:r>
      <w:r w:rsidRPr="00FB196A">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0BC7C4B4" w14:textId="77777777" w:rsidR="00743413" w:rsidRPr="00FB196A" w:rsidRDefault="00743413" w:rsidP="00DA56BE">
      <w:pPr>
        <w:jc w:val="both"/>
        <w:rPr>
          <w:sz w:val="24"/>
          <w:szCs w:val="24"/>
        </w:rPr>
      </w:pPr>
    </w:p>
    <w:p w14:paraId="570DAF64" w14:textId="77777777" w:rsidR="00743413" w:rsidRDefault="00DA56BE" w:rsidP="00DA56BE">
      <w:pPr>
        <w:jc w:val="both"/>
        <w:rPr>
          <w:sz w:val="24"/>
          <w:szCs w:val="24"/>
        </w:rPr>
      </w:pPr>
      <w:r w:rsidRPr="00FB196A">
        <w:rPr>
          <w:b/>
          <w:bCs/>
          <w:sz w:val="24"/>
          <w:szCs w:val="24"/>
        </w:rPr>
        <w:t>Spring Boot:</w:t>
      </w:r>
      <w:r w:rsidRPr="00FB196A">
        <w:rPr>
          <w:sz w:val="24"/>
          <w:szCs w:val="24"/>
        </w:rPr>
        <w:t xml:space="preserve"> Spring Boot is a powerful framework for rapidly developing and deploying Java-based applications. It provides a comprehensive set of tools and conventions for building production-ready Spring application</w:t>
      </w:r>
    </w:p>
    <w:p w14:paraId="6AECD55D" w14:textId="77777777" w:rsidR="00743413" w:rsidRDefault="00743413" w:rsidP="00DA56BE">
      <w:pPr>
        <w:jc w:val="both"/>
        <w:rPr>
          <w:sz w:val="24"/>
          <w:szCs w:val="24"/>
        </w:rPr>
      </w:pPr>
    </w:p>
    <w:p w14:paraId="782BD9AE" w14:textId="09D1F76C" w:rsidR="00DA56BE" w:rsidRPr="00FB196A" w:rsidRDefault="00DA56BE" w:rsidP="00DA56BE">
      <w:pPr>
        <w:jc w:val="both"/>
        <w:rPr>
          <w:sz w:val="24"/>
          <w:szCs w:val="24"/>
        </w:rPr>
      </w:pPr>
      <w:r w:rsidRPr="00FB196A">
        <w:rPr>
          <w:sz w:val="24"/>
          <w:szCs w:val="24"/>
        </w:rPr>
        <w:t>s with minimal configuration, making it well-suited for web development.</w:t>
      </w:r>
    </w:p>
    <w:p w14:paraId="454AD202" w14:textId="77777777" w:rsidR="00DA56BE" w:rsidRDefault="00DA56BE" w:rsidP="00DA56BE">
      <w:pPr>
        <w:jc w:val="both"/>
        <w:rPr>
          <w:sz w:val="24"/>
          <w:szCs w:val="24"/>
        </w:rPr>
      </w:pPr>
      <w:r w:rsidRPr="00FB196A">
        <w:rPr>
          <w:b/>
          <w:bCs/>
          <w:sz w:val="24"/>
          <w:szCs w:val="24"/>
        </w:rPr>
        <w:t>Hibernate:</w:t>
      </w:r>
      <w:r w:rsidRPr="00FB196A">
        <w:rPr>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1EA85CF9" w14:textId="77777777" w:rsidR="00743413" w:rsidRPr="00FB196A" w:rsidRDefault="00743413" w:rsidP="00DA56BE">
      <w:pPr>
        <w:jc w:val="both"/>
        <w:rPr>
          <w:sz w:val="24"/>
          <w:szCs w:val="24"/>
        </w:rPr>
      </w:pPr>
    </w:p>
    <w:p w14:paraId="626782D9" w14:textId="77777777" w:rsidR="00DA56BE" w:rsidRDefault="00DA56BE" w:rsidP="00DA56BE">
      <w:pPr>
        <w:jc w:val="both"/>
        <w:rPr>
          <w:sz w:val="24"/>
          <w:szCs w:val="24"/>
        </w:rPr>
      </w:pPr>
      <w:r w:rsidRPr="00FB196A">
        <w:rPr>
          <w:b/>
          <w:bCs/>
          <w:sz w:val="24"/>
          <w:szCs w:val="24"/>
        </w:rPr>
        <w:t>JPA (Java Persistence API):</w:t>
      </w:r>
      <w:r w:rsidRPr="00FB196A">
        <w:rPr>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2AFA739F" w14:textId="77777777" w:rsidR="00743413" w:rsidRPr="00FB196A" w:rsidRDefault="00743413" w:rsidP="00DA56BE">
      <w:pPr>
        <w:jc w:val="both"/>
        <w:rPr>
          <w:sz w:val="24"/>
          <w:szCs w:val="24"/>
        </w:rPr>
      </w:pPr>
    </w:p>
    <w:p w14:paraId="38139CCB" w14:textId="77777777" w:rsidR="00DA56BE" w:rsidRPr="00FB196A" w:rsidRDefault="00DA56BE" w:rsidP="00DA56BE">
      <w:pPr>
        <w:jc w:val="both"/>
        <w:rPr>
          <w:sz w:val="24"/>
          <w:szCs w:val="24"/>
        </w:rPr>
      </w:pPr>
      <w:r w:rsidRPr="00FB196A">
        <w:rPr>
          <w:b/>
          <w:bCs/>
          <w:sz w:val="24"/>
          <w:szCs w:val="24"/>
        </w:rPr>
        <w:t>JSP (</w:t>
      </w:r>
      <w:proofErr w:type="spellStart"/>
      <w:r w:rsidRPr="00FB196A">
        <w:rPr>
          <w:b/>
          <w:bCs/>
          <w:sz w:val="24"/>
          <w:szCs w:val="24"/>
        </w:rPr>
        <w:t>JavaServer</w:t>
      </w:r>
      <w:proofErr w:type="spellEnd"/>
      <w:r w:rsidRPr="00FB196A">
        <w:rPr>
          <w:b/>
          <w:bCs/>
          <w:sz w:val="24"/>
          <w:szCs w:val="24"/>
        </w:rPr>
        <w:t xml:space="preserve"> Pages):</w:t>
      </w:r>
      <w:r w:rsidRPr="00FB196A">
        <w:rPr>
          <w:sz w:val="24"/>
          <w:szCs w:val="24"/>
        </w:rPr>
        <w:t xml:space="preserve"> JSP is a technology used for creating dynamic web pages in Java. It allows embedding Java code directly into HTML pages, enabling the creation of dynamic </w:t>
      </w:r>
      <w:r w:rsidRPr="00FB196A">
        <w:rPr>
          <w:sz w:val="24"/>
          <w:szCs w:val="24"/>
        </w:rPr>
        <w:lastRenderedPageBreak/>
        <w:t>content and server-side logic for generating web responses.</w:t>
      </w:r>
    </w:p>
    <w:p w14:paraId="6372E90B" w14:textId="77777777" w:rsidR="00DA56BE" w:rsidRPr="00FB196A" w:rsidRDefault="00DA56BE" w:rsidP="00DA56BE">
      <w:pPr>
        <w:jc w:val="both"/>
        <w:rPr>
          <w:sz w:val="24"/>
          <w:szCs w:val="24"/>
        </w:rPr>
      </w:pPr>
      <w:r w:rsidRPr="00FB196A">
        <w:rPr>
          <w:b/>
          <w:bCs/>
          <w:sz w:val="24"/>
          <w:szCs w:val="24"/>
        </w:rPr>
        <w:t>HTML:</w:t>
      </w:r>
      <w:r w:rsidRPr="00FB196A">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4A6327E8" w14:textId="77777777" w:rsidR="00DA56BE" w:rsidRPr="00FB196A" w:rsidRDefault="00DA56BE" w:rsidP="00DA56BE">
      <w:pPr>
        <w:jc w:val="both"/>
        <w:rPr>
          <w:sz w:val="24"/>
          <w:szCs w:val="24"/>
        </w:rPr>
      </w:pPr>
      <w:r w:rsidRPr="00FB196A">
        <w:rPr>
          <w:b/>
          <w:bCs/>
          <w:sz w:val="24"/>
          <w:szCs w:val="24"/>
        </w:rPr>
        <w:t>CSS (Cascading Style Sheets):</w:t>
      </w:r>
      <w:r w:rsidRPr="00FB196A">
        <w:rPr>
          <w:sz w:val="24"/>
          <w:szCs w:val="24"/>
        </w:rPr>
        <w:t xml:space="preserve"> CSS is a stylesheet language used for styling HTML documents. It allows developers to control the appearance and layout of web pages, including aspects such as colors, fonts, margins, and positioning.</w:t>
      </w:r>
    </w:p>
    <w:p w14:paraId="58FED21C" w14:textId="77777777" w:rsidR="00DA56BE" w:rsidRPr="00FB196A" w:rsidRDefault="00DA56BE" w:rsidP="00DA56BE">
      <w:pPr>
        <w:jc w:val="both"/>
        <w:rPr>
          <w:sz w:val="24"/>
          <w:szCs w:val="24"/>
        </w:rPr>
      </w:pPr>
      <w:r w:rsidRPr="00FB196A">
        <w:rPr>
          <w:b/>
          <w:bCs/>
          <w:sz w:val="24"/>
          <w:szCs w:val="24"/>
        </w:rPr>
        <w:t>Bootstrap:</w:t>
      </w:r>
      <w:r w:rsidRPr="00FB196A">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42CF6C6A" w14:textId="77777777" w:rsidR="00DA56BE" w:rsidRPr="00FB196A" w:rsidRDefault="00DA56BE" w:rsidP="00DA56BE">
      <w:pPr>
        <w:jc w:val="both"/>
        <w:rPr>
          <w:sz w:val="24"/>
          <w:szCs w:val="24"/>
        </w:rPr>
      </w:pPr>
      <w:r w:rsidRPr="00FB196A">
        <w:rPr>
          <w:b/>
          <w:bCs/>
          <w:sz w:val="24"/>
          <w:szCs w:val="24"/>
        </w:rPr>
        <w:t>MySQL:</w:t>
      </w:r>
      <w:r w:rsidRPr="00FB196A">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2A7EFC18" w14:textId="77777777" w:rsidR="00DA56BE" w:rsidRPr="00FB196A" w:rsidRDefault="00DA56BE" w:rsidP="00DA56BE">
      <w:pPr>
        <w:jc w:val="both"/>
        <w:rPr>
          <w:sz w:val="24"/>
          <w:szCs w:val="24"/>
        </w:rPr>
      </w:pPr>
      <w:r w:rsidRPr="00FB196A">
        <w:rPr>
          <w:b/>
          <w:bCs/>
          <w:sz w:val="24"/>
          <w:szCs w:val="24"/>
        </w:rPr>
        <w:t>MySQL Workbench:</w:t>
      </w:r>
      <w:r w:rsidRPr="00FB196A">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6499F989" w14:textId="77777777" w:rsidR="00DA56BE" w:rsidRPr="00FB196A" w:rsidRDefault="00DA56BE" w:rsidP="00DA56BE">
      <w:pPr>
        <w:jc w:val="both"/>
        <w:rPr>
          <w:sz w:val="24"/>
          <w:szCs w:val="24"/>
        </w:rPr>
      </w:pPr>
      <w:r w:rsidRPr="00FB196A">
        <w:rPr>
          <w:b/>
          <w:bCs/>
          <w:sz w:val="24"/>
          <w:szCs w:val="24"/>
        </w:rPr>
        <w:t>Eclipse:</w:t>
      </w:r>
      <w:r w:rsidRPr="00FB196A">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741F946F" w14:textId="77777777" w:rsidR="00DC2DC5" w:rsidRPr="003E076D" w:rsidRDefault="00DC2DC5" w:rsidP="00DC2DC5">
      <w:pPr>
        <w:jc w:val="both"/>
        <w:rPr>
          <w:sz w:val="24"/>
          <w:szCs w:val="24"/>
        </w:rPr>
      </w:pPr>
    </w:p>
    <w:p w14:paraId="7A8E4ED9" w14:textId="77777777" w:rsidR="00DC2DC5" w:rsidRPr="003E076D" w:rsidRDefault="00DC2DC5" w:rsidP="00DC2DC5">
      <w:pPr>
        <w:jc w:val="both"/>
        <w:rPr>
          <w:b/>
          <w:bCs/>
          <w:sz w:val="48"/>
          <w:szCs w:val="48"/>
        </w:rPr>
      </w:pPr>
      <w:r w:rsidRPr="003E076D">
        <w:rPr>
          <w:b/>
          <w:bCs/>
          <w:sz w:val="48"/>
          <w:szCs w:val="48"/>
        </w:rPr>
        <w:t>System Architecture</w:t>
      </w:r>
      <w:r w:rsidRPr="003E076D">
        <w:rPr>
          <w:sz w:val="24"/>
          <w:szCs w:val="24"/>
        </w:rPr>
        <w:tab/>
      </w:r>
    </w:p>
    <w:p w14:paraId="4073C3A8" w14:textId="77777777" w:rsidR="00DC2DC5" w:rsidRDefault="00DC2DC5" w:rsidP="00DC2DC5">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3425E25E" w14:textId="77777777" w:rsidR="00DC2DC5" w:rsidRPr="003E076D" w:rsidRDefault="00DC2DC5" w:rsidP="00DC2DC5">
      <w:pPr>
        <w:jc w:val="both"/>
        <w:rPr>
          <w:sz w:val="24"/>
          <w:szCs w:val="24"/>
        </w:rPr>
      </w:pPr>
    </w:p>
    <w:p w14:paraId="2C69FDED" w14:textId="77777777" w:rsidR="00DC2DC5" w:rsidRDefault="00DC2DC5" w:rsidP="00DC2DC5">
      <w:pPr>
        <w:jc w:val="both"/>
        <w:rPr>
          <w:sz w:val="24"/>
          <w:szCs w:val="24"/>
        </w:rPr>
      </w:pPr>
      <w:r w:rsidRPr="003E076D">
        <w:rPr>
          <w:sz w:val="24"/>
          <w:szCs w:val="24"/>
        </w:rPr>
        <w:t>Here's a breakdown of the MVC architecture:</w:t>
      </w:r>
    </w:p>
    <w:p w14:paraId="793F3566" w14:textId="77777777" w:rsidR="00DC2DC5" w:rsidRPr="003E076D" w:rsidRDefault="00DC2DC5" w:rsidP="00DC2DC5">
      <w:pPr>
        <w:jc w:val="both"/>
        <w:rPr>
          <w:sz w:val="24"/>
          <w:szCs w:val="24"/>
        </w:rPr>
      </w:pPr>
    </w:p>
    <w:p w14:paraId="08F09520" w14:textId="77777777" w:rsidR="00DC2DC5" w:rsidRPr="003E076D" w:rsidRDefault="00DC2DC5" w:rsidP="00DC2DC5">
      <w:pPr>
        <w:jc w:val="both"/>
        <w:rPr>
          <w:b/>
          <w:bCs/>
          <w:sz w:val="24"/>
          <w:szCs w:val="24"/>
        </w:rPr>
      </w:pPr>
      <w:r w:rsidRPr="003E076D">
        <w:rPr>
          <w:b/>
          <w:bCs/>
          <w:sz w:val="24"/>
          <w:szCs w:val="24"/>
        </w:rPr>
        <w:t>Model (M):</w:t>
      </w:r>
    </w:p>
    <w:p w14:paraId="1095A4E6" w14:textId="77777777" w:rsidR="00DC2DC5" w:rsidRPr="003E076D" w:rsidRDefault="00DC2DC5" w:rsidP="00DC2DC5">
      <w:pPr>
        <w:jc w:val="both"/>
        <w:rPr>
          <w:sz w:val="24"/>
          <w:szCs w:val="24"/>
        </w:rPr>
      </w:pPr>
      <w:r w:rsidRPr="003E076D">
        <w:rPr>
          <w:sz w:val="24"/>
          <w:szCs w:val="24"/>
        </w:rPr>
        <w:t>The Model represents the application's data and business logic. It encapsulates data access, manipulation, and validation operations.</w:t>
      </w:r>
    </w:p>
    <w:p w14:paraId="57E3CED7" w14:textId="77777777" w:rsidR="00DC2DC5" w:rsidRPr="003E076D" w:rsidRDefault="00DC2DC5" w:rsidP="00DC2DC5">
      <w:pPr>
        <w:jc w:val="both"/>
        <w:rPr>
          <w:sz w:val="24"/>
          <w:szCs w:val="24"/>
        </w:rPr>
      </w:pPr>
      <w:r w:rsidRPr="003E076D">
        <w:rPr>
          <w:sz w:val="24"/>
          <w:szCs w:val="24"/>
        </w:rPr>
        <w:t>In a typical MVC setup, models are responsible for querying and updating the database, processing business rules, and enforcing data integrity.</w:t>
      </w:r>
    </w:p>
    <w:p w14:paraId="5982EC4A" w14:textId="77777777" w:rsidR="00DC2DC5" w:rsidRDefault="00DC2DC5" w:rsidP="00DC2DC5">
      <w:pPr>
        <w:jc w:val="both"/>
        <w:rPr>
          <w:sz w:val="24"/>
          <w:szCs w:val="24"/>
        </w:rPr>
      </w:pPr>
      <w:r w:rsidRPr="003E076D">
        <w:rPr>
          <w:sz w:val="24"/>
          <w:szCs w:val="24"/>
        </w:rPr>
        <w:t>Models can be thought of as the "brains" of the application, managing the application's state and responding to requests from the controller or view.</w:t>
      </w:r>
    </w:p>
    <w:p w14:paraId="0EAFB917" w14:textId="77777777" w:rsidR="00DC2DC5" w:rsidRPr="003E076D" w:rsidRDefault="00DC2DC5" w:rsidP="00DC2DC5">
      <w:pPr>
        <w:jc w:val="both"/>
        <w:rPr>
          <w:sz w:val="24"/>
          <w:szCs w:val="24"/>
        </w:rPr>
      </w:pPr>
    </w:p>
    <w:p w14:paraId="065C518B" w14:textId="77777777" w:rsidR="00DC2DC5" w:rsidRPr="003E076D" w:rsidRDefault="00DC2DC5" w:rsidP="00DC2DC5">
      <w:pPr>
        <w:jc w:val="both"/>
        <w:rPr>
          <w:b/>
          <w:bCs/>
          <w:sz w:val="24"/>
          <w:szCs w:val="24"/>
        </w:rPr>
      </w:pPr>
      <w:r w:rsidRPr="003E076D">
        <w:rPr>
          <w:b/>
          <w:bCs/>
          <w:sz w:val="24"/>
          <w:szCs w:val="24"/>
        </w:rPr>
        <w:t>View (V):</w:t>
      </w:r>
    </w:p>
    <w:p w14:paraId="1EB0FF17" w14:textId="77777777" w:rsidR="00DC2DC5" w:rsidRPr="003E076D" w:rsidRDefault="00DC2DC5" w:rsidP="00DC2DC5">
      <w:pPr>
        <w:jc w:val="both"/>
        <w:rPr>
          <w:sz w:val="24"/>
          <w:szCs w:val="24"/>
        </w:rPr>
      </w:pPr>
      <w:r w:rsidRPr="003E076D">
        <w:rPr>
          <w:sz w:val="24"/>
          <w:szCs w:val="24"/>
        </w:rPr>
        <w:t>The View represents the presentation layer of the application. It is responsible for rendering user interfaces and presenting data to the user.</w:t>
      </w:r>
    </w:p>
    <w:p w14:paraId="0736D4AC" w14:textId="77777777" w:rsidR="00DC2DC5" w:rsidRDefault="00DC2DC5" w:rsidP="00DC2DC5">
      <w:pPr>
        <w:jc w:val="both"/>
        <w:rPr>
          <w:sz w:val="24"/>
          <w:szCs w:val="24"/>
        </w:rPr>
      </w:pPr>
      <w:r w:rsidRPr="003E076D">
        <w:rPr>
          <w:sz w:val="24"/>
          <w:szCs w:val="24"/>
        </w:rPr>
        <w:t>Views typically consist of HTML templates, CSS stylesheets, and client-side scripts (e.g., JavaScript) for dynamic interactions.</w:t>
      </w:r>
    </w:p>
    <w:p w14:paraId="5D89909E" w14:textId="77777777" w:rsidR="00DC2DC5" w:rsidRPr="003E076D" w:rsidRDefault="00DC2DC5" w:rsidP="00DC2DC5">
      <w:pPr>
        <w:jc w:val="both"/>
        <w:rPr>
          <w:sz w:val="24"/>
          <w:szCs w:val="24"/>
        </w:rPr>
      </w:pPr>
    </w:p>
    <w:p w14:paraId="017DD7D7" w14:textId="77777777" w:rsidR="00DC2DC5" w:rsidRDefault="00DC2DC5" w:rsidP="00DC2DC5">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53CE0FCC" w14:textId="77777777" w:rsidR="00DC2DC5" w:rsidRPr="003E076D" w:rsidRDefault="00DC2DC5" w:rsidP="00DC2DC5">
      <w:pPr>
        <w:jc w:val="both"/>
        <w:rPr>
          <w:sz w:val="24"/>
          <w:szCs w:val="24"/>
        </w:rPr>
      </w:pPr>
    </w:p>
    <w:p w14:paraId="2340E3E6" w14:textId="77777777" w:rsidR="00DC2DC5" w:rsidRPr="003E076D" w:rsidRDefault="00DC2DC5" w:rsidP="00DC2DC5">
      <w:pPr>
        <w:jc w:val="both"/>
        <w:rPr>
          <w:b/>
          <w:bCs/>
          <w:sz w:val="24"/>
          <w:szCs w:val="24"/>
        </w:rPr>
      </w:pPr>
      <w:r w:rsidRPr="003E076D">
        <w:rPr>
          <w:b/>
          <w:bCs/>
          <w:sz w:val="24"/>
          <w:szCs w:val="24"/>
        </w:rPr>
        <w:t>Controller (C):</w:t>
      </w:r>
    </w:p>
    <w:p w14:paraId="0B73A4E2" w14:textId="77777777" w:rsidR="00DC2DC5" w:rsidRPr="003E076D" w:rsidRDefault="00DC2DC5" w:rsidP="00DC2DC5">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6E8919A9" w14:textId="77777777" w:rsidR="00DC2DC5" w:rsidRPr="003E076D" w:rsidRDefault="00DC2DC5" w:rsidP="00DC2DC5">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1CAA6501" w14:textId="77777777" w:rsidR="00DC2DC5" w:rsidRDefault="00DC2DC5" w:rsidP="00DC2DC5">
      <w:pPr>
        <w:jc w:val="both"/>
        <w:rPr>
          <w:sz w:val="24"/>
          <w:szCs w:val="24"/>
        </w:rPr>
      </w:pPr>
      <w:r w:rsidRPr="003E076D">
        <w:rPr>
          <w:sz w:val="24"/>
          <w:szCs w:val="24"/>
        </w:rPr>
        <w:lastRenderedPageBreak/>
        <w:t>Controllers encapsulate application logic related to request handling, routing, and business process orchestration, keeping the Model and View decoupled and independent.</w:t>
      </w:r>
    </w:p>
    <w:p w14:paraId="4FF18D89" w14:textId="77777777" w:rsidR="00DC2DC5" w:rsidRPr="003E076D" w:rsidRDefault="00DC2DC5" w:rsidP="00DC2DC5">
      <w:pPr>
        <w:jc w:val="both"/>
        <w:rPr>
          <w:sz w:val="24"/>
          <w:szCs w:val="24"/>
        </w:rPr>
      </w:pPr>
    </w:p>
    <w:p w14:paraId="00CFA720" w14:textId="77777777" w:rsidR="00DC2DC5" w:rsidRPr="003E076D" w:rsidRDefault="00DC2DC5" w:rsidP="00DC2DC5">
      <w:pPr>
        <w:jc w:val="both"/>
        <w:rPr>
          <w:sz w:val="24"/>
          <w:szCs w:val="24"/>
        </w:rPr>
      </w:pPr>
      <w:r w:rsidRPr="003E076D">
        <w:rPr>
          <w:sz w:val="24"/>
          <w:szCs w:val="24"/>
        </w:rPr>
        <w:t>Key characteristics of the MVC architecture:</w:t>
      </w:r>
    </w:p>
    <w:p w14:paraId="394B2EBF" w14:textId="77777777" w:rsidR="00DC2DC5" w:rsidRDefault="00DC2DC5" w:rsidP="00DC2DC5">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144D311A" w14:textId="77777777" w:rsidR="00DC2DC5" w:rsidRPr="003E076D" w:rsidRDefault="00DC2DC5" w:rsidP="00DC2DC5">
      <w:pPr>
        <w:jc w:val="both"/>
        <w:rPr>
          <w:sz w:val="24"/>
          <w:szCs w:val="24"/>
        </w:rPr>
      </w:pPr>
    </w:p>
    <w:p w14:paraId="70617DF8" w14:textId="77777777" w:rsidR="00DC2DC5" w:rsidRPr="003E076D" w:rsidRDefault="00DC2DC5" w:rsidP="00DC2DC5">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672A96E4" w14:textId="77777777" w:rsidR="00DC2DC5" w:rsidRPr="003E076D" w:rsidRDefault="00DC2DC5" w:rsidP="00DC2DC5">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67EB9625" w14:textId="77777777" w:rsidR="00DC2DC5" w:rsidRPr="003E076D" w:rsidRDefault="00DC2DC5" w:rsidP="00DC2DC5">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53EC0A2B" w14:textId="77777777" w:rsidR="00DC2DC5" w:rsidRPr="003E076D" w:rsidRDefault="00DC2DC5" w:rsidP="00DC2DC5">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214EEFB6" w14:textId="77777777" w:rsidR="00DC2DC5" w:rsidRPr="003E076D" w:rsidRDefault="00DC2DC5" w:rsidP="00DC2DC5">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6C4ED5A8" w14:textId="77777777" w:rsidR="00DC2DC5" w:rsidRPr="00EB76CF" w:rsidRDefault="00DC2DC5" w:rsidP="00DC2DC5">
      <w:pPr>
        <w:pStyle w:val="BodyText"/>
        <w:rPr>
          <w:sz w:val="20"/>
        </w:rPr>
      </w:pPr>
    </w:p>
    <w:p w14:paraId="2767853E" w14:textId="77777777" w:rsidR="00DC2DC5" w:rsidRPr="00EB76CF" w:rsidRDefault="00DC2DC5" w:rsidP="00DC2DC5">
      <w:pPr>
        <w:pStyle w:val="BodyText"/>
        <w:spacing w:before="9"/>
        <w:rPr>
          <w:sz w:val="15"/>
        </w:rPr>
      </w:pPr>
      <w:r w:rsidRPr="00EB76CF">
        <w:rPr>
          <w:noProof/>
          <w:lang w:bidi="ar-SA"/>
        </w:rPr>
        <w:drawing>
          <wp:anchor distT="0" distB="0" distL="0" distR="0" simplePos="0" relativeHeight="251659264" behindDoc="1" locked="0" layoutInCell="1" allowOverlap="1" wp14:anchorId="65C03735" wp14:editId="1A12E950">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496F7510" w14:textId="77777777" w:rsidR="00DC2DC5" w:rsidRDefault="00DC2DC5" w:rsidP="00DC2DC5">
      <w:pPr>
        <w:jc w:val="both"/>
        <w:rPr>
          <w:b/>
          <w:bCs/>
          <w:sz w:val="48"/>
          <w:szCs w:val="48"/>
        </w:rPr>
      </w:pPr>
    </w:p>
    <w:p w14:paraId="53EAC2F9" w14:textId="77777777" w:rsidR="00DC2DC5" w:rsidRPr="003E076D" w:rsidRDefault="00DC2DC5" w:rsidP="00DC2DC5">
      <w:pPr>
        <w:jc w:val="both"/>
        <w:rPr>
          <w:b/>
          <w:bCs/>
          <w:sz w:val="48"/>
          <w:szCs w:val="48"/>
        </w:rPr>
      </w:pPr>
      <w:r w:rsidRPr="003E076D">
        <w:rPr>
          <w:b/>
          <w:bCs/>
          <w:sz w:val="48"/>
          <w:szCs w:val="48"/>
        </w:rPr>
        <w:t>Development Process</w:t>
      </w:r>
    </w:p>
    <w:p w14:paraId="7046B454" w14:textId="7B4FE43D" w:rsidR="00DC2DC5" w:rsidRPr="003E076D" w:rsidRDefault="00DC2DC5" w:rsidP="00DC2DC5">
      <w:pPr>
        <w:jc w:val="both"/>
        <w:rPr>
          <w:sz w:val="24"/>
          <w:szCs w:val="24"/>
        </w:rPr>
      </w:pPr>
      <w:r w:rsidRPr="003E076D">
        <w:rPr>
          <w:sz w:val="24"/>
          <w:szCs w:val="24"/>
        </w:rPr>
        <w:t xml:space="preserve">The development process of the </w:t>
      </w:r>
      <w:r>
        <w:rPr>
          <w:sz w:val="24"/>
          <w:szCs w:val="24"/>
        </w:rPr>
        <w:t>Student Management System</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6380ED9B" w14:textId="77777777" w:rsidR="00DC2DC5" w:rsidRPr="003E076D" w:rsidRDefault="00DC2DC5" w:rsidP="00DC2DC5">
      <w:pPr>
        <w:jc w:val="both"/>
        <w:rPr>
          <w:sz w:val="24"/>
          <w:szCs w:val="24"/>
        </w:rPr>
      </w:pPr>
    </w:p>
    <w:p w14:paraId="64282D25" w14:textId="77777777" w:rsidR="00DC2DC5" w:rsidRPr="003E076D" w:rsidRDefault="00DC2DC5" w:rsidP="00DC2DC5">
      <w:pPr>
        <w:jc w:val="both"/>
        <w:rPr>
          <w:sz w:val="24"/>
          <w:szCs w:val="24"/>
        </w:rPr>
      </w:pPr>
      <w:r w:rsidRPr="003E076D">
        <w:rPr>
          <w:sz w:val="24"/>
          <w:szCs w:val="24"/>
        </w:rPr>
        <w:t xml:space="preserve">Starting with requirements gathering and analysis, the team meticulously documented the needs and expectations of stakeholders to ensure that the system would meet user requirements. Database design played a crucial role in structuring data storage and </w:t>
      </w:r>
      <w:r w:rsidRPr="003E076D">
        <w:rPr>
          <w:sz w:val="24"/>
          <w:szCs w:val="24"/>
        </w:rPr>
        <w:lastRenderedPageBreak/>
        <w:t>management efficiently, laying the groundwork for the rest of the development process.</w:t>
      </w:r>
    </w:p>
    <w:p w14:paraId="7458DC79" w14:textId="77777777" w:rsidR="00DC2DC5" w:rsidRDefault="00DC2DC5" w:rsidP="00DC2DC5">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w:t>
      </w:r>
      <w:proofErr w:type="gramStart"/>
      <w:r>
        <w:rPr>
          <w:sz w:val="24"/>
          <w:szCs w:val="24"/>
        </w:rPr>
        <w:t xml:space="preserve">Servlet </w:t>
      </w:r>
      <w:r w:rsidRPr="003E076D">
        <w:rPr>
          <w:sz w:val="24"/>
          <w:szCs w:val="24"/>
        </w:rPr>
        <w:t>,</w:t>
      </w:r>
      <w:proofErr w:type="gramEnd"/>
      <w:r w:rsidRPr="003E076D">
        <w:rPr>
          <w:sz w:val="24"/>
          <w:szCs w:val="24"/>
        </w:rPr>
        <w:t xml:space="preserve"> HTML, CSS, Bootstrap, and other technologies. Coding standards and best practices were followed to ensure readability, maintainability, and scalability of the codebase.</w:t>
      </w:r>
    </w:p>
    <w:p w14:paraId="100F0DB7" w14:textId="77777777" w:rsidR="00DC2DC5" w:rsidRPr="003E076D" w:rsidRDefault="00DC2DC5" w:rsidP="00DC2DC5">
      <w:pPr>
        <w:jc w:val="both"/>
        <w:rPr>
          <w:sz w:val="24"/>
          <w:szCs w:val="24"/>
        </w:rPr>
      </w:pPr>
    </w:p>
    <w:p w14:paraId="2C8DCD6B" w14:textId="77777777" w:rsidR="00DC2DC5" w:rsidRDefault="00DC2DC5" w:rsidP="00DC2DC5">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570E5497" w14:textId="77777777" w:rsidR="00DC2DC5" w:rsidRPr="003E076D" w:rsidRDefault="00DC2DC5" w:rsidP="00DC2DC5">
      <w:pPr>
        <w:jc w:val="both"/>
        <w:rPr>
          <w:sz w:val="24"/>
          <w:szCs w:val="24"/>
        </w:rPr>
      </w:pPr>
    </w:p>
    <w:p w14:paraId="5BD01313" w14:textId="77777777" w:rsidR="00DC2DC5" w:rsidRDefault="00DC2DC5" w:rsidP="00DC2DC5">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5878A128" w14:textId="77777777" w:rsidR="00DC2DC5" w:rsidRPr="003E076D" w:rsidRDefault="00DC2DC5" w:rsidP="00DC2DC5">
      <w:pPr>
        <w:jc w:val="both"/>
        <w:rPr>
          <w:sz w:val="24"/>
          <w:szCs w:val="24"/>
        </w:rPr>
      </w:pPr>
    </w:p>
    <w:p w14:paraId="26CB72E5" w14:textId="244F7C53" w:rsidR="00DC2DC5" w:rsidRDefault="00DC2DC5" w:rsidP="00DC2DC5">
      <w:pPr>
        <w:jc w:val="both"/>
        <w:rPr>
          <w:sz w:val="24"/>
          <w:szCs w:val="24"/>
        </w:rPr>
      </w:pPr>
      <w:r w:rsidRPr="003E076D">
        <w:rPr>
          <w:sz w:val="24"/>
          <w:szCs w:val="24"/>
        </w:rPr>
        <w:t xml:space="preserve">In conclusion, the development process of the </w:t>
      </w:r>
      <w:r>
        <w:rPr>
          <w:sz w:val="24"/>
          <w:szCs w:val="24"/>
        </w:rPr>
        <w:t>Student Management System</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66037C3A" w14:textId="77777777" w:rsidR="00DC2DC5" w:rsidRPr="003E076D" w:rsidRDefault="00DC2DC5" w:rsidP="00DC2DC5">
      <w:pPr>
        <w:jc w:val="both"/>
        <w:rPr>
          <w:sz w:val="24"/>
          <w:szCs w:val="24"/>
        </w:rPr>
      </w:pPr>
    </w:p>
    <w:p w14:paraId="2EC1B063" w14:textId="77777777" w:rsidR="00DC2DC5" w:rsidRDefault="00DC2DC5" w:rsidP="00DC2DC5">
      <w:pPr>
        <w:jc w:val="both"/>
        <w:rPr>
          <w:b/>
          <w:bCs/>
          <w:sz w:val="32"/>
          <w:szCs w:val="32"/>
        </w:rPr>
      </w:pPr>
      <w:r w:rsidRPr="003E076D">
        <w:rPr>
          <w:b/>
          <w:bCs/>
          <w:sz w:val="32"/>
          <w:szCs w:val="32"/>
        </w:rPr>
        <w:t xml:space="preserve">Requirements gathering and analysis: </w:t>
      </w:r>
    </w:p>
    <w:p w14:paraId="57988E58" w14:textId="77777777" w:rsidR="00DC2DC5" w:rsidRPr="003E076D" w:rsidRDefault="00DC2DC5" w:rsidP="00DC2DC5">
      <w:pPr>
        <w:jc w:val="both"/>
        <w:rPr>
          <w:b/>
          <w:bCs/>
          <w:sz w:val="32"/>
          <w:szCs w:val="32"/>
        </w:rPr>
      </w:pPr>
    </w:p>
    <w:p w14:paraId="1299B1A5" w14:textId="77777777" w:rsidR="00DC2DC5" w:rsidRPr="003E076D" w:rsidRDefault="00DC2DC5" w:rsidP="00DC2DC5">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2D40BB18" w14:textId="77777777" w:rsidR="00DC2DC5" w:rsidRPr="003E076D" w:rsidRDefault="00DC2DC5" w:rsidP="00DC2DC5">
      <w:pPr>
        <w:pStyle w:val="ListParagraph"/>
        <w:widowControl/>
        <w:numPr>
          <w:ilvl w:val="0"/>
          <w:numId w:val="6"/>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27564B61" w14:textId="77777777" w:rsidR="00DC2DC5" w:rsidRPr="003E076D" w:rsidRDefault="00DC2DC5" w:rsidP="00DC2DC5">
      <w:pPr>
        <w:pStyle w:val="ListParagraph"/>
        <w:widowControl/>
        <w:numPr>
          <w:ilvl w:val="0"/>
          <w:numId w:val="6"/>
        </w:numPr>
        <w:autoSpaceDE/>
        <w:autoSpaceDN/>
        <w:spacing w:after="160" w:line="259" w:lineRule="auto"/>
        <w:jc w:val="both"/>
        <w:rPr>
          <w:sz w:val="24"/>
          <w:szCs w:val="24"/>
        </w:rPr>
      </w:pPr>
      <w:r w:rsidRPr="003E076D">
        <w:rPr>
          <w:sz w:val="24"/>
          <w:szCs w:val="24"/>
        </w:rPr>
        <w:t>Document functional requirements, such as user roles, features, and workflows.</w:t>
      </w:r>
    </w:p>
    <w:p w14:paraId="3496A2E7" w14:textId="77777777" w:rsidR="00DC2DC5" w:rsidRPr="003E076D" w:rsidRDefault="00DC2DC5" w:rsidP="00DC2DC5">
      <w:pPr>
        <w:pStyle w:val="ListParagraph"/>
        <w:widowControl/>
        <w:numPr>
          <w:ilvl w:val="0"/>
          <w:numId w:val="6"/>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11F44985" w14:textId="77777777" w:rsidR="00DC2DC5" w:rsidRPr="003E076D" w:rsidRDefault="00DC2DC5" w:rsidP="00DC2DC5">
      <w:pPr>
        <w:pStyle w:val="ListParagraph"/>
        <w:widowControl/>
        <w:numPr>
          <w:ilvl w:val="0"/>
          <w:numId w:val="6"/>
        </w:numPr>
        <w:autoSpaceDE/>
        <w:autoSpaceDN/>
        <w:spacing w:after="160" w:line="259" w:lineRule="auto"/>
        <w:jc w:val="both"/>
        <w:rPr>
          <w:sz w:val="24"/>
          <w:szCs w:val="24"/>
        </w:rPr>
      </w:pPr>
      <w:r w:rsidRPr="003E076D">
        <w:rPr>
          <w:sz w:val="24"/>
          <w:szCs w:val="24"/>
        </w:rPr>
        <w:t>Prioritize requirements and create a requirements specification document.</w:t>
      </w:r>
    </w:p>
    <w:p w14:paraId="63B51F5F" w14:textId="77777777" w:rsidR="00DC2DC5" w:rsidRDefault="00DC2DC5" w:rsidP="00DC2DC5">
      <w:pPr>
        <w:pStyle w:val="ListParagraph"/>
        <w:widowControl/>
        <w:numPr>
          <w:ilvl w:val="0"/>
          <w:numId w:val="6"/>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36817839" w14:textId="77777777" w:rsidR="00DC2DC5" w:rsidRPr="00B06DF0" w:rsidRDefault="00DC2DC5" w:rsidP="00DC2DC5">
      <w:pPr>
        <w:widowControl/>
        <w:autoSpaceDE/>
        <w:autoSpaceDN/>
        <w:spacing w:after="160" w:line="259" w:lineRule="auto"/>
        <w:jc w:val="both"/>
        <w:rPr>
          <w:sz w:val="24"/>
          <w:szCs w:val="24"/>
        </w:rPr>
      </w:pPr>
    </w:p>
    <w:p w14:paraId="1FEDEE16" w14:textId="77777777" w:rsidR="00DC2DC5" w:rsidRDefault="00DC2DC5" w:rsidP="00DC2DC5">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05D3917F" w14:textId="77777777" w:rsidR="00DC2DC5" w:rsidRPr="003E076D" w:rsidRDefault="00DC2DC5" w:rsidP="00DC2DC5">
      <w:pPr>
        <w:jc w:val="both"/>
        <w:rPr>
          <w:sz w:val="24"/>
          <w:szCs w:val="24"/>
        </w:rPr>
      </w:pPr>
    </w:p>
    <w:p w14:paraId="20815DE6" w14:textId="77777777" w:rsidR="00DC2DC5" w:rsidRPr="003E076D" w:rsidRDefault="00DC2DC5" w:rsidP="00DC2DC5">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1DFC1334" w14:textId="77777777" w:rsidR="00DC2DC5" w:rsidRPr="003E076D" w:rsidRDefault="00DC2DC5" w:rsidP="00DC2DC5">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6A7972C7" w14:textId="77777777" w:rsidR="00DC2DC5" w:rsidRPr="003E076D" w:rsidRDefault="00DC2DC5" w:rsidP="00DC2DC5">
      <w:pPr>
        <w:pStyle w:val="ListParagraph"/>
        <w:widowControl/>
        <w:numPr>
          <w:ilvl w:val="0"/>
          <w:numId w:val="8"/>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503521AC" w14:textId="77777777" w:rsidR="00DC2DC5" w:rsidRPr="003E076D" w:rsidRDefault="00DC2DC5" w:rsidP="00DC2DC5">
      <w:pPr>
        <w:pStyle w:val="ListParagraph"/>
        <w:widowControl/>
        <w:numPr>
          <w:ilvl w:val="0"/>
          <w:numId w:val="8"/>
        </w:numPr>
        <w:autoSpaceDE/>
        <w:autoSpaceDN/>
        <w:spacing w:after="160" w:line="259" w:lineRule="auto"/>
        <w:jc w:val="both"/>
        <w:rPr>
          <w:sz w:val="24"/>
          <w:szCs w:val="24"/>
        </w:rPr>
      </w:pPr>
      <w:r w:rsidRPr="003E076D">
        <w:rPr>
          <w:b/>
          <w:bCs/>
          <w:sz w:val="24"/>
          <w:szCs w:val="24"/>
        </w:rPr>
        <w:lastRenderedPageBreak/>
        <w:t>Brainstorming sessions:</w:t>
      </w:r>
      <w:r w:rsidRPr="003E076D">
        <w:rPr>
          <w:sz w:val="24"/>
          <w:szCs w:val="24"/>
        </w:rPr>
        <w:t xml:space="preserve"> Encourage stakeholders to generate ideas and requirements collectively.</w:t>
      </w:r>
    </w:p>
    <w:p w14:paraId="2159941C" w14:textId="77777777" w:rsidR="00DC2DC5" w:rsidRPr="003E076D" w:rsidRDefault="00DC2DC5" w:rsidP="00DC2DC5">
      <w:pPr>
        <w:pStyle w:val="ListParagraph"/>
        <w:widowControl/>
        <w:numPr>
          <w:ilvl w:val="0"/>
          <w:numId w:val="8"/>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0493BABC" w14:textId="77777777" w:rsidR="00DC2DC5" w:rsidRPr="003E076D" w:rsidRDefault="00DC2DC5" w:rsidP="00DC2DC5">
      <w:pPr>
        <w:pStyle w:val="ListParagraph"/>
        <w:widowControl/>
        <w:numPr>
          <w:ilvl w:val="0"/>
          <w:numId w:val="8"/>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326F797E" w14:textId="77777777" w:rsidR="00DC2DC5" w:rsidRPr="003E076D" w:rsidRDefault="00DC2DC5" w:rsidP="00DC2DC5">
      <w:pPr>
        <w:pStyle w:val="ListParagraph"/>
        <w:widowControl/>
        <w:numPr>
          <w:ilvl w:val="0"/>
          <w:numId w:val="8"/>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79949D47" w14:textId="77777777" w:rsidR="00DC2DC5" w:rsidRPr="003E076D" w:rsidRDefault="00DC2DC5" w:rsidP="00DC2DC5">
      <w:pPr>
        <w:pStyle w:val="ListParagraph"/>
        <w:widowControl/>
        <w:numPr>
          <w:ilvl w:val="0"/>
          <w:numId w:val="8"/>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5562AA12" w14:textId="77777777" w:rsidR="00DC2DC5" w:rsidRDefault="00DC2DC5" w:rsidP="00DC2DC5">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4523695A" w14:textId="77777777" w:rsidR="00DC2DC5" w:rsidRPr="003E076D" w:rsidRDefault="00DC2DC5" w:rsidP="00DC2DC5">
      <w:pPr>
        <w:jc w:val="both"/>
        <w:rPr>
          <w:sz w:val="24"/>
          <w:szCs w:val="24"/>
        </w:rPr>
      </w:pPr>
    </w:p>
    <w:p w14:paraId="7A8D8259" w14:textId="77777777" w:rsidR="00DC2DC5" w:rsidRDefault="00DC2DC5" w:rsidP="00DC2DC5">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21CE9CAD" w14:textId="77777777" w:rsidR="00DC2DC5" w:rsidRPr="003E076D" w:rsidRDefault="00DC2DC5" w:rsidP="00DC2DC5">
      <w:pPr>
        <w:jc w:val="both"/>
        <w:rPr>
          <w:sz w:val="24"/>
          <w:szCs w:val="24"/>
        </w:rPr>
      </w:pPr>
    </w:p>
    <w:p w14:paraId="0E5D5492" w14:textId="77777777" w:rsidR="00DC2DC5" w:rsidRDefault="00DC2DC5" w:rsidP="00DC2DC5">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2D820F9A" w14:textId="77777777" w:rsidR="00DC2DC5" w:rsidRPr="003E076D" w:rsidRDefault="00DC2DC5" w:rsidP="00DC2DC5">
      <w:pPr>
        <w:jc w:val="both"/>
        <w:rPr>
          <w:sz w:val="24"/>
          <w:szCs w:val="24"/>
        </w:rPr>
      </w:pPr>
    </w:p>
    <w:p w14:paraId="719D4103" w14:textId="77777777" w:rsidR="00DC2DC5" w:rsidRDefault="00DC2DC5" w:rsidP="00DC2DC5">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38D40787" w14:textId="77777777" w:rsidR="00DC2DC5" w:rsidRPr="003E076D" w:rsidRDefault="00DC2DC5" w:rsidP="00DC2DC5">
      <w:pPr>
        <w:jc w:val="both"/>
        <w:rPr>
          <w:sz w:val="24"/>
          <w:szCs w:val="24"/>
        </w:rPr>
      </w:pPr>
    </w:p>
    <w:p w14:paraId="39318E33" w14:textId="77777777" w:rsidR="00DC2DC5" w:rsidRPr="003E076D" w:rsidRDefault="00DC2DC5" w:rsidP="00DC2DC5">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3D29114B" w14:textId="77777777" w:rsidR="00DC2DC5" w:rsidRDefault="00DC2DC5" w:rsidP="00DC2DC5">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6B89511F" w14:textId="77777777" w:rsidR="00DC2DC5" w:rsidRPr="003E076D" w:rsidRDefault="00DC2DC5" w:rsidP="00DC2DC5">
      <w:pPr>
        <w:jc w:val="both"/>
        <w:rPr>
          <w:sz w:val="24"/>
          <w:szCs w:val="24"/>
        </w:rPr>
      </w:pPr>
    </w:p>
    <w:p w14:paraId="0DF9FB2A" w14:textId="77777777" w:rsidR="00DC2DC5" w:rsidRDefault="00DC2DC5" w:rsidP="00DC2DC5">
      <w:pPr>
        <w:jc w:val="both"/>
        <w:rPr>
          <w:b/>
          <w:bCs/>
          <w:sz w:val="32"/>
          <w:szCs w:val="32"/>
        </w:rPr>
      </w:pPr>
      <w:r w:rsidRPr="003E076D">
        <w:rPr>
          <w:b/>
          <w:bCs/>
          <w:sz w:val="32"/>
          <w:szCs w:val="32"/>
        </w:rPr>
        <w:t>Database design</w:t>
      </w:r>
    </w:p>
    <w:p w14:paraId="4A25391F" w14:textId="77777777" w:rsidR="00DC2DC5" w:rsidRPr="003E076D" w:rsidRDefault="00DC2DC5" w:rsidP="00DC2DC5">
      <w:pPr>
        <w:jc w:val="both"/>
        <w:rPr>
          <w:b/>
          <w:bCs/>
          <w:sz w:val="32"/>
          <w:szCs w:val="32"/>
        </w:rPr>
      </w:pPr>
    </w:p>
    <w:p w14:paraId="110D4350" w14:textId="77777777" w:rsidR="00DC2DC5" w:rsidRDefault="00DC2DC5" w:rsidP="00DC2DC5">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44DC20DD" w14:textId="77777777" w:rsidR="00DC2DC5" w:rsidRPr="003E076D" w:rsidRDefault="00DC2DC5" w:rsidP="00DC2DC5">
      <w:pPr>
        <w:jc w:val="both"/>
        <w:rPr>
          <w:sz w:val="24"/>
          <w:szCs w:val="24"/>
        </w:rPr>
      </w:pPr>
    </w:p>
    <w:p w14:paraId="4BE59F18" w14:textId="77777777" w:rsidR="00DC2DC5" w:rsidRDefault="00DC2DC5" w:rsidP="00DC2DC5">
      <w:pPr>
        <w:jc w:val="both"/>
        <w:rPr>
          <w:b/>
          <w:bCs/>
          <w:sz w:val="24"/>
          <w:szCs w:val="24"/>
        </w:rPr>
      </w:pPr>
      <w:r w:rsidRPr="003E076D">
        <w:rPr>
          <w:b/>
          <w:bCs/>
          <w:sz w:val="24"/>
          <w:szCs w:val="24"/>
        </w:rPr>
        <w:t>Requirements Analysis:</w:t>
      </w:r>
    </w:p>
    <w:p w14:paraId="43152945" w14:textId="77777777" w:rsidR="00DC2DC5" w:rsidRPr="003E076D" w:rsidRDefault="00DC2DC5" w:rsidP="00DC2DC5">
      <w:pPr>
        <w:jc w:val="both"/>
        <w:rPr>
          <w:b/>
          <w:bCs/>
          <w:sz w:val="24"/>
          <w:szCs w:val="24"/>
        </w:rPr>
      </w:pPr>
    </w:p>
    <w:p w14:paraId="1DDD15D5" w14:textId="77777777" w:rsidR="00DC2DC5" w:rsidRPr="003E076D" w:rsidRDefault="00DC2DC5" w:rsidP="00DC2DC5">
      <w:pPr>
        <w:jc w:val="both"/>
        <w:rPr>
          <w:sz w:val="24"/>
          <w:szCs w:val="24"/>
        </w:rPr>
      </w:pPr>
      <w:r w:rsidRPr="003E076D">
        <w:rPr>
          <w:sz w:val="24"/>
          <w:szCs w:val="24"/>
        </w:rPr>
        <w:t xml:space="preserve">Begin by understanding the requirements of the application and the data it needs to store and manipulate. Identify the entities (objects or concepts) within the domain of the application </w:t>
      </w:r>
      <w:r w:rsidRPr="003E076D">
        <w:rPr>
          <w:sz w:val="24"/>
          <w:szCs w:val="24"/>
        </w:rPr>
        <w:lastRenderedPageBreak/>
        <w:t>and the relationships between them.</w:t>
      </w:r>
    </w:p>
    <w:p w14:paraId="459B5715" w14:textId="77777777" w:rsidR="00DC2DC5" w:rsidRPr="003E076D" w:rsidRDefault="00DC2DC5" w:rsidP="00DC2DC5">
      <w:pPr>
        <w:jc w:val="both"/>
        <w:rPr>
          <w:sz w:val="24"/>
          <w:szCs w:val="24"/>
        </w:rPr>
      </w:pPr>
      <w:r w:rsidRPr="003E076D">
        <w:rPr>
          <w:sz w:val="24"/>
          <w:szCs w:val="24"/>
        </w:rPr>
        <w:t>Conduct interviews and discussions with stakeholders to gather insights into the data requirements, business rules, and constraints.</w:t>
      </w:r>
    </w:p>
    <w:p w14:paraId="73689E23" w14:textId="77777777" w:rsidR="00DC2DC5" w:rsidRDefault="00DC2DC5" w:rsidP="00DC2DC5">
      <w:pPr>
        <w:jc w:val="both"/>
        <w:rPr>
          <w:sz w:val="24"/>
          <w:szCs w:val="24"/>
        </w:rPr>
      </w:pPr>
      <w:r w:rsidRPr="003E076D">
        <w:rPr>
          <w:sz w:val="24"/>
          <w:szCs w:val="24"/>
        </w:rPr>
        <w:t>Analyze existing documents, such as business requirements documents, use cases, and user stories, to extract relevant data requirements.</w:t>
      </w:r>
    </w:p>
    <w:p w14:paraId="0F8798EF" w14:textId="77777777" w:rsidR="00DC2DC5" w:rsidRPr="003E076D" w:rsidRDefault="00DC2DC5" w:rsidP="00DC2DC5">
      <w:pPr>
        <w:jc w:val="both"/>
        <w:rPr>
          <w:sz w:val="24"/>
          <w:szCs w:val="24"/>
        </w:rPr>
      </w:pPr>
    </w:p>
    <w:p w14:paraId="6002B1CF" w14:textId="77777777" w:rsidR="00DC2DC5" w:rsidRDefault="00DC2DC5" w:rsidP="00DC2DC5">
      <w:pPr>
        <w:jc w:val="both"/>
        <w:rPr>
          <w:b/>
          <w:bCs/>
          <w:sz w:val="24"/>
          <w:szCs w:val="24"/>
        </w:rPr>
      </w:pPr>
      <w:r w:rsidRPr="003E076D">
        <w:rPr>
          <w:b/>
          <w:bCs/>
          <w:sz w:val="24"/>
          <w:szCs w:val="24"/>
        </w:rPr>
        <w:t>Conceptual Database Design:</w:t>
      </w:r>
    </w:p>
    <w:p w14:paraId="626C39C0" w14:textId="77777777" w:rsidR="00DC2DC5" w:rsidRPr="003E076D" w:rsidRDefault="00DC2DC5" w:rsidP="00DC2DC5">
      <w:pPr>
        <w:jc w:val="both"/>
        <w:rPr>
          <w:b/>
          <w:bCs/>
          <w:sz w:val="24"/>
          <w:szCs w:val="24"/>
        </w:rPr>
      </w:pPr>
    </w:p>
    <w:p w14:paraId="6CF055A3" w14:textId="77777777" w:rsidR="00DC2DC5" w:rsidRPr="003E076D" w:rsidRDefault="00DC2DC5" w:rsidP="00DC2DC5">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5B1234B7" w14:textId="77777777" w:rsidR="00DC2DC5" w:rsidRPr="003E076D" w:rsidRDefault="00DC2DC5" w:rsidP="00DC2DC5">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647D3CE6" w14:textId="77777777" w:rsidR="00DC2DC5" w:rsidRDefault="00DC2DC5" w:rsidP="00DC2DC5">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33963D64" w14:textId="77777777" w:rsidR="00DC2DC5" w:rsidRPr="003E076D" w:rsidRDefault="00DC2DC5" w:rsidP="00DC2DC5">
      <w:pPr>
        <w:jc w:val="both"/>
        <w:rPr>
          <w:sz w:val="24"/>
          <w:szCs w:val="24"/>
        </w:rPr>
      </w:pPr>
    </w:p>
    <w:p w14:paraId="25BDE625" w14:textId="77777777" w:rsidR="00DC2DC5" w:rsidRPr="003E076D" w:rsidRDefault="00DC2DC5" w:rsidP="00DC2DC5">
      <w:pPr>
        <w:jc w:val="both"/>
        <w:rPr>
          <w:b/>
          <w:bCs/>
          <w:sz w:val="24"/>
          <w:szCs w:val="24"/>
        </w:rPr>
      </w:pPr>
      <w:r w:rsidRPr="003E076D">
        <w:rPr>
          <w:b/>
          <w:bCs/>
          <w:sz w:val="24"/>
          <w:szCs w:val="24"/>
        </w:rPr>
        <w:t>Logical Database Design:</w:t>
      </w:r>
    </w:p>
    <w:p w14:paraId="0132D17E" w14:textId="77777777" w:rsidR="00DC2DC5" w:rsidRPr="003E076D" w:rsidRDefault="00DC2DC5" w:rsidP="00DC2DC5">
      <w:pPr>
        <w:jc w:val="both"/>
        <w:rPr>
          <w:sz w:val="24"/>
          <w:szCs w:val="24"/>
        </w:rPr>
      </w:pPr>
      <w:r w:rsidRPr="003E076D">
        <w:rPr>
          <w:sz w:val="24"/>
          <w:szCs w:val="24"/>
        </w:rPr>
        <w:t>Translate the conceptual data model into a logical data model that can be implemented in a specific DBMS.</w:t>
      </w:r>
    </w:p>
    <w:p w14:paraId="159B7D28" w14:textId="77777777" w:rsidR="00DC2DC5" w:rsidRPr="003E076D" w:rsidRDefault="00DC2DC5" w:rsidP="00DC2DC5">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091D2BB9" w14:textId="77777777" w:rsidR="00DC2DC5" w:rsidRPr="003E076D" w:rsidRDefault="00DC2DC5" w:rsidP="00DC2DC5">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3F22FC10" w14:textId="77777777" w:rsidR="00DC2DC5" w:rsidRPr="003E076D" w:rsidRDefault="00DC2DC5" w:rsidP="00DC2DC5">
      <w:pPr>
        <w:jc w:val="both"/>
        <w:rPr>
          <w:sz w:val="24"/>
          <w:szCs w:val="24"/>
        </w:rPr>
      </w:pPr>
      <w:r w:rsidRPr="003E076D">
        <w:rPr>
          <w:sz w:val="24"/>
          <w:szCs w:val="24"/>
        </w:rPr>
        <w:t>Define the primary keys, foreign keys, indexes, constraints, and data types for each table or collection.</w:t>
      </w:r>
    </w:p>
    <w:p w14:paraId="3C2CB536" w14:textId="77777777" w:rsidR="00DC2DC5" w:rsidRPr="003E076D" w:rsidRDefault="00DC2DC5" w:rsidP="00DC2DC5">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1A30AE0A" w14:textId="77777777" w:rsidR="00DC2DC5" w:rsidRPr="003E076D" w:rsidRDefault="00DC2DC5" w:rsidP="00DC2DC5">
      <w:pPr>
        <w:jc w:val="both"/>
        <w:rPr>
          <w:b/>
          <w:bCs/>
          <w:sz w:val="24"/>
          <w:szCs w:val="24"/>
        </w:rPr>
      </w:pPr>
      <w:r w:rsidRPr="003E076D">
        <w:rPr>
          <w:b/>
          <w:bCs/>
          <w:sz w:val="24"/>
          <w:szCs w:val="24"/>
        </w:rPr>
        <w:t>Physical Database Design:</w:t>
      </w:r>
    </w:p>
    <w:p w14:paraId="58916BCE" w14:textId="77777777" w:rsidR="00DC2DC5" w:rsidRPr="003E076D" w:rsidRDefault="00DC2DC5" w:rsidP="00DC2DC5">
      <w:pPr>
        <w:jc w:val="both"/>
        <w:rPr>
          <w:sz w:val="24"/>
          <w:szCs w:val="24"/>
        </w:rPr>
      </w:pPr>
      <w:r w:rsidRPr="003E076D">
        <w:rPr>
          <w:sz w:val="24"/>
          <w:szCs w:val="24"/>
        </w:rPr>
        <w:t>Translate the logical data model into a physical schema that can be implemented in the chosen DBMS.</w:t>
      </w:r>
    </w:p>
    <w:p w14:paraId="5DE1A430" w14:textId="77777777" w:rsidR="00DC2DC5" w:rsidRPr="003E076D" w:rsidRDefault="00DC2DC5" w:rsidP="00DC2DC5">
      <w:pPr>
        <w:jc w:val="both"/>
        <w:rPr>
          <w:sz w:val="24"/>
          <w:szCs w:val="24"/>
        </w:rPr>
      </w:pPr>
      <w:r w:rsidRPr="003E076D">
        <w:rPr>
          <w:sz w:val="24"/>
          <w:szCs w:val="24"/>
        </w:rPr>
        <w:t>Decide on storage structures, such as tables, indexes, partitions, and tablespaces, to optimize data storage and access.</w:t>
      </w:r>
    </w:p>
    <w:p w14:paraId="3464A3EC" w14:textId="77777777" w:rsidR="00DC2DC5" w:rsidRPr="003E076D" w:rsidRDefault="00DC2DC5" w:rsidP="00DC2DC5">
      <w:pPr>
        <w:jc w:val="both"/>
        <w:rPr>
          <w:sz w:val="24"/>
          <w:szCs w:val="24"/>
        </w:rPr>
      </w:pPr>
      <w:r w:rsidRPr="003E076D">
        <w:rPr>
          <w:sz w:val="24"/>
          <w:szCs w:val="24"/>
        </w:rPr>
        <w:t>Define data partitioning and clustering strategies to improve performance and scalability.</w:t>
      </w:r>
    </w:p>
    <w:p w14:paraId="13F17073" w14:textId="77777777" w:rsidR="00DC2DC5" w:rsidRPr="003E076D" w:rsidRDefault="00DC2DC5" w:rsidP="00DC2DC5">
      <w:pPr>
        <w:jc w:val="both"/>
        <w:rPr>
          <w:sz w:val="24"/>
          <w:szCs w:val="24"/>
        </w:rPr>
      </w:pPr>
      <w:r w:rsidRPr="003E076D">
        <w:rPr>
          <w:sz w:val="24"/>
          <w:szCs w:val="24"/>
        </w:rPr>
        <w:t>Consider factors such as data volume, access patterns, concurrency, and security requirements when designing the physical schema.</w:t>
      </w:r>
    </w:p>
    <w:p w14:paraId="3073ABD8" w14:textId="77777777" w:rsidR="00DC2DC5" w:rsidRPr="003E076D" w:rsidRDefault="00DC2DC5" w:rsidP="00DC2DC5">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60943C8F" w14:textId="77777777" w:rsidR="00DC2DC5" w:rsidRPr="003E076D" w:rsidRDefault="00DC2DC5" w:rsidP="00DC2DC5">
      <w:pPr>
        <w:jc w:val="both"/>
        <w:rPr>
          <w:b/>
          <w:bCs/>
          <w:sz w:val="24"/>
          <w:szCs w:val="24"/>
        </w:rPr>
      </w:pPr>
      <w:r w:rsidRPr="003E076D">
        <w:rPr>
          <w:b/>
          <w:bCs/>
          <w:sz w:val="24"/>
          <w:szCs w:val="24"/>
        </w:rPr>
        <w:t>Data Integrity and Constraints:</w:t>
      </w:r>
    </w:p>
    <w:p w14:paraId="31E4118B" w14:textId="77777777" w:rsidR="00DC2DC5" w:rsidRPr="003E076D" w:rsidRDefault="00DC2DC5" w:rsidP="00DC2DC5">
      <w:pPr>
        <w:jc w:val="both"/>
        <w:rPr>
          <w:sz w:val="24"/>
          <w:szCs w:val="24"/>
        </w:rPr>
      </w:pPr>
      <w:r w:rsidRPr="003E076D">
        <w:rPr>
          <w:sz w:val="24"/>
          <w:szCs w:val="24"/>
        </w:rPr>
        <w:t>Enforce data integrity by defining constraints and rules that govern the validity of data in the database.</w:t>
      </w:r>
    </w:p>
    <w:p w14:paraId="1581C1F0" w14:textId="77777777" w:rsidR="00DC2DC5" w:rsidRPr="003E076D" w:rsidRDefault="00DC2DC5" w:rsidP="00DC2DC5">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2DF9CFC2" w14:textId="77777777" w:rsidR="00DC2DC5" w:rsidRPr="003E076D" w:rsidRDefault="00DC2DC5" w:rsidP="00DC2DC5">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63A40876" w14:textId="77777777" w:rsidR="00DC2DC5" w:rsidRPr="003E076D" w:rsidRDefault="00DC2DC5" w:rsidP="00DC2DC5">
      <w:pPr>
        <w:jc w:val="both"/>
        <w:rPr>
          <w:b/>
          <w:bCs/>
          <w:sz w:val="24"/>
          <w:szCs w:val="24"/>
        </w:rPr>
      </w:pPr>
      <w:r w:rsidRPr="003E076D">
        <w:rPr>
          <w:b/>
          <w:bCs/>
          <w:sz w:val="24"/>
          <w:szCs w:val="24"/>
        </w:rPr>
        <w:t>Data Security and Access Control:</w:t>
      </w:r>
    </w:p>
    <w:p w14:paraId="26E57F8B" w14:textId="77777777" w:rsidR="00DC2DC5" w:rsidRPr="003E076D" w:rsidRDefault="00DC2DC5" w:rsidP="00DC2DC5">
      <w:pPr>
        <w:jc w:val="both"/>
        <w:rPr>
          <w:sz w:val="24"/>
          <w:szCs w:val="24"/>
        </w:rPr>
      </w:pPr>
      <w:r w:rsidRPr="003E076D">
        <w:rPr>
          <w:sz w:val="24"/>
          <w:szCs w:val="24"/>
        </w:rPr>
        <w:t>Implement security measures to protect sensitive data and ensure that only authorized users have access to the database.</w:t>
      </w:r>
    </w:p>
    <w:p w14:paraId="4D5AC7D2" w14:textId="77777777" w:rsidR="00DC2DC5" w:rsidRPr="003E076D" w:rsidRDefault="00DC2DC5" w:rsidP="00DC2DC5">
      <w:pPr>
        <w:jc w:val="both"/>
        <w:rPr>
          <w:sz w:val="24"/>
          <w:szCs w:val="24"/>
        </w:rPr>
      </w:pPr>
      <w:r w:rsidRPr="003E076D">
        <w:rPr>
          <w:sz w:val="24"/>
          <w:szCs w:val="24"/>
        </w:rPr>
        <w:t>Define user roles and privileges to restrict access to specific tables, views, or operations based on the principle of least privilege.</w:t>
      </w:r>
    </w:p>
    <w:p w14:paraId="2EB09257" w14:textId="77777777" w:rsidR="00DC2DC5" w:rsidRPr="003E076D" w:rsidRDefault="00DC2DC5" w:rsidP="00DC2DC5">
      <w:pPr>
        <w:jc w:val="both"/>
        <w:rPr>
          <w:sz w:val="24"/>
          <w:szCs w:val="24"/>
        </w:rPr>
      </w:pPr>
      <w:r w:rsidRPr="003E076D">
        <w:rPr>
          <w:sz w:val="24"/>
          <w:szCs w:val="24"/>
        </w:rPr>
        <w:t>Implement encryption, authentication, and auditing mechanisms to safeguard data privacy and prevent unauthorized access or tampering.</w:t>
      </w:r>
    </w:p>
    <w:p w14:paraId="46EADF48" w14:textId="77777777" w:rsidR="00DC2DC5" w:rsidRPr="003E076D" w:rsidRDefault="00DC2DC5" w:rsidP="00DC2DC5">
      <w:pPr>
        <w:jc w:val="both"/>
        <w:rPr>
          <w:b/>
          <w:bCs/>
          <w:sz w:val="24"/>
          <w:szCs w:val="24"/>
        </w:rPr>
      </w:pPr>
      <w:r w:rsidRPr="003E076D">
        <w:rPr>
          <w:b/>
          <w:bCs/>
          <w:sz w:val="24"/>
          <w:szCs w:val="24"/>
        </w:rPr>
        <w:lastRenderedPageBreak/>
        <w:t>Database Maintenance and Optimization:</w:t>
      </w:r>
    </w:p>
    <w:p w14:paraId="3B84B887" w14:textId="77777777" w:rsidR="00DC2DC5" w:rsidRPr="003E076D" w:rsidRDefault="00DC2DC5" w:rsidP="00DC2DC5">
      <w:pPr>
        <w:jc w:val="both"/>
        <w:rPr>
          <w:sz w:val="24"/>
          <w:szCs w:val="24"/>
        </w:rPr>
      </w:pPr>
      <w:r w:rsidRPr="003E076D">
        <w:rPr>
          <w:sz w:val="24"/>
          <w:szCs w:val="24"/>
        </w:rPr>
        <w:t>Plan for ongoing database maintenance tasks, such as backup and recovery, database tuning, and performance monitoring.</w:t>
      </w:r>
    </w:p>
    <w:p w14:paraId="6DA7F80B" w14:textId="77777777" w:rsidR="00DC2DC5" w:rsidRPr="003E076D" w:rsidRDefault="00DC2DC5" w:rsidP="00DC2DC5">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5FE3B881" w14:textId="77777777" w:rsidR="00DC2DC5" w:rsidRPr="003E076D" w:rsidRDefault="00DC2DC5" w:rsidP="00DC2DC5">
      <w:pPr>
        <w:jc w:val="both"/>
        <w:rPr>
          <w:sz w:val="24"/>
          <w:szCs w:val="24"/>
        </w:rPr>
      </w:pPr>
      <w:r w:rsidRPr="003E076D">
        <w:rPr>
          <w:sz w:val="24"/>
          <w:szCs w:val="24"/>
        </w:rPr>
        <w:t>Implement indexing strategies, query optimization techniques, and database caching to improve query performance and response times.</w:t>
      </w:r>
    </w:p>
    <w:p w14:paraId="3E2A061A" w14:textId="77777777" w:rsidR="00DC2DC5" w:rsidRPr="003E076D" w:rsidRDefault="00DC2DC5" w:rsidP="00DC2DC5">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6D38FA18" w14:textId="77777777" w:rsidR="00DC2DC5" w:rsidRPr="003E076D" w:rsidRDefault="00DC2DC5" w:rsidP="00DC2DC5">
      <w:pPr>
        <w:jc w:val="both"/>
        <w:rPr>
          <w:b/>
          <w:bCs/>
          <w:sz w:val="24"/>
          <w:szCs w:val="24"/>
        </w:rPr>
      </w:pPr>
      <w:r w:rsidRPr="003E076D">
        <w:rPr>
          <w:b/>
          <w:bCs/>
          <w:sz w:val="24"/>
          <w:szCs w:val="24"/>
        </w:rPr>
        <w:t>Documentation and Communication:</w:t>
      </w:r>
    </w:p>
    <w:p w14:paraId="3DDF6514" w14:textId="77777777" w:rsidR="00DC2DC5" w:rsidRPr="003E076D" w:rsidRDefault="00DC2DC5" w:rsidP="00DC2DC5">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3E357B92" w14:textId="77777777" w:rsidR="00DC2DC5" w:rsidRPr="003E076D" w:rsidRDefault="00DC2DC5" w:rsidP="00DC2DC5">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24D25892" w14:textId="77777777" w:rsidR="00DC2DC5" w:rsidRPr="003E076D" w:rsidRDefault="00DC2DC5" w:rsidP="00DC2DC5">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349CAC49" w14:textId="77777777" w:rsidR="00DC2DC5" w:rsidRPr="003E076D" w:rsidRDefault="00DC2DC5" w:rsidP="00DC2DC5">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798A3ECA" w14:textId="77777777" w:rsidR="00DC2DC5" w:rsidRPr="003E076D" w:rsidRDefault="00DC2DC5" w:rsidP="00DC2DC5">
      <w:pPr>
        <w:pStyle w:val="ListParagraph"/>
        <w:widowControl/>
        <w:numPr>
          <w:ilvl w:val="0"/>
          <w:numId w:val="7"/>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4797B628" w14:textId="77777777" w:rsidR="00DC2DC5" w:rsidRPr="003E076D" w:rsidRDefault="00DC2DC5" w:rsidP="00DC2DC5">
      <w:pPr>
        <w:pStyle w:val="ListParagraph"/>
        <w:widowControl/>
        <w:numPr>
          <w:ilvl w:val="0"/>
          <w:numId w:val="7"/>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2233F03A" w14:textId="77777777" w:rsidR="00DC2DC5" w:rsidRPr="003E076D" w:rsidRDefault="00DC2DC5" w:rsidP="00DC2DC5">
      <w:pPr>
        <w:pStyle w:val="ListParagraph"/>
        <w:widowControl/>
        <w:numPr>
          <w:ilvl w:val="0"/>
          <w:numId w:val="7"/>
        </w:numPr>
        <w:autoSpaceDE/>
        <w:autoSpaceDN/>
        <w:spacing w:after="160" w:line="259" w:lineRule="auto"/>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3D93B6CA" w14:textId="77777777" w:rsidR="00DC2DC5" w:rsidRPr="003E076D" w:rsidRDefault="00DC2DC5" w:rsidP="00DC2DC5">
      <w:pPr>
        <w:pStyle w:val="ListParagraph"/>
        <w:widowControl/>
        <w:numPr>
          <w:ilvl w:val="0"/>
          <w:numId w:val="7"/>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66D8356D" w14:textId="77777777" w:rsidR="00DC2DC5" w:rsidRPr="003E076D" w:rsidRDefault="00DC2DC5" w:rsidP="00DC2DC5">
      <w:pPr>
        <w:pStyle w:val="ListParagraph"/>
        <w:widowControl/>
        <w:numPr>
          <w:ilvl w:val="0"/>
          <w:numId w:val="7"/>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0F8692D5" w14:textId="77777777" w:rsidR="00DC2DC5" w:rsidRPr="003E076D" w:rsidRDefault="00DC2DC5" w:rsidP="00DC2DC5">
      <w:pPr>
        <w:pStyle w:val="ListParagraph"/>
        <w:widowControl/>
        <w:numPr>
          <w:ilvl w:val="0"/>
          <w:numId w:val="7"/>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38BBAF00" w14:textId="77777777" w:rsidR="00DC2DC5" w:rsidRPr="003E076D" w:rsidRDefault="00DC2DC5" w:rsidP="00DC2DC5">
      <w:pPr>
        <w:jc w:val="both"/>
        <w:rPr>
          <w:b/>
          <w:bCs/>
          <w:sz w:val="28"/>
        </w:rPr>
      </w:pPr>
      <w:r w:rsidRPr="003E076D">
        <w:rPr>
          <w:b/>
          <w:bCs/>
          <w:sz w:val="28"/>
        </w:rPr>
        <w:t>Entity Relationship Diagram</w:t>
      </w:r>
    </w:p>
    <w:p w14:paraId="133560A1" w14:textId="77777777" w:rsidR="00DC2DC5" w:rsidRPr="003E076D" w:rsidRDefault="00DC2DC5" w:rsidP="00DC2DC5">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01C8BADD" w14:textId="77777777" w:rsidR="00DC2DC5" w:rsidRPr="00EB76CF" w:rsidRDefault="00DC2DC5" w:rsidP="00DC2DC5">
      <w:pPr>
        <w:pStyle w:val="BodyText"/>
        <w:rPr>
          <w:b/>
          <w:sz w:val="32"/>
          <w:szCs w:val="32"/>
        </w:rPr>
      </w:pPr>
    </w:p>
    <w:p w14:paraId="0CB55082" w14:textId="77777777" w:rsidR="00DC2DC5" w:rsidRPr="00EB76CF" w:rsidRDefault="00DC2DC5" w:rsidP="00DC2DC5">
      <w:pPr>
        <w:pStyle w:val="BodyText"/>
        <w:spacing w:before="2"/>
        <w:rPr>
          <w:sz w:val="13"/>
        </w:rPr>
      </w:pPr>
    </w:p>
    <w:p w14:paraId="22DE42C1" w14:textId="77777777" w:rsidR="00DC2DC5" w:rsidRPr="00EB76CF" w:rsidRDefault="00DC2DC5" w:rsidP="00DC2DC5">
      <w:pPr>
        <w:pStyle w:val="BodyText"/>
        <w:rPr>
          <w:sz w:val="26"/>
        </w:rPr>
      </w:pPr>
    </w:p>
    <w:p w14:paraId="43B3A113" w14:textId="6A6196E5" w:rsidR="00DC2DC5" w:rsidRDefault="00DC2DC5" w:rsidP="00DC2DC5">
      <w:r>
        <w:rPr>
          <w:noProof/>
          <w:sz w:val="20"/>
          <w:lang w:bidi="ar-SA"/>
        </w:rPr>
        <w:lastRenderedPageBreak/>
        <w:drawing>
          <wp:inline distT="0" distB="0" distL="0" distR="0" wp14:anchorId="22DE95B5" wp14:editId="1968F3E7">
            <wp:extent cx="5562600" cy="6614160"/>
            <wp:effectExtent l="0" t="0" r="0" b="0"/>
            <wp:docPr id="1799594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6614160"/>
                    </a:xfrm>
                    <a:prstGeom prst="rect">
                      <a:avLst/>
                    </a:prstGeom>
                    <a:noFill/>
                    <a:ln>
                      <a:noFill/>
                    </a:ln>
                  </pic:spPr>
                </pic:pic>
              </a:graphicData>
            </a:graphic>
          </wp:inline>
        </w:drawing>
      </w:r>
    </w:p>
    <w:p w14:paraId="5D371E9E" w14:textId="77777777" w:rsidR="00DC2DC5" w:rsidRDefault="00DC2DC5" w:rsidP="00DC2DC5"/>
    <w:p w14:paraId="269E8B49" w14:textId="77777777" w:rsidR="00DC2DC5" w:rsidRDefault="00DC2DC5" w:rsidP="00DC2DC5"/>
    <w:p w14:paraId="2B523AF9" w14:textId="77777777" w:rsidR="00DC2DC5" w:rsidRDefault="00DC2DC5" w:rsidP="00DC2DC5"/>
    <w:p w14:paraId="0CAD38EE" w14:textId="77777777" w:rsidR="00DC2DC5" w:rsidRDefault="00DC2DC5" w:rsidP="00DC2DC5"/>
    <w:p w14:paraId="6C6DA719" w14:textId="77777777" w:rsidR="00DC2DC5" w:rsidRDefault="00DC2DC5" w:rsidP="00DC2DC5"/>
    <w:p w14:paraId="45B06377" w14:textId="77777777" w:rsidR="00DC2DC5" w:rsidRPr="003E076D" w:rsidRDefault="00DC2DC5" w:rsidP="00DC2DC5">
      <w:pPr>
        <w:jc w:val="both"/>
        <w:rPr>
          <w:sz w:val="24"/>
          <w:szCs w:val="24"/>
        </w:rPr>
      </w:pPr>
      <w:bookmarkStart w:id="0" w:name="_Hlk165532393"/>
      <w:r w:rsidRPr="003E076D">
        <w:rPr>
          <w:sz w:val="24"/>
          <w:szCs w:val="24"/>
        </w:rPr>
        <w:t>Here's a breakdown of key components and concepts of an ERD:</w:t>
      </w:r>
    </w:p>
    <w:p w14:paraId="1AE4AFF6" w14:textId="77777777" w:rsidR="00DC2DC5" w:rsidRPr="003E076D" w:rsidRDefault="00DC2DC5" w:rsidP="00DC2DC5">
      <w:pPr>
        <w:jc w:val="both"/>
        <w:rPr>
          <w:b/>
          <w:bCs/>
          <w:sz w:val="24"/>
          <w:szCs w:val="24"/>
        </w:rPr>
      </w:pPr>
      <w:r w:rsidRPr="003E076D">
        <w:rPr>
          <w:b/>
          <w:bCs/>
          <w:sz w:val="24"/>
          <w:szCs w:val="24"/>
        </w:rPr>
        <w:t>Entities:</w:t>
      </w:r>
    </w:p>
    <w:p w14:paraId="523F4124" w14:textId="77777777" w:rsidR="00DC2DC5" w:rsidRPr="003E076D" w:rsidRDefault="00DC2DC5" w:rsidP="00DC2DC5">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5FB2D493" w14:textId="77777777" w:rsidR="00DC2DC5" w:rsidRPr="003E076D" w:rsidRDefault="00DC2DC5" w:rsidP="00DC2DC5">
      <w:pPr>
        <w:pStyle w:val="ListParagraph"/>
        <w:widowControl/>
        <w:numPr>
          <w:ilvl w:val="0"/>
          <w:numId w:val="11"/>
        </w:numPr>
        <w:autoSpaceDE/>
        <w:autoSpaceDN/>
        <w:spacing w:after="160" w:line="259" w:lineRule="auto"/>
        <w:jc w:val="both"/>
        <w:rPr>
          <w:sz w:val="24"/>
          <w:szCs w:val="24"/>
        </w:rPr>
      </w:pPr>
      <w:r w:rsidRPr="003E076D">
        <w:rPr>
          <w:sz w:val="24"/>
          <w:szCs w:val="24"/>
        </w:rPr>
        <w:t>In an ERD, entities are typically represented as rectangles or boxes.</w:t>
      </w:r>
    </w:p>
    <w:p w14:paraId="6A91E4B7" w14:textId="77777777" w:rsidR="00DC2DC5" w:rsidRPr="007B572B" w:rsidRDefault="00DC2DC5" w:rsidP="00DC2DC5">
      <w:pPr>
        <w:pStyle w:val="ListParagraph"/>
        <w:widowControl/>
        <w:numPr>
          <w:ilvl w:val="0"/>
          <w:numId w:val="11"/>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7A002E19" w14:textId="77777777" w:rsidR="00DC2DC5" w:rsidRPr="007B572B" w:rsidRDefault="00DC2DC5" w:rsidP="00DC2DC5">
      <w:pPr>
        <w:widowControl/>
        <w:autoSpaceDE/>
        <w:autoSpaceDN/>
        <w:spacing w:after="160" w:line="259" w:lineRule="auto"/>
        <w:jc w:val="both"/>
        <w:rPr>
          <w:b/>
          <w:bCs/>
          <w:sz w:val="24"/>
          <w:szCs w:val="24"/>
        </w:rPr>
      </w:pPr>
      <w:r w:rsidRPr="007B572B">
        <w:rPr>
          <w:b/>
          <w:bCs/>
          <w:sz w:val="24"/>
          <w:szCs w:val="24"/>
        </w:rPr>
        <w:t>Attributes:</w:t>
      </w:r>
    </w:p>
    <w:p w14:paraId="73F56B51" w14:textId="77777777" w:rsidR="00DC2DC5" w:rsidRPr="003E076D" w:rsidRDefault="00DC2DC5" w:rsidP="00DC2DC5">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2922F48B" w14:textId="77777777" w:rsidR="00DC2DC5" w:rsidRPr="003E076D" w:rsidRDefault="00DC2DC5" w:rsidP="00DC2DC5">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3D0C448C" w14:textId="77777777" w:rsidR="00DC2DC5" w:rsidRPr="003E076D" w:rsidRDefault="00DC2DC5" w:rsidP="00DC2DC5">
      <w:pPr>
        <w:pStyle w:val="ListParagraph"/>
        <w:widowControl/>
        <w:numPr>
          <w:ilvl w:val="0"/>
          <w:numId w:val="12"/>
        </w:numPr>
        <w:autoSpaceDE/>
        <w:autoSpaceDN/>
        <w:spacing w:after="160" w:line="259" w:lineRule="auto"/>
        <w:jc w:val="both"/>
        <w:rPr>
          <w:sz w:val="24"/>
          <w:szCs w:val="24"/>
        </w:rPr>
      </w:pPr>
      <w:r w:rsidRPr="003E076D">
        <w:rPr>
          <w:sz w:val="24"/>
          <w:szCs w:val="24"/>
        </w:rPr>
        <w:lastRenderedPageBreak/>
        <w:t>Attributes are represented as ovals or ellipses connected to their respective entities by lines.</w:t>
      </w:r>
    </w:p>
    <w:p w14:paraId="1AAE96B6" w14:textId="77777777" w:rsidR="00DC2DC5" w:rsidRPr="003E076D" w:rsidRDefault="00DC2DC5" w:rsidP="00DC2DC5">
      <w:pPr>
        <w:jc w:val="both"/>
        <w:rPr>
          <w:b/>
          <w:bCs/>
          <w:sz w:val="24"/>
          <w:szCs w:val="24"/>
        </w:rPr>
      </w:pPr>
      <w:r w:rsidRPr="003E076D">
        <w:rPr>
          <w:b/>
          <w:bCs/>
          <w:sz w:val="24"/>
          <w:szCs w:val="24"/>
        </w:rPr>
        <w:t>Relationships:</w:t>
      </w:r>
    </w:p>
    <w:p w14:paraId="36D89484" w14:textId="77777777" w:rsidR="00DC2DC5" w:rsidRPr="003E076D" w:rsidRDefault="00DC2DC5" w:rsidP="00DC2DC5">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2DC661F9" w14:textId="77777777" w:rsidR="00DC2DC5" w:rsidRPr="003E076D" w:rsidRDefault="00DC2DC5" w:rsidP="00DC2DC5">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2EA95504" w14:textId="77777777" w:rsidR="00DC2DC5" w:rsidRPr="003E076D" w:rsidRDefault="00DC2DC5" w:rsidP="00DC2DC5">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312F3FD7" w14:textId="77777777" w:rsidR="00DC2DC5" w:rsidRPr="003E076D" w:rsidRDefault="00DC2DC5" w:rsidP="00DC2DC5">
      <w:pPr>
        <w:jc w:val="both"/>
        <w:rPr>
          <w:b/>
          <w:bCs/>
          <w:sz w:val="24"/>
          <w:szCs w:val="24"/>
        </w:rPr>
      </w:pPr>
      <w:r w:rsidRPr="003E076D">
        <w:rPr>
          <w:b/>
          <w:bCs/>
          <w:sz w:val="24"/>
          <w:szCs w:val="24"/>
        </w:rPr>
        <w:t>Cardinality:</w:t>
      </w:r>
    </w:p>
    <w:p w14:paraId="7CB0D638" w14:textId="77777777" w:rsidR="00DC2DC5" w:rsidRPr="003E076D" w:rsidRDefault="00DC2DC5" w:rsidP="00DC2DC5">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27172E9D" w14:textId="77777777" w:rsidR="00DC2DC5" w:rsidRPr="003E076D" w:rsidRDefault="00DC2DC5" w:rsidP="00DC2DC5">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w:t>
      </w:r>
      <w:proofErr w:type="gramStart"/>
      <w:r w:rsidRPr="003E076D">
        <w:rPr>
          <w:sz w:val="24"/>
          <w:szCs w:val="24"/>
        </w:rPr>
        <w:t>1..</w:t>
      </w:r>
      <w:proofErr w:type="gramEnd"/>
      <w:r w:rsidRPr="003E076D">
        <w:rPr>
          <w:sz w:val="24"/>
          <w:szCs w:val="24"/>
        </w:rPr>
        <w:t>*" for one or more).</w:t>
      </w:r>
    </w:p>
    <w:p w14:paraId="3F63F1B6" w14:textId="77777777" w:rsidR="00DC2DC5" w:rsidRPr="003E076D" w:rsidRDefault="00DC2DC5" w:rsidP="00DC2DC5">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783CA130" w14:textId="77777777" w:rsidR="00DC2DC5" w:rsidRPr="003E076D" w:rsidRDefault="00DC2DC5" w:rsidP="00DC2DC5">
      <w:pPr>
        <w:jc w:val="both"/>
        <w:rPr>
          <w:b/>
          <w:bCs/>
          <w:sz w:val="24"/>
          <w:szCs w:val="24"/>
        </w:rPr>
      </w:pPr>
      <w:r w:rsidRPr="003E076D">
        <w:rPr>
          <w:b/>
          <w:bCs/>
          <w:sz w:val="24"/>
          <w:szCs w:val="24"/>
        </w:rPr>
        <w:t>Keys:</w:t>
      </w:r>
    </w:p>
    <w:p w14:paraId="4900B8FB" w14:textId="77777777" w:rsidR="00DC2DC5" w:rsidRPr="003E076D" w:rsidRDefault="00DC2DC5" w:rsidP="00DC2DC5">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3BC5497A" w14:textId="77777777" w:rsidR="00DC2DC5" w:rsidRPr="003E076D" w:rsidRDefault="00DC2DC5" w:rsidP="00DC2DC5">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1AA0B46D" w14:textId="77777777" w:rsidR="00DC2DC5" w:rsidRPr="003E076D" w:rsidRDefault="00DC2DC5" w:rsidP="00DC2DC5">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22366AAE" w14:textId="77777777" w:rsidR="00DC2DC5" w:rsidRPr="003E076D" w:rsidRDefault="00DC2DC5" w:rsidP="00DC2DC5">
      <w:pPr>
        <w:jc w:val="both"/>
        <w:rPr>
          <w:b/>
          <w:bCs/>
          <w:sz w:val="24"/>
          <w:szCs w:val="24"/>
        </w:rPr>
      </w:pPr>
      <w:r w:rsidRPr="003E076D">
        <w:rPr>
          <w:b/>
          <w:bCs/>
          <w:sz w:val="24"/>
          <w:szCs w:val="24"/>
        </w:rPr>
        <w:t>Associative Entities:</w:t>
      </w:r>
    </w:p>
    <w:p w14:paraId="1CA747B7" w14:textId="77777777" w:rsidR="00DC2DC5" w:rsidRPr="003E076D" w:rsidRDefault="00DC2DC5" w:rsidP="00DC2DC5">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5876FB4A" w14:textId="77777777" w:rsidR="00DC2DC5" w:rsidRPr="003E076D" w:rsidRDefault="00DC2DC5" w:rsidP="00DC2DC5">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67932E7B" w14:textId="77777777" w:rsidR="00DC2DC5" w:rsidRPr="003E076D" w:rsidRDefault="00DC2DC5" w:rsidP="00DC2DC5">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146B1468" w14:textId="77777777" w:rsidR="00DC2DC5" w:rsidRPr="003E076D" w:rsidRDefault="00DC2DC5" w:rsidP="00DC2DC5">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6AFA8696" w14:textId="77777777" w:rsidR="00DC2DC5" w:rsidRPr="003E076D" w:rsidRDefault="00DC2DC5" w:rsidP="00DC2DC5">
      <w:pPr>
        <w:jc w:val="both"/>
        <w:rPr>
          <w:b/>
          <w:bCs/>
          <w:sz w:val="32"/>
          <w:szCs w:val="32"/>
        </w:rPr>
      </w:pPr>
      <w:r w:rsidRPr="003E076D">
        <w:rPr>
          <w:b/>
          <w:bCs/>
          <w:sz w:val="32"/>
          <w:szCs w:val="32"/>
        </w:rPr>
        <w:t>System Design</w:t>
      </w:r>
    </w:p>
    <w:p w14:paraId="280A1A29" w14:textId="77777777" w:rsidR="00DC2DC5" w:rsidRPr="003E076D" w:rsidRDefault="00DC2DC5" w:rsidP="00DC2DC5">
      <w:pPr>
        <w:jc w:val="both"/>
        <w:rPr>
          <w:sz w:val="24"/>
          <w:szCs w:val="24"/>
        </w:rPr>
      </w:pPr>
      <w:r w:rsidRPr="003E076D">
        <w:rPr>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269A5F80" w14:textId="77777777" w:rsidR="00DC2DC5" w:rsidRPr="003E076D" w:rsidRDefault="00DC2DC5" w:rsidP="00DC2DC5">
      <w:pPr>
        <w:pStyle w:val="ListParagraph"/>
        <w:widowControl/>
        <w:numPr>
          <w:ilvl w:val="0"/>
          <w:numId w:val="10"/>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0B4E8BB8" w14:textId="77777777" w:rsidR="00DC2DC5" w:rsidRPr="003E076D" w:rsidRDefault="00DC2DC5" w:rsidP="00DC2DC5">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5F52B9A1" w14:textId="77777777" w:rsidR="00DC2DC5" w:rsidRPr="003E076D" w:rsidRDefault="00DC2DC5" w:rsidP="00DC2DC5">
      <w:pPr>
        <w:pStyle w:val="ListParagraph"/>
        <w:widowControl/>
        <w:numPr>
          <w:ilvl w:val="0"/>
          <w:numId w:val="10"/>
        </w:numPr>
        <w:autoSpaceDE/>
        <w:autoSpaceDN/>
        <w:spacing w:after="160" w:line="259" w:lineRule="auto"/>
        <w:jc w:val="both"/>
        <w:rPr>
          <w:sz w:val="24"/>
          <w:szCs w:val="24"/>
        </w:rPr>
      </w:pPr>
      <w:r w:rsidRPr="003E076D">
        <w:rPr>
          <w:sz w:val="24"/>
          <w:szCs w:val="24"/>
        </w:rPr>
        <w:lastRenderedPageBreak/>
        <w:t>Develop detailed component diagrams or class diagrams to specify the structure and behavior of each component.</w:t>
      </w:r>
    </w:p>
    <w:p w14:paraId="03A840A4" w14:textId="77777777" w:rsidR="00DC2DC5" w:rsidRPr="003E076D" w:rsidRDefault="00DC2DC5" w:rsidP="00DC2DC5">
      <w:pPr>
        <w:pStyle w:val="ListParagraph"/>
        <w:widowControl/>
        <w:numPr>
          <w:ilvl w:val="0"/>
          <w:numId w:val="10"/>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68C47D50" w14:textId="77777777" w:rsidR="00DC2DC5" w:rsidRPr="003E076D" w:rsidRDefault="00DC2DC5" w:rsidP="00DC2DC5">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55084692" w14:textId="77777777" w:rsidR="00DC2DC5" w:rsidRPr="003E076D" w:rsidRDefault="00DC2DC5" w:rsidP="00DC2DC5">
      <w:pPr>
        <w:jc w:val="both"/>
        <w:rPr>
          <w:b/>
          <w:bCs/>
          <w:sz w:val="24"/>
          <w:szCs w:val="24"/>
        </w:rPr>
      </w:pPr>
      <w:r w:rsidRPr="003E076D">
        <w:rPr>
          <w:b/>
          <w:bCs/>
          <w:sz w:val="24"/>
          <w:szCs w:val="24"/>
        </w:rPr>
        <w:t>Understand Requirements:</w:t>
      </w:r>
    </w:p>
    <w:p w14:paraId="39882715" w14:textId="77777777" w:rsidR="00DC2DC5" w:rsidRPr="003E076D" w:rsidRDefault="00DC2DC5" w:rsidP="00DC2DC5">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37501484" w14:textId="77777777" w:rsidR="00DC2DC5" w:rsidRPr="003E076D" w:rsidRDefault="00DC2DC5" w:rsidP="00DC2DC5">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162FD529" w14:textId="77777777" w:rsidR="00DC2DC5" w:rsidRPr="003E076D" w:rsidRDefault="00DC2DC5" w:rsidP="00DC2DC5">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44114B21" w14:textId="77777777" w:rsidR="00DC2DC5" w:rsidRPr="003E076D" w:rsidRDefault="00DC2DC5" w:rsidP="00DC2DC5">
      <w:pPr>
        <w:jc w:val="both"/>
        <w:rPr>
          <w:b/>
          <w:bCs/>
          <w:sz w:val="24"/>
          <w:szCs w:val="24"/>
        </w:rPr>
      </w:pPr>
      <w:r w:rsidRPr="003E076D">
        <w:rPr>
          <w:b/>
          <w:bCs/>
          <w:sz w:val="24"/>
          <w:szCs w:val="24"/>
        </w:rPr>
        <w:t>Define System Architecture:</w:t>
      </w:r>
    </w:p>
    <w:p w14:paraId="667C0488" w14:textId="77777777" w:rsidR="00DC2DC5" w:rsidRPr="003E076D" w:rsidRDefault="00DC2DC5" w:rsidP="00DC2DC5">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3EC6C38D" w14:textId="77777777" w:rsidR="00DC2DC5" w:rsidRPr="003E076D" w:rsidRDefault="00DC2DC5" w:rsidP="00DC2DC5">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6A48D282" w14:textId="77777777" w:rsidR="00DC2DC5" w:rsidRPr="003E076D" w:rsidRDefault="00DC2DC5" w:rsidP="00DC2DC5">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06C0C0B6" w14:textId="77777777" w:rsidR="00DC2DC5" w:rsidRPr="003E076D" w:rsidRDefault="00DC2DC5" w:rsidP="00DC2DC5">
      <w:pPr>
        <w:jc w:val="both"/>
        <w:rPr>
          <w:b/>
          <w:bCs/>
          <w:sz w:val="24"/>
          <w:szCs w:val="24"/>
        </w:rPr>
      </w:pPr>
      <w:r w:rsidRPr="003E076D">
        <w:rPr>
          <w:b/>
          <w:bCs/>
          <w:sz w:val="24"/>
          <w:szCs w:val="24"/>
        </w:rPr>
        <w:t>Design Data Model:</w:t>
      </w:r>
    </w:p>
    <w:p w14:paraId="2BADC6C8" w14:textId="77777777" w:rsidR="00DC2DC5" w:rsidRPr="003E076D" w:rsidRDefault="00DC2DC5" w:rsidP="00DC2DC5">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44AFB721" w14:textId="77777777" w:rsidR="00DC2DC5" w:rsidRPr="003E076D" w:rsidRDefault="00DC2DC5" w:rsidP="00DC2DC5">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241149FA" w14:textId="77777777" w:rsidR="00DC2DC5" w:rsidRPr="003E076D" w:rsidRDefault="00DC2DC5" w:rsidP="00DC2DC5">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464FBF41" w14:textId="77777777" w:rsidR="00DC2DC5" w:rsidRPr="003E076D" w:rsidRDefault="00DC2DC5" w:rsidP="00DC2DC5">
      <w:pPr>
        <w:jc w:val="both"/>
        <w:rPr>
          <w:b/>
          <w:bCs/>
          <w:sz w:val="24"/>
          <w:szCs w:val="24"/>
        </w:rPr>
      </w:pPr>
      <w:r w:rsidRPr="003E076D">
        <w:rPr>
          <w:b/>
          <w:bCs/>
          <w:sz w:val="24"/>
          <w:szCs w:val="24"/>
        </w:rPr>
        <w:t>Define Component Interfaces:</w:t>
      </w:r>
    </w:p>
    <w:p w14:paraId="7C690CBB" w14:textId="77777777" w:rsidR="00DC2DC5" w:rsidRPr="003E076D" w:rsidRDefault="00DC2DC5" w:rsidP="00DC2DC5">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651A6641" w14:textId="77777777" w:rsidR="00DC2DC5" w:rsidRPr="003E076D" w:rsidRDefault="00DC2DC5" w:rsidP="00DC2DC5">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40D1C36D" w14:textId="77777777" w:rsidR="00DC2DC5" w:rsidRPr="003E076D" w:rsidRDefault="00DC2DC5" w:rsidP="00DC2DC5">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4A42F115" w14:textId="77777777" w:rsidR="00DC2DC5" w:rsidRPr="003E076D" w:rsidRDefault="00DC2DC5" w:rsidP="00DC2DC5">
      <w:pPr>
        <w:jc w:val="both"/>
        <w:rPr>
          <w:b/>
          <w:bCs/>
          <w:sz w:val="24"/>
          <w:szCs w:val="24"/>
        </w:rPr>
      </w:pPr>
      <w:r w:rsidRPr="003E076D">
        <w:rPr>
          <w:b/>
          <w:bCs/>
          <w:sz w:val="24"/>
          <w:szCs w:val="24"/>
        </w:rPr>
        <w:t>Design Module Structure:</w:t>
      </w:r>
    </w:p>
    <w:p w14:paraId="05278D39" w14:textId="77777777" w:rsidR="00DC2DC5" w:rsidRPr="003E076D" w:rsidRDefault="00DC2DC5" w:rsidP="00DC2DC5">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596167F9" w14:textId="77777777" w:rsidR="00DC2DC5" w:rsidRPr="003E076D" w:rsidRDefault="00DC2DC5" w:rsidP="00DC2DC5">
      <w:pPr>
        <w:pStyle w:val="ListParagraph"/>
        <w:widowControl/>
        <w:numPr>
          <w:ilvl w:val="0"/>
          <w:numId w:val="21"/>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08DE9201" w14:textId="77777777" w:rsidR="00DC2DC5" w:rsidRPr="003E076D" w:rsidRDefault="00DC2DC5" w:rsidP="00DC2DC5">
      <w:pPr>
        <w:pStyle w:val="ListParagraph"/>
        <w:widowControl/>
        <w:numPr>
          <w:ilvl w:val="0"/>
          <w:numId w:val="21"/>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5D93DBF8" w14:textId="77777777" w:rsidR="00DC2DC5" w:rsidRPr="003E076D" w:rsidRDefault="00DC2DC5" w:rsidP="00DC2DC5">
      <w:pPr>
        <w:jc w:val="both"/>
        <w:rPr>
          <w:b/>
          <w:bCs/>
          <w:sz w:val="24"/>
          <w:szCs w:val="24"/>
        </w:rPr>
      </w:pPr>
      <w:r w:rsidRPr="003E076D">
        <w:rPr>
          <w:b/>
          <w:bCs/>
          <w:sz w:val="24"/>
          <w:szCs w:val="24"/>
        </w:rPr>
        <w:t>Specify System Behavior:</w:t>
      </w:r>
    </w:p>
    <w:p w14:paraId="0C6AAE5C" w14:textId="77777777" w:rsidR="00DC2DC5" w:rsidRPr="003E076D" w:rsidRDefault="00DC2DC5" w:rsidP="00DC2DC5">
      <w:pPr>
        <w:pStyle w:val="ListParagraph"/>
        <w:widowControl/>
        <w:numPr>
          <w:ilvl w:val="0"/>
          <w:numId w:val="22"/>
        </w:numPr>
        <w:autoSpaceDE/>
        <w:autoSpaceDN/>
        <w:spacing w:after="160" w:line="259" w:lineRule="auto"/>
        <w:jc w:val="both"/>
        <w:rPr>
          <w:sz w:val="24"/>
          <w:szCs w:val="24"/>
        </w:rPr>
      </w:pPr>
      <w:r w:rsidRPr="003E076D">
        <w:rPr>
          <w:sz w:val="24"/>
          <w:szCs w:val="24"/>
        </w:rPr>
        <w:lastRenderedPageBreak/>
        <w:t>Define the behavior of the system in response to different inputs, events, and scenarios.</w:t>
      </w:r>
    </w:p>
    <w:p w14:paraId="73AFBD29" w14:textId="77777777" w:rsidR="00DC2DC5" w:rsidRPr="003E076D" w:rsidRDefault="00DC2DC5" w:rsidP="00DC2DC5">
      <w:pPr>
        <w:pStyle w:val="ListParagraph"/>
        <w:widowControl/>
        <w:numPr>
          <w:ilvl w:val="0"/>
          <w:numId w:val="22"/>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37F8C182" w14:textId="77777777" w:rsidR="00DC2DC5" w:rsidRPr="003E076D" w:rsidRDefault="00DC2DC5" w:rsidP="00DC2DC5">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5D247C8E" w14:textId="77777777" w:rsidR="00DC2DC5" w:rsidRPr="003E076D" w:rsidRDefault="00DC2DC5" w:rsidP="00DC2DC5">
      <w:pPr>
        <w:jc w:val="both"/>
        <w:rPr>
          <w:b/>
          <w:bCs/>
          <w:sz w:val="24"/>
          <w:szCs w:val="24"/>
        </w:rPr>
      </w:pPr>
      <w:r w:rsidRPr="003E076D">
        <w:rPr>
          <w:b/>
          <w:bCs/>
          <w:sz w:val="24"/>
          <w:szCs w:val="24"/>
        </w:rPr>
        <w:t>Consider Non-Functional Requirements:</w:t>
      </w:r>
    </w:p>
    <w:p w14:paraId="5BCB35BE" w14:textId="77777777" w:rsidR="00DC2DC5" w:rsidRPr="003E076D" w:rsidRDefault="00DC2DC5" w:rsidP="00DC2DC5">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1DD991EB" w14:textId="77777777" w:rsidR="00DC2DC5" w:rsidRPr="003E076D" w:rsidRDefault="00DC2DC5" w:rsidP="00DC2DC5">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3EBF9A52" w14:textId="77777777" w:rsidR="00DC2DC5" w:rsidRPr="003E076D" w:rsidRDefault="00DC2DC5" w:rsidP="00DC2DC5">
      <w:pPr>
        <w:jc w:val="both"/>
        <w:rPr>
          <w:b/>
          <w:bCs/>
          <w:sz w:val="24"/>
          <w:szCs w:val="24"/>
        </w:rPr>
      </w:pPr>
      <w:r w:rsidRPr="003E076D">
        <w:rPr>
          <w:b/>
          <w:bCs/>
          <w:sz w:val="24"/>
          <w:szCs w:val="24"/>
        </w:rPr>
        <w:t>Evaluate Design Decisions:</w:t>
      </w:r>
    </w:p>
    <w:p w14:paraId="57900D3C" w14:textId="77777777" w:rsidR="00DC2DC5" w:rsidRPr="003E076D" w:rsidRDefault="00DC2DC5" w:rsidP="00DC2DC5">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4C58A1A5" w14:textId="77777777" w:rsidR="00DC2DC5" w:rsidRPr="003E076D" w:rsidRDefault="00DC2DC5" w:rsidP="00DC2DC5">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7F3E1187" w14:textId="77777777" w:rsidR="00DC2DC5" w:rsidRPr="003E076D" w:rsidRDefault="00DC2DC5" w:rsidP="00DC2DC5">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0B33590A" w14:textId="77777777" w:rsidR="00DC2DC5" w:rsidRPr="003E076D" w:rsidRDefault="00DC2DC5" w:rsidP="00DC2DC5">
      <w:pPr>
        <w:jc w:val="both"/>
        <w:rPr>
          <w:b/>
          <w:bCs/>
          <w:sz w:val="24"/>
          <w:szCs w:val="24"/>
        </w:rPr>
      </w:pPr>
      <w:r w:rsidRPr="003E076D">
        <w:rPr>
          <w:b/>
          <w:bCs/>
          <w:sz w:val="24"/>
          <w:szCs w:val="24"/>
        </w:rPr>
        <w:t>Document Design Artifacts:</w:t>
      </w:r>
    </w:p>
    <w:p w14:paraId="4BEB84D0" w14:textId="77777777" w:rsidR="00DC2DC5" w:rsidRPr="003E076D" w:rsidRDefault="00DC2DC5" w:rsidP="00DC2DC5">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2552F189" w14:textId="77777777" w:rsidR="00DC2DC5" w:rsidRPr="003E076D" w:rsidRDefault="00DC2DC5" w:rsidP="00DC2DC5">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7A08E3AA" w14:textId="77777777" w:rsidR="00DC2DC5" w:rsidRPr="003E076D" w:rsidRDefault="00DC2DC5" w:rsidP="00DC2DC5">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4212FB3A" w14:textId="77777777" w:rsidR="00DC2DC5" w:rsidRPr="003E076D" w:rsidRDefault="00DC2DC5" w:rsidP="00DC2DC5">
      <w:pPr>
        <w:jc w:val="both"/>
        <w:rPr>
          <w:b/>
          <w:bCs/>
          <w:sz w:val="24"/>
          <w:szCs w:val="24"/>
        </w:rPr>
      </w:pPr>
      <w:r w:rsidRPr="003E076D">
        <w:rPr>
          <w:b/>
          <w:bCs/>
          <w:sz w:val="24"/>
          <w:szCs w:val="24"/>
        </w:rPr>
        <w:t>Iterate and Refine:</w:t>
      </w:r>
    </w:p>
    <w:p w14:paraId="6D3CAD52" w14:textId="77777777" w:rsidR="00DC2DC5" w:rsidRPr="003E076D" w:rsidRDefault="00DC2DC5" w:rsidP="00DC2DC5">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4BD2070B" w14:textId="77777777" w:rsidR="00DC2DC5" w:rsidRPr="003E076D" w:rsidRDefault="00DC2DC5" w:rsidP="00DC2DC5">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53650C55" w14:textId="77777777" w:rsidR="00DC2DC5" w:rsidRDefault="00DC2DC5" w:rsidP="00DC2DC5">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669702D3" w14:textId="77777777" w:rsidR="00DC2DC5" w:rsidRPr="003E076D" w:rsidRDefault="00DC2DC5" w:rsidP="00DC2DC5">
      <w:pPr>
        <w:jc w:val="both"/>
        <w:rPr>
          <w:sz w:val="24"/>
          <w:szCs w:val="24"/>
        </w:rPr>
      </w:pPr>
    </w:p>
    <w:p w14:paraId="4A5452B6" w14:textId="77777777" w:rsidR="00DC2DC5" w:rsidRDefault="00DC2DC5" w:rsidP="00DC2DC5">
      <w:pPr>
        <w:jc w:val="both"/>
        <w:rPr>
          <w:b/>
          <w:bCs/>
          <w:sz w:val="28"/>
        </w:rPr>
      </w:pPr>
      <w:r w:rsidRPr="003E076D">
        <w:rPr>
          <w:b/>
          <w:bCs/>
          <w:sz w:val="28"/>
        </w:rPr>
        <w:t>Data Flow</w:t>
      </w:r>
      <w:r>
        <w:rPr>
          <w:b/>
          <w:bCs/>
          <w:sz w:val="28"/>
        </w:rPr>
        <w:t xml:space="preserve"> </w:t>
      </w:r>
      <w:r w:rsidRPr="003E076D">
        <w:rPr>
          <w:b/>
          <w:bCs/>
          <w:sz w:val="28"/>
        </w:rPr>
        <w:t>Diagram</w:t>
      </w:r>
    </w:p>
    <w:p w14:paraId="1FF5E5D6" w14:textId="77777777" w:rsidR="00DC2DC5" w:rsidRPr="003E076D" w:rsidRDefault="00DC2DC5" w:rsidP="00DC2DC5">
      <w:pPr>
        <w:jc w:val="both"/>
        <w:rPr>
          <w:b/>
          <w:bCs/>
          <w:sz w:val="28"/>
        </w:rPr>
      </w:pPr>
    </w:p>
    <w:p w14:paraId="377F14CA" w14:textId="77777777" w:rsidR="00DC2DC5" w:rsidRPr="003E076D" w:rsidRDefault="00DC2DC5" w:rsidP="00DC2DC5">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214D5F41" w14:textId="77777777" w:rsidR="00DC2DC5" w:rsidRPr="003E076D" w:rsidRDefault="00DC2DC5" w:rsidP="00DC2DC5">
      <w:pPr>
        <w:jc w:val="both"/>
        <w:rPr>
          <w:b/>
          <w:bCs/>
          <w:sz w:val="24"/>
          <w:szCs w:val="24"/>
        </w:rPr>
      </w:pPr>
      <w:r w:rsidRPr="003E076D">
        <w:rPr>
          <w:b/>
          <w:bCs/>
          <w:sz w:val="24"/>
          <w:szCs w:val="24"/>
        </w:rPr>
        <w:t>Processes:</w:t>
      </w:r>
    </w:p>
    <w:p w14:paraId="304BFA3C" w14:textId="77777777" w:rsidR="00DC2DC5" w:rsidRPr="003E076D" w:rsidRDefault="00DC2DC5" w:rsidP="00DC2DC5">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6DCB9D6C" w14:textId="77777777" w:rsidR="00DC2DC5" w:rsidRPr="003E076D" w:rsidRDefault="00DC2DC5" w:rsidP="00DC2DC5">
      <w:pPr>
        <w:pStyle w:val="ListParagraph"/>
        <w:widowControl/>
        <w:numPr>
          <w:ilvl w:val="0"/>
          <w:numId w:val="27"/>
        </w:numPr>
        <w:autoSpaceDE/>
        <w:autoSpaceDN/>
        <w:spacing w:after="160" w:line="259" w:lineRule="auto"/>
        <w:jc w:val="both"/>
        <w:rPr>
          <w:sz w:val="24"/>
          <w:szCs w:val="24"/>
        </w:rPr>
      </w:pPr>
      <w:r w:rsidRPr="003E076D">
        <w:rPr>
          <w:sz w:val="24"/>
          <w:szCs w:val="24"/>
        </w:rPr>
        <w:lastRenderedPageBreak/>
        <w:t>Each process performs a specific task or operation on the input data to produce output data.</w:t>
      </w:r>
    </w:p>
    <w:p w14:paraId="376318F8" w14:textId="77777777" w:rsidR="00DC2DC5" w:rsidRPr="003E076D" w:rsidRDefault="00DC2DC5" w:rsidP="00DC2DC5">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6FC1A8C0" w14:textId="77777777" w:rsidR="00DC2DC5" w:rsidRPr="003E076D" w:rsidRDefault="00DC2DC5" w:rsidP="00DC2DC5">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7373B29A" w14:textId="77777777" w:rsidR="00DC2DC5" w:rsidRPr="003E076D" w:rsidRDefault="00DC2DC5" w:rsidP="00DC2DC5">
      <w:pPr>
        <w:jc w:val="both"/>
        <w:rPr>
          <w:b/>
          <w:bCs/>
          <w:sz w:val="24"/>
          <w:szCs w:val="24"/>
        </w:rPr>
      </w:pPr>
      <w:r w:rsidRPr="003E076D">
        <w:rPr>
          <w:b/>
          <w:bCs/>
          <w:sz w:val="24"/>
          <w:szCs w:val="24"/>
        </w:rPr>
        <w:t>Data Flows:</w:t>
      </w:r>
    </w:p>
    <w:p w14:paraId="3897AAAB" w14:textId="77777777" w:rsidR="00DC2DC5" w:rsidRPr="003E076D" w:rsidRDefault="00DC2DC5" w:rsidP="00DC2DC5">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2D7B2B2D" w14:textId="77777777" w:rsidR="00DC2DC5" w:rsidRPr="003E076D" w:rsidRDefault="00DC2DC5" w:rsidP="00DC2DC5">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69343B01" w14:textId="77777777" w:rsidR="00DC2DC5" w:rsidRPr="003E076D" w:rsidRDefault="00DC2DC5" w:rsidP="00DC2DC5">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13C89784" w14:textId="77777777" w:rsidR="00DC2DC5" w:rsidRPr="003E076D" w:rsidRDefault="00DC2DC5" w:rsidP="00DC2DC5">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116969FD" w14:textId="77777777" w:rsidR="00DC2DC5" w:rsidRPr="003E076D" w:rsidRDefault="00DC2DC5" w:rsidP="00DC2DC5">
      <w:pPr>
        <w:jc w:val="both"/>
        <w:rPr>
          <w:b/>
          <w:bCs/>
          <w:sz w:val="24"/>
          <w:szCs w:val="24"/>
        </w:rPr>
      </w:pPr>
      <w:r w:rsidRPr="003E076D">
        <w:rPr>
          <w:b/>
          <w:bCs/>
          <w:sz w:val="24"/>
          <w:szCs w:val="24"/>
        </w:rPr>
        <w:t>Data Stores:</w:t>
      </w:r>
    </w:p>
    <w:p w14:paraId="1413C9E2" w14:textId="77777777" w:rsidR="00DC2DC5" w:rsidRPr="003E076D" w:rsidRDefault="00DC2DC5" w:rsidP="00DC2DC5">
      <w:pPr>
        <w:pStyle w:val="ListParagraph"/>
        <w:widowControl/>
        <w:numPr>
          <w:ilvl w:val="0"/>
          <w:numId w:val="29"/>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563494B4" w14:textId="77777777" w:rsidR="00DC2DC5" w:rsidRPr="003E076D" w:rsidRDefault="00DC2DC5" w:rsidP="00DC2DC5">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3A39A0AC" w14:textId="77777777" w:rsidR="00DC2DC5" w:rsidRPr="003E076D" w:rsidRDefault="00DC2DC5" w:rsidP="00DC2DC5">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4FD5B3CF" w14:textId="77777777" w:rsidR="00DC2DC5" w:rsidRPr="003E076D" w:rsidRDefault="00DC2DC5" w:rsidP="00DC2DC5">
      <w:pPr>
        <w:pStyle w:val="ListParagraph"/>
        <w:widowControl/>
        <w:numPr>
          <w:ilvl w:val="0"/>
          <w:numId w:val="29"/>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545FF76C" w14:textId="77777777" w:rsidR="00DC2DC5" w:rsidRPr="003E076D" w:rsidRDefault="00DC2DC5" w:rsidP="00DC2DC5">
      <w:pPr>
        <w:jc w:val="both"/>
        <w:rPr>
          <w:b/>
          <w:bCs/>
          <w:sz w:val="24"/>
          <w:szCs w:val="24"/>
        </w:rPr>
      </w:pPr>
      <w:r w:rsidRPr="003E076D">
        <w:rPr>
          <w:b/>
          <w:bCs/>
          <w:sz w:val="24"/>
          <w:szCs w:val="24"/>
        </w:rPr>
        <w:t>External Entities:</w:t>
      </w:r>
    </w:p>
    <w:p w14:paraId="00A3C14E" w14:textId="77777777" w:rsidR="00DC2DC5" w:rsidRPr="003E076D" w:rsidRDefault="00DC2DC5" w:rsidP="00DC2DC5">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253B835C" w14:textId="77777777" w:rsidR="00DC2DC5" w:rsidRPr="003E076D" w:rsidRDefault="00DC2DC5" w:rsidP="00DC2DC5">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772B38D6" w14:textId="77777777" w:rsidR="00DC2DC5" w:rsidRPr="003E076D" w:rsidRDefault="00DC2DC5" w:rsidP="00DC2DC5">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50305BF8" w14:textId="77777777" w:rsidR="00DC2DC5" w:rsidRPr="003E076D" w:rsidRDefault="00DC2DC5" w:rsidP="00DC2DC5">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6A4522D1" w14:textId="77777777" w:rsidR="00DC2DC5" w:rsidRPr="003E076D" w:rsidRDefault="00DC2DC5" w:rsidP="00DC2DC5">
      <w:pPr>
        <w:jc w:val="both"/>
        <w:rPr>
          <w:b/>
          <w:bCs/>
          <w:sz w:val="24"/>
          <w:szCs w:val="24"/>
        </w:rPr>
      </w:pPr>
      <w:r w:rsidRPr="003E076D">
        <w:rPr>
          <w:b/>
          <w:bCs/>
          <w:sz w:val="24"/>
          <w:szCs w:val="24"/>
        </w:rPr>
        <w:t>Data Flow Paths:</w:t>
      </w:r>
    </w:p>
    <w:p w14:paraId="79559113" w14:textId="77777777" w:rsidR="00DC2DC5" w:rsidRPr="003E076D" w:rsidRDefault="00DC2DC5" w:rsidP="00DC2DC5">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62AB8E58" w14:textId="77777777" w:rsidR="00DC2DC5" w:rsidRPr="003E076D" w:rsidRDefault="00DC2DC5" w:rsidP="00DC2DC5">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6A80BD54" w14:textId="77777777" w:rsidR="00DC2DC5" w:rsidRPr="003E076D" w:rsidRDefault="00DC2DC5" w:rsidP="00DC2DC5">
      <w:pPr>
        <w:pStyle w:val="ListParagraph"/>
        <w:widowControl/>
        <w:numPr>
          <w:ilvl w:val="0"/>
          <w:numId w:val="31"/>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67EC26EA" w14:textId="77777777" w:rsidR="00DC2DC5" w:rsidRPr="003E076D" w:rsidRDefault="00DC2DC5" w:rsidP="00DC2DC5">
      <w:pPr>
        <w:jc w:val="both"/>
        <w:rPr>
          <w:b/>
          <w:bCs/>
          <w:sz w:val="24"/>
          <w:szCs w:val="24"/>
        </w:rPr>
      </w:pPr>
      <w:r w:rsidRPr="003E076D">
        <w:rPr>
          <w:b/>
          <w:bCs/>
          <w:sz w:val="24"/>
          <w:szCs w:val="24"/>
        </w:rPr>
        <w:t>Levels of Detail:</w:t>
      </w:r>
    </w:p>
    <w:p w14:paraId="699DD252" w14:textId="77777777" w:rsidR="00DC2DC5" w:rsidRPr="003E076D" w:rsidRDefault="00DC2DC5" w:rsidP="00DC2DC5">
      <w:pPr>
        <w:pStyle w:val="ListParagraph"/>
        <w:widowControl/>
        <w:numPr>
          <w:ilvl w:val="0"/>
          <w:numId w:val="32"/>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669A8288" w14:textId="77777777" w:rsidR="00DC2DC5" w:rsidRPr="003E076D" w:rsidRDefault="00DC2DC5" w:rsidP="00DC2DC5">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508E8714" w14:textId="77777777" w:rsidR="00DC2DC5" w:rsidRPr="003E076D" w:rsidRDefault="00DC2DC5" w:rsidP="00DC2DC5">
      <w:pPr>
        <w:pStyle w:val="ListParagraph"/>
        <w:widowControl/>
        <w:numPr>
          <w:ilvl w:val="0"/>
          <w:numId w:val="32"/>
        </w:numPr>
        <w:autoSpaceDE/>
        <w:autoSpaceDN/>
        <w:spacing w:after="160" w:line="259" w:lineRule="auto"/>
        <w:jc w:val="both"/>
        <w:rPr>
          <w:sz w:val="24"/>
          <w:szCs w:val="24"/>
        </w:rPr>
      </w:pPr>
      <w:r w:rsidRPr="003E076D">
        <w:rPr>
          <w:sz w:val="24"/>
          <w:szCs w:val="24"/>
        </w:rPr>
        <w:lastRenderedPageBreak/>
        <w:t>Lower-level DFDs provide more detailed views of specific processes or subsystems, breaking down complex processes into smaller components.</w:t>
      </w:r>
    </w:p>
    <w:p w14:paraId="06E0E4C8" w14:textId="77777777" w:rsidR="00DC2DC5" w:rsidRPr="003E076D" w:rsidRDefault="00DC2DC5" w:rsidP="00DC2DC5">
      <w:pPr>
        <w:jc w:val="both"/>
        <w:rPr>
          <w:b/>
          <w:bCs/>
          <w:sz w:val="24"/>
          <w:szCs w:val="24"/>
        </w:rPr>
      </w:pPr>
      <w:r w:rsidRPr="003E076D">
        <w:rPr>
          <w:b/>
          <w:bCs/>
          <w:sz w:val="24"/>
          <w:szCs w:val="24"/>
        </w:rPr>
        <w:t>Context Diagram:</w:t>
      </w:r>
    </w:p>
    <w:p w14:paraId="7CB59050" w14:textId="77777777" w:rsidR="00DC2DC5" w:rsidRPr="003E076D" w:rsidRDefault="00DC2DC5" w:rsidP="00DC2DC5">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5C6E4E16" w14:textId="77777777" w:rsidR="00DC2DC5" w:rsidRPr="003E076D" w:rsidRDefault="00DC2DC5" w:rsidP="00DC2DC5">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0EB69A1B" w14:textId="77777777" w:rsidR="00DC2DC5" w:rsidRDefault="00DC2DC5" w:rsidP="00DC2DC5">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0E42B7CE" w14:textId="77777777" w:rsidR="00DC2DC5" w:rsidRPr="00DA1911" w:rsidRDefault="00DC2DC5" w:rsidP="00DC2DC5">
      <w:pPr>
        <w:widowControl/>
        <w:autoSpaceDE/>
        <w:autoSpaceDN/>
        <w:spacing w:after="160" w:line="259" w:lineRule="auto"/>
        <w:jc w:val="both"/>
        <w:rPr>
          <w:sz w:val="24"/>
          <w:szCs w:val="24"/>
        </w:rPr>
      </w:pPr>
    </w:p>
    <w:p w14:paraId="309223F1" w14:textId="77777777" w:rsidR="00DC2DC5" w:rsidRPr="003E076D" w:rsidRDefault="00DC2DC5" w:rsidP="00DC2DC5">
      <w:pPr>
        <w:jc w:val="both"/>
        <w:rPr>
          <w:b/>
          <w:bCs/>
          <w:sz w:val="28"/>
        </w:rPr>
      </w:pPr>
      <w:r w:rsidRPr="003E076D">
        <w:rPr>
          <w:b/>
          <w:bCs/>
          <w:sz w:val="28"/>
        </w:rPr>
        <w:t>DFD Diagrams</w:t>
      </w:r>
    </w:p>
    <w:bookmarkEnd w:id="0"/>
    <w:p w14:paraId="78D27F5C" w14:textId="77777777" w:rsidR="00DC2DC5" w:rsidRDefault="00DC2DC5" w:rsidP="00DC2DC5"/>
    <w:p w14:paraId="5FEF39D3" w14:textId="77777777" w:rsidR="00DC2DC5" w:rsidRDefault="00DC2DC5" w:rsidP="00DC2DC5">
      <w:pPr>
        <w:rPr>
          <w:b/>
          <w:sz w:val="24"/>
          <w:szCs w:val="24"/>
        </w:rPr>
      </w:pPr>
      <w:r>
        <w:rPr>
          <w:b/>
          <w:sz w:val="24"/>
          <w:szCs w:val="24"/>
        </w:rPr>
        <w:t>Data Flow Diagram for Admin</w:t>
      </w:r>
    </w:p>
    <w:p w14:paraId="778A325C" w14:textId="77777777" w:rsidR="00DC2DC5" w:rsidRDefault="00DC2DC5" w:rsidP="00DC2DC5">
      <w:pPr>
        <w:rPr>
          <w:b/>
          <w:sz w:val="24"/>
          <w:szCs w:val="24"/>
        </w:rPr>
      </w:pPr>
    </w:p>
    <w:p w14:paraId="0BBAE40B" w14:textId="77777777" w:rsidR="00DC2DC5" w:rsidRDefault="00DC2DC5" w:rsidP="00DC2DC5">
      <w:pPr>
        <w:rPr>
          <w:b/>
          <w:sz w:val="24"/>
          <w:szCs w:val="24"/>
        </w:rPr>
      </w:pPr>
      <w:r>
        <w:rPr>
          <w:b/>
          <w:noProof/>
          <w:sz w:val="24"/>
          <w:szCs w:val="24"/>
          <w:lang w:bidi="ar-SA"/>
        </w:rPr>
        <w:lastRenderedPageBreak/>
        <w:drawing>
          <wp:inline distT="0" distB="0" distL="114300" distR="114300" wp14:anchorId="22A1263F" wp14:editId="1B44FDAE">
            <wp:extent cx="5922010" cy="8738235"/>
            <wp:effectExtent l="19050" t="0" r="2428" b="0"/>
            <wp:docPr id="26" name="Picture 6" descr="SIMAdmin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SIMAdminDFD"/>
                    <pic:cNvPicPr>
                      <a:picLocks noChangeAspect="1"/>
                    </pic:cNvPicPr>
                  </pic:nvPicPr>
                  <pic:blipFill>
                    <a:blip r:embed="rId10"/>
                    <a:stretch>
                      <a:fillRect/>
                    </a:stretch>
                  </pic:blipFill>
                  <pic:spPr>
                    <a:xfrm>
                      <a:off x="0" y="0"/>
                      <a:ext cx="5927725" cy="8746825"/>
                    </a:xfrm>
                    <a:prstGeom prst="rect">
                      <a:avLst/>
                    </a:prstGeom>
                  </pic:spPr>
                </pic:pic>
              </a:graphicData>
            </a:graphic>
          </wp:inline>
        </w:drawing>
      </w:r>
    </w:p>
    <w:p w14:paraId="1BCB2DC6" w14:textId="77777777" w:rsidR="00DC2DC5" w:rsidRDefault="00DC2DC5" w:rsidP="00DC2DC5">
      <w:pPr>
        <w:rPr>
          <w:b/>
          <w:sz w:val="24"/>
          <w:szCs w:val="24"/>
        </w:rPr>
      </w:pPr>
    </w:p>
    <w:p w14:paraId="5CA7CC1C" w14:textId="77777777" w:rsidR="00DC2DC5" w:rsidRDefault="00DC2DC5" w:rsidP="00DC2DC5">
      <w:pPr>
        <w:rPr>
          <w:b/>
          <w:sz w:val="24"/>
          <w:szCs w:val="24"/>
        </w:rPr>
      </w:pPr>
    </w:p>
    <w:p w14:paraId="2C4E3D71" w14:textId="77777777" w:rsidR="00DC2DC5" w:rsidRDefault="00DC2DC5" w:rsidP="00DC2DC5">
      <w:pPr>
        <w:rPr>
          <w:b/>
          <w:sz w:val="24"/>
          <w:szCs w:val="24"/>
        </w:rPr>
      </w:pPr>
    </w:p>
    <w:p w14:paraId="5097E7C6" w14:textId="77777777" w:rsidR="00DC2DC5" w:rsidRDefault="00DC2DC5" w:rsidP="00DC2DC5">
      <w:pPr>
        <w:rPr>
          <w:b/>
          <w:sz w:val="24"/>
          <w:szCs w:val="24"/>
        </w:rPr>
      </w:pPr>
      <w:r>
        <w:rPr>
          <w:b/>
          <w:sz w:val="24"/>
          <w:szCs w:val="24"/>
        </w:rPr>
        <w:lastRenderedPageBreak/>
        <w:t>DFD For Faculty</w:t>
      </w:r>
    </w:p>
    <w:p w14:paraId="6EA37AF5" w14:textId="77777777" w:rsidR="00DC2DC5" w:rsidRDefault="00DC2DC5" w:rsidP="00DC2DC5">
      <w:pPr>
        <w:rPr>
          <w:b/>
          <w:sz w:val="24"/>
          <w:szCs w:val="24"/>
        </w:rPr>
      </w:pPr>
    </w:p>
    <w:p w14:paraId="10B0F5A7" w14:textId="77777777" w:rsidR="00DC2DC5" w:rsidRDefault="00DC2DC5" w:rsidP="00DC2DC5">
      <w:pPr>
        <w:rPr>
          <w:b/>
          <w:sz w:val="24"/>
          <w:szCs w:val="24"/>
        </w:rPr>
      </w:pPr>
    </w:p>
    <w:p w14:paraId="6FCCC9D4" w14:textId="77777777" w:rsidR="00DC2DC5" w:rsidRDefault="00DC2DC5" w:rsidP="00DC2DC5">
      <w:pPr>
        <w:rPr>
          <w:b/>
          <w:sz w:val="24"/>
          <w:szCs w:val="24"/>
        </w:rPr>
      </w:pPr>
      <w:r>
        <w:rPr>
          <w:b/>
          <w:noProof/>
          <w:sz w:val="24"/>
          <w:szCs w:val="24"/>
          <w:lang w:bidi="ar-SA"/>
        </w:rPr>
        <w:drawing>
          <wp:inline distT="0" distB="0" distL="114300" distR="114300" wp14:anchorId="40C4B7EE" wp14:editId="55D0F662">
            <wp:extent cx="6045200" cy="6581775"/>
            <wp:effectExtent l="19050" t="0" r="0" b="0"/>
            <wp:docPr id="27" name="Picture 15" descr="SIMTeache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descr="SIMTeacherDFD"/>
                    <pic:cNvPicPr>
                      <a:picLocks noChangeAspect="1"/>
                    </pic:cNvPicPr>
                  </pic:nvPicPr>
                  <pic:blipFill>
                    <a:blip r:embed="rId11"/>
                    <a:stretch>
                      <a:fillRect/>
                    </a:stretch>
                  </pic:blipFill>
                  <pic:spPr>
                    <a:xfrm>
                      <a:off x="0" y="0"/>
                      <a:ext cx="6054090" cy="6591504"/>
                    </a:xfrm>
                    <a:prstGeom prst="rect">
                      <a:avLst/>
                    </a:prstGeom>
                  </pic:spPr>
                </pic:pic>
              </a:graphicData>
            </a:graphic>
          </wp:inline>
        </w:drawing>
      </w:r>
    </w:p>
    <w:p w14:paraId="1E67B2C5" w14:textId="77777777" w:rsidR="00DC2DC5" w:rsidRDefault="00DC2DC5" w:rsidP="00DC2DC5">
      <w:pPr>
        <w:rPr>
          <w:b/>
          <w:sz w:val="24"/>
          <w:szCs w:val="24"/>
        </w:rPr>
      </w:pPr>
    </w:p>
    <w:p w14:paraId="0B41E0A6" w14:textId="77777777" w:rsidR="00DC2DC5" w:rsidRDefault="00DC2DC5" w:rsidP="00DC2DC5">
      <w:pPr>
        <w:rPr>
          <w:b/>
          <w:sz w:val="24"/>
          <w:szCs w:val="24"/>
        </w:rPr>
      </w:pPr>
    </w:p>
    <w:p w14:paraId="7953F2CE" w14:textId="77777777" w:rsidR="00DC2DC5" w:rsidRDefault="00DC2DC5" w:rsidP="00DC2DC5">
      <w:pPr>
        <w:rPr>
          <w:b/>
          <w:sz w:val="24"/>
          <w:szCs w:val="24"/>
        </w:rPr>
      </w:pPr>
    </w:p>
    <w:p w14:paraId="2496B303" w14:textId="77777777" w:rsidR="00DC2DC5" w:rsidRDefault="00DC2DC5" w:rsidP="00DC2DC5">
      <w:pPr>
        <w:rPr>
          <w:b/>
          <w:sz w:val="24"/>
          <w:szCs w:val="24"/>
        </w:rPr>
      </w:pPr>
    </w:p>
    <w:p w14:paraId="445E3C67" w14:textId="77777777" w:rsidR="00DC2DC5" w:rsidRDefault="00DC2DC5" w:rsidP="00DC2DC5">
      <w:pPr>
        <w:rPr>
          <w:b/>
          <w:sz w:val="24"/>
          <w:szCs w:val="24"/>
        </w:rPr>
      </w:pPr>
    </w:p>
    <w:p w14:paraId="6E400BBD" w14:textId="77777777" w:rsidR="00DC2DC5" w:rsidRDefault="00DC2DC5" w:rsidP="00DC2DC5">
      <w:pPr>
        <w:rPr>
          <w:b/>
          <w:sz w:val="24"/>
          <w:szCs w:val="24"/>
        </w:rPr>
      </w:pPr>
    </w:p>
    <w:p w14:paraId="2A0F4713" w14:textId="77777777" w:rsidR="00DC2DC5" w:rsidRDefault="00DC2DC5" w:rsidP="00DC2DC5">
      <w:pPr>
        <w:rPr>
          <w:b/>
          <w:sz w:val="24"/>
          <w:szCs w:val="24"/>
        </w:rPr>
      </w:pPr>
    </w:p>
    <w:p w14:paraId="27266FA8" w14:textId="77777777" w:rsidR="00DC2DC5" w:rsidRDefault="00DC2DC5" w:rsidP="00DC2DC5">
      <w:pPr>
        <w:rPr>
          <w:b/>
          <w:sz w:val="24"/>
          <w:szCs w:val="24"/>
        </w:rPr>
      </w:pPr>
    </w:p>
    <w:p w14:paraId="08964C03" w14:textId="77777777" w:rsidR="00DC2DC5" w:rsidRDefault="00DC2DC5" w:rsidP="00DC2DC5">
      <w:pPr>
        <w:rPr>
          <w:b/>
          <w:sz w:val="24"/>
          <w:szCs w:val="24"/>
        </w:rPr>
      </w:pPr>
    </w:p>
    <w:p w14:paraId="08EEC99D" w14:textId="77777777" w:rsidR="00DC2DC5" w:rsidRDefault="00DC2DC5" w:rsidP="00DC2DC5">
      <w:pPr>
        <w:rPr>
          <w:b/>
          <w:sz w:val="24"/>
          <w:szCs w:val="24"/>
        </w:rPr>
      </w:pPr>
    </w:p>
    <w:p w14:paraId="4BB93A31" w14:textId="77777777" w:rsidR="00DC2DC5" w:rsidRDefault="00DC2DC5" w:rsidP="00DC2DC5">
      <w:pPr>
        <w:rPr>
          <w:b/>
          <w:sz w:val="24"/>
          <w:szCs w:val="24"/>
        </w:rPr>
      </w:pPr>
    </w:p>
    <w:p w14:paraId="1BFA3F72" w14:textId="77777777" w:rsidR="00DC2DC5" w:rsidRDefault="00DC2DC5" w:rsidP="00DC2DC5">
      <w:pPr>
        <w:rPr>
          <w:b/>
          <w:sz w:val="24"/>
          <w:szCs w:val="24"/>
        </w:rPr>
      </w:pPr>
    </w:p>
    <w:p w14:paraId="6A60C37D" w14:textId="77777777" w:rsidR="00DC2DC5" w:rsidRDefault="00DC2DC5" w:rsidP="00DC2DC5">
      <w:pPr>
        <w:rPr>
          <w:b/>
          <w:sz w:val="24"/>
          <w:szCs w:val="24"/>
        </w:rPr>
      </w:pPr>
    </w:p>
    <w:p w14:paraId="1D3892C4" w14:textId="77777777" w:rsidR="00DC2DC5" w:rsidRDefault="00DC2DC5" w:rsidP="00DC2DC5">
      <w:pPr>
        <w:rPr>
          <w:b/>
          <w:sz w:val="24"/>
          <w:szCs w:val="24"/>
        </w:rPr>
      </w:pPr>
    </w:p>
    <w:p w14:paraId="1E632273" w14:textId="77777777" w:rsidR="00DC2DC5" w:rsidRDefault="00DC2DC5" w:rsidP="00DC2DC5">
      <w:pPr>
        <w:rPr>
          <w:b/>
          <w:sz w:val="24"/>
          <w:szCs w:val="24"/>
        </w:rPr>
      </w:pPr>
      <w:r>
        <w:rPr>
          <w:b/>
          <w:sz w:val="24"/>
          <w:szCs w:val="24"/>
        </w:rPr>
        <w:t>DFD for student</w:t>
      </w:r>
    </w:p>
    <w:p w14:paraId="5C2D66EC" w14:textId="77777777" w:rsidR="00DC2DC5" w:rsidRDefault="00DC2DC5" w:rsidP="00DC2DC5">
      <w:pPr>
        <w:rPr>
          <w:b/>
          <w:sz w:val="24"/>
          <w:szCs w:val="24"/>
        </w:rPr>
      </w:pPr>
    </w:p>
    <w:p w14:paraId="54D26112" w14:textId="77777777" w:rsidR="00DC2DC5" w:rsidRDefault="00DC2DC5" w:rsidP="00DC2DC5">
      <w:pPr>
        <w:rPr>
          <w:b/>
          <w:sz w:val="24"/>
          <w:szCs w:val="24"/>
        </w:rPr>
      </w:pPr>
    </w:p>
    <w:p w14:paraId="25E2DA9D" w14:textId="77777777" w:rsidR="00DC2DC5" w:rsidRDefault="00DC2DC5" w:rsidP="00DC2DC5">
      <w:pPr>
        <w:rPr>
          <w:b/>
          <w:sz w:val="24"/>
          <w:szCs w:val="24"/>
        </w:rPr>
      </w:pPr>
    </w:p>
    <w:p w14:paraId="0AE9822B" w14:textId="77777777" w:rsidR="00DC2DC5" w:rsidRDefault="00DC2DC5" w:rsidP="00DC2DC5">
      <w:pPr>
        <w:rPr>
          <w:b/>
          <w:sz w:val="24"/>
          <w:szCs w:val="24"/>
        </w:rPr>
      </w:pPr>
    </w:p>
    <w:p w14:paraId="3B3369E3" w14:textId="77777777" w:rsidR="00DC2DC5" w:rsidRDefault="00DC2DC5" w:rsidP="00DC2DC5">
      <w:pPr>
        <w:rPr>
          <w:b/>
          <w:sz w:val="24"/>
          <w:szCs w:val="24"/>
        </w:rPr>
      </w:pPr>
      <w:r>
        <w:rPr>
          <w:b/>
          <w:noProof/>
          <w:sz w:val="24"/>
          <w:szCs w:val="24"/>
          <w:lang w:bidi="ar-SA"/>
        </w:rPr>
        <w:drawing>
          <wp:inline distT="0" distB="0" distL="114300" distR="114300" wp14:anchorId="4C88EE09" wp14:editId="3C20A058">
            <wp:extent cx="6743700" cy="6141720"/>
            <wp:effectExtent l="19050" t="0" r="0" b="0"/>
            <wp:docPr id="28" name="Picture 20" descr="SIMStudent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descr="SIMStudentDFD"/>
                    <pic:cNvPicPr>
                      <a:picLocks noChangeAspect="1"/>
                    </pic:cNvPicPr>
                  </pic:nvPicPr>
                  <pic:blipFill>
                    <a:blip r:embed="rId12"/>
                    <a:stretch>
                      <a:fillRect/>
                    </a:stretch>
                  </pic:blipFill>
                  <pic:spPr>
                    <a:xfrm>
                      <a:off x="0" y="0"/>
                      <a:ext cx="6753860" cy="6150932"/>
                    </a:xfrm>
                    <a:prstGeom prst="rect">
                      <a:avLst/>
                    </a:prstGeom>
                  </pic:spPr>
                </pic:pic>
              </a:graphicData>
            </a:graphic>
          </wp:inline>
        </w:drawing>
      </w:r>
    </w:p>
    <w:p w14:paraId="7179A0AD" w14:textId="77777777" w:rsidR="00DC2DC5" w:rsidRPr="00EB76CF" w:rsidRDefault="00DC2DC5" w:rsidP="00DC2DC5">
      <w:pPr>
        <w:sectPr w:rsidR="00DC2DC5" w:rsidRPr="00EB76CF" w:rsidSect="00DC2DC5">
          <w:pgSz w:w="11910" w:h="17340"/>
          <w:pgMar w:top="1360" w:right="1560" w:bottom="1200" w:left="1580" w:header="0" w:footer="1014" w:gutter="0"/>
          <w:cols w:space="720"/>
        </w:sectPr>
      </w:pPr>
    </w:p>
    <w:p w14:paraId="7E703114" w14:textId="77777777" w:rsidR="00DC2DC5" w:rsidRPr="003E076D" w:rsidRDefault="00DC2DC5" w:rsidP="00DC2DC5">
      <w:pPr>
        <w:jc w:val="both"/>
        <w:rPr>
          <w:sz w:val="24"/>
          <w:szCs w:val="24"/>
        </w:rPr>
      </w:pPr>
      <w:bookmarkStart w:id="1" w:name="_Hlk165532488"/>
      <w:bookmarkStart w:id="2" w:name="_Hlk165451353"/>
      <w:r w:rsidRPr="003E076D">
        <w:rPr>
          <w:sz w:val="24"/>
          <w:szCs w:val="24"/>
        </w:rPr>
        <w:lastRenderedPageBreak/>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3117D550" w14:textId="77777777" w:rsidR="00DC2DC5" w:rsidRPr="003E076D" w:rsidRDefault="00DC2DC5" w:rsidP="00DC2DC5">
      <w:pPr>
        <w:jc w:val="both"/>
        <w:rPr>
          <w:b/>
          <w:bCs/>
          <w:sz w:val="32"/>
          <w:szCs w:val="32"/>
        </w:rPr>
      </w:pPr>
      <w:r w:rsidRPr="003E076D">
        <w:rPr>
          <w:b/>
          <w:bCs/>
          <w:sz w:val="32"/>
          <w:szCs w:val="32"/>
        </w:rPr>
        <w:t>Development</w:t>
      </w:r>
    </w:p>
    <w:p w14:paraId="7A5F1A14" w14:textId="77777777" w:rsidR="00DC2DC5" w:rsidRPr="003E076D" w:rsidRDefault="00DC2DC5" w:rsidP="00DC2DC5">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2D785E10" w14:textId="77777777" w:rsidR="00DC2DC5" w:rsidRPr="003E076D" w:rsidRDefault="00DC2DC5" w:rsidP="00DC2DC5">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7DBD5BC2" w14:textId="77777777" w:rsidR="00DC2DC5" w:rsidRPr="003E076D" w:rsidRDefault="00DC2DC5" w:rsidP="00DC2DC5">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64761A69" w14:textId="77777777" w:rsidR="00DC2DC5" w:rsidRPr="003E076D" w:rsidRDefault="00DC2DC5" w:rsidP="00DC2DC5">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21E00E94" w14:textId="77777777" w:rsidR="00DC2DC5" w:rsidRPr="003E076D" w:rsidRDefault="00DC2DC5" w:rsidP="00DC2DC5">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2B9C14D7" w14:textId="77777777" w:rsidR="00DC2DC5" w:rsidRPr="003E076D" w:rsidRDefault="00DC2DC5" w:rsidP="00DC2DC5">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1DD8441D" w14:textId="77777777" w:rsidR="00DC2DC5" w:rsidRPr="003E076D" w:rsidRDefault="00DC2DC5" w:rsidP="00DC2DC5">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0CB9D55E" w14:textId="77777777" w:rsidR="00DC2DC5" w:rsidRPr="003E076D" w:rsidRDefault="00DC2DC5" w:rsidP="00DC2DC5">
      <w:pPr>
        <w:jc w:val="both"/>
        <w:rPr>
          <w:b/>
          <w:bCs/>
          <w:sz w:val="24"/>
          <w:szCs w:val="24"/>
        </w:rPr>
      </w:pPr>
      <w:r w:rsidRPr="003E076D">
        <w:rPr>
          <w:b/>
          <w:bCs/>
          <w:sz w:val="24"/>
          <w:szCs w:val="24"/>
        </w:rPr>
        <w:t>Select Development Methodology:</w:t>
      </w:r>
    </w:p>
    <w:p w14:paraId="503B3FE7" w14:textId="77777777" w:rsidR="00DC2DC5" w:rsidRPr="003E076D" w:rsidRDefault="00DC2DC5" w:rsidP="00DC2DC5">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0C0F6912" w14:textId="77777777" w:rsidR="00DC2DC5" w:rsidRPr="003E076D" w:rsidRDefault="00DC2DC5" w:rsidP="00DC2DC5">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463E9D72" w14:textId="77777777" w:rsidR="00DC2DC5" w:rsidRPr="003E076D" w:rsidRDefault="00DC2DC5" w:rsidP="00DC2DC5">
      <w:pPr>
        <w:jc w:val="both"/>
        <w:rPr>
          <w:b/>
          <w:bCs/>
          <w:sz w:val="24"/>
          <w:szCs w:val="24"/>
        </w:rPr>
      </w:pPr>
      <w:r w:rsidRPr="003E076D">
        <w:rPr>
          <w:b/>
          <w:bCs/>
          <w:sz w:val="24"/>
          <w:szCs w:val="24"/>
        </w:rPr>
        <w:t>Setup Development Environment:</w:t>
      </w:r>
    </w:p>
    <w:p w14:paraId="6B2B0A4F" w14:textId="77777777" w:rsidR="00DC2DC5" w:rsidRPr="003E076D" w:rsidRDefault="00DC2DC5" w:rsidP="00DC2DC5">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6D37681D" w14:textId="77777777" w:rsidR="00DC2DC5" w:rsidRPr="003E076D" w:rsidRDefault="00DC2DC5" w:rsidP="00DC2DC5">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01A224A3" w14:textId="77777777" w:rsidR="00DC2DC5" w:rsidRPr="003E076D" w:rsidRDefault="00DC2DC5" w:rsidP="00DC2DC5">
      <w:pPr>
        <w:jc w:val="both"/>
        <w:rPr>
          <w:b/>
          <w:bCs/>
          <w:sz w:val="24"/>
          <w:szCs w:val="24"/>
        </w:rPr>
      </w:pPr>
      <w:r w:rsidRPr="003E076D">
        <w:rPr>
          <w:b/>
          <w:bCs/>
          <w:sz w:val="24"/>
          <w:szCs w:val="24"/>
        </w:rPr>
        <w:t>Write Code:</w:t>
      </w:r>
    </w:p>
    <w:p w14:paraId="44643DAF" w14:textId="77777777" w:rsidR="00DC2DC5" w:rsidRPr="003E076D" w:rsidRDefault="00DC2DC5" w:rsidP="00DC2DC5">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549F2C74" w14:textId="77777777" w:rsidR="00DC2DC5" w:rsidRPr="003E076D" w:rsidRDefault="00DC2DC5" w:rsidP="00DC2DC5">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79794730" w14:textId="77777777" w:rsidR="00DC2DC5" w:rsidRPr="003E076D" w:rsidRDefault="00DC2DC5" w:rsidP="00DC2DC5">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3CACEF9A" w14:textId="77777777" w:rsidR="00DC2DC5" w:rsidRPr="003E076D" w:rsidRDefault="00DC2DC5" w:rsidP="00DC2DC5">
      <w:pPr>
        <w:jc w:val="both"/>
        <w:rPr>
          <w:b/>
          <w:bCs/>
          <w:sz w:val="24"/>
          <w:szCs w:val="24"/>
        </w:rPr>
      </w:pPr>
      <w:r w:rsidRPr="003E076D">
        <w:rPr>
          <w:b/>
          <w:bCs/>
          <w:sz w:val="24"/>
          <w:szCs w:val="24"/>
        </w:rPr>
        <w:t>Implement Business Logic:</w:t>
      </w:r>
    </w:p>
    <w:p w14:paraId="5170C7D4" w14:textId="77777777" w:rsidR="00DC2DC5" w:rsidRPr="003E076D" w:rsidRDefault="00DC2DC5" w:rsidP="00DC2DC5">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6EAEE488" w14:textId="77777777" w:rsidR="00DC2DC5" w:rsidRPr="003E076D" w:rsidRDefault="00DC2DC5" w:rsidP="00DC2DC5">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4682316A" w14:textId="77777777" w:rsidR="00DC2DC5" w:rsidRPr="003E076D" w:rsidRDefault="00DC2DC5" w:rsidP="00DC2DC5">
      <w:pPr>
        <w:jc w:val="both"/>
        <w:rPr>
          <w:b/>
          <w:bCs/>
          <w:sz w:val="24"/>
          <w:szCs w:val="24"/>
        </w:rPr>
      </w:pPr>
      <w:r w:rsidRPr="003E076D">
        <w:rPr>
          <w:b/>
          <w:bCs/>
          <w:sz w:val="24"/>
          <w:szCs w:val="24"/>
        </w:rPr>
        <w:t>Develop User Interface (UI):</w:t>
      </w:r>
    </w:p>
    <w:p w14:paraId="0BAE7AAA" w14:textId="77777777" w:rsidR="00DC2DC5" w:rsidRPr="003E076D" w:rsidRDefault="00DC2DC5" w:rsidP="00DC2DC5">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3FA4865A" w14:textId="77777777" w:rsidR="00DC2DC5" w:rsidRPr="003E076D" w:rsidRDefault="00DC2DC5" w:rsidP="00DC2DC5">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25C3062F" w14:textId="77777777" w:rsidR="00DC2DC5" w:rsidRPr="003E076D" w:rsidRDefault="00DC2DC5" w:rsidP="00DC2DC5">
      <w:pPr>
        <w:jc w:val="both"/>
        <w:rPr>
          <w:b/>
          <w:bCs/>
          <w:sz w:val="24"/>
          <w:szCs w:val="24"/>
        </w:rPr>
      </w:pPr>
      <w:r w:rsidRPr="003E076D">
        <w:rPr>
          <w:b/>
          <w:bCs/>
          <w:sz w:val="24"/>
          <w:szCs w:val="24"/>
        </w:rPr>
        <w:t>Integrate Components:</w:t>
      </w:r>
    </w:p>
    <w:p w14:paraId="45D10A99" w14:textId="77777777" w:rsidR="00DC2DC5" w:rsidRPr="003E076D" w:rsidRDefault="00DC2DC5" w:rsidP="00DC2DC5">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7F905B08" w14:textId="77777777" w:rsidR="00DC2DC5" w:rsidRPr="003E076D" w:rsidRDefault="00DC2DC5" w:rsidP="00DC2DC5">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60013EBC" w14:textId="77777777" w:rsidR="00DC2DC5" w:rsidRPr="003E076D" w:rsidRDefault="00DC2DC5" w:rsidP="00DC2DC5">
      <w:pPr>
        <w:jc w:val="both"/>
        <w:rPr>
          <w:b/>
          <w:bCs/>
          <w:sz w:val="24"/>
          <w:szCs w:val="24"/>
        </w:rPr>
      </w:pPr>
      <w:r w:rsidRPr="003E076D">
        <w:rPr>
          <w:b/>
          <w:bCs/>
          <w:sz w:val="24"/>
          <w:szCs w:val="24"/>
        </w:rPr>
        <w:t>Implement Data Access Layer:</w:t>
      </w:r>
    </w:p>
    <w:p w14:paraId="2AD0A3D1" w14:textId="77777777" w:rsidR="00DC2DC5" w:rsidRPr="003E076D" w:rsidRDefault="00DC2DC5" w:rsidP="00DC2DC5">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21294386" w14:textId="77777777" w:rsidR="00DC2DC5" w:rsidRPr="003E076D" w:rsidRDefault="00DC2DC5" w:rsidP="00DC2DC5">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471020CE" w14:textId="77777777" w:rsidR="00DC2DC5" w:rsidRPr="003E076D" w:rsidRDefault="00DC2DC5" w:rsidP="00DC2DC5">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50C7505B" w14:textId="77777777" w:rsidR="00DC2DC5" w:rsidRPr="003E076D" w:rsidRDefault="00DC2DC5" w:rsidP="00DC2DC5">
      <w:pPr>
        <w:jc w:val="both"/>
        <w:rPr>
          <w:b/>
          <w:bCs/>
          <w:sz w:val="24"/>
          <w:szCs w:val="24"/>
        </w:rPr>
      </w:pPr>
      <w:r w:rsidRPr="003E076D">
        <w:rPr>
          <w:b/>
          <w:bCs/>
          <w:sz w:val="24"/>
          <w:szCs w:val="24"/>
        </w:rPr>
        <w:t>Write Unit Tests:</w:t>
      </w:r>
    </w:p>
    <w:p w14:paraId="0962A4E1" w14:textId="77777777" w:rsidR="00DC2DC5" w:rsidRPr="003E076D" w:rsidRDefault="00DC2DC5" w:rsidP="00DC2DC5">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285BFBD8" w14:textId="77777777" w:rsidR="00DC2DC5" w:rsidRPr="003E076D" w:rsidRDefault="00DC2DC5" w:rsidP="00DC2DC5">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6BD95878" w14:textId="77777777" w:rsidR="00DC2DC5" w:rsidRPr="003E076D" w:rsidRDefault="00DC2DC5" w:rsidP="00DC2DC5">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0C23ECFB" w14:textId="77777777" w:rsidR="00DC2DC5" w:rsidRPr="003E076D" w:rsidRDefault="00DC2DC5" w:rsidP="00DC2DC5">
      <w:pPr>
        <w:jc w:val="both"/>
        <w:rPr>
          <w:b/>
          <w:bCs/>
          <w:sz w:val="24"/>
          <w:szCs w:val="24"/>
        </w:rPr>
      </w:pPr>
      <w:r w:rsidRPr="003E076D">
        <w:rPr>
          <w:b/>
          <w:bCs/>
          <w:sz w:val="24"/>
          <w:szCs w:val="24"/>
        </w:rPr>
        <w:t>Perform Integration Testing:</w:t>
      </w:r>
    </w:p>
    <w:p w14:paraId="5947168C" w14:textId="77777777" w:rsidR="00DC2DC5" w:rsidRPr="003E076D" w:rsidRDefault="00DC2DC5" w:rsidP="00DC2DC5">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1738F000" w14:textId="77777777" w:rsidR="00DC2DC5" w:rsidRPr="003E076D" w:rsidRDefault="00DC2DC5" w:rsidP="00DC2DC5">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7E5BDC21" w14:textId="77777777" w:rsidR="00DC2DC5" w:rsidRPr="003E076D" w:rsidRDefault="00DC2DC5" w:rsidP="00DC2DC5">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2518DDAB" w14:textId="77777777" w:rsidR="00DC2DC5" w:rsidRPr="003E076D" w:rsidRDefault="00DC2DC5" w:rsidP="00DC2DC5">
      <w:pPr>
        <w:jc w:val="both"/>
        <w:rPr>
          <w:b/>
          <w:bCs/>
          <w:sz w:val="24"/>
          <w:szCs w:val="24"/>
        </w:rPr>
      </w:pPr>
      <w:r w:rsidRPr="003E076D">
        <w:rPr>
          <w:b/>
          <w:bCs/>
          <w:sz w:val="24"/>
          <w:szCs w:val="24"/>
        </w:rPr>
        <w:t>Debug and Refactor Code:</w:t>
      </w:r>
    </w:p>
    <w:p w14:paraId="45FCB061" w14:textId="77777777" w:rsidR="00DC2DC5" w:rsidRPr="003E076D" w:rsidRDefault="00DC2DC5" w:rsidP="00DC2DC5">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0A07491E" w14:textId="77777777" w:rsidR="00DC2DC5" w:rsidRPr="003E076D" w:rsidRDefault="00DC2DC5" w:rsidP="00DC2DC5">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548CA923" w14:textId="77777777" w:rsidR="00DC2DC5" w:rsidRPr="003E076D" w:rsidRDefault="00DC2DC5" w:rsidP="00DC2DC5">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3341881F" w14:textId="77777777" w:rsidR="00DC2DC5" w:rsidRPr="003E076D" w:rsidRDefault="00DC2DC5" w:rsidP="00DC2DC5">
      <w:pPr>
        <w:jc w:val="both"/>
        <w:rPr>
          <w:b/>
          <w:bCs/>
          <w:sz w:val="24"/>
          <w:szCs w:val="24"/>
        </w:rPr>
      </w:pPr>
      <w:r w:rsidRPr="003E076D">
        <w:rPr>
          <w:b/>
          <w:bCs/>
          <w:sz w:val="24"/>
          <w:szCs w:val="24"/>
        </w:rPr>
        <w:t>Optimize Performance:</w:t>
      </w:r>
    </w:p>
    <w:p w14:paraId="740FD005" w14:textId="77777777" w:rsidR="00DC2DC5" w:rsidRPr="003E076D" w:rsidRDefault="00DC2DC5" w:rsidP="00DC2DC5">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1DAC49F4" w14:textId="77777777" w:rsidR="00DC2DC5" w:rsidRPr="003E076D" w:rsidRDefault="00DC2DC5" w:rsidP="00DC2DC5">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759DCC1C" w14:textId="77777777" w:rsidR="00DC2DC5" w:rsidRDefault="00DC2DC5" w:rsidP="00DC2DC5">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41AC5066" w14:textId="77777777" w:rsidR="00DC2DC5" w:rsidRDefault="00DC2DC5" w:rsidP="00DC2DC5">
      <w:pPr>
        <w:spacing w:line="360" w:lineRule="auto"/>
        <w:jc w:val="both"/>
        <w:sectPr w:rsidR="00DC2DC5" w:rsidSect="00DC2DC5">
          <w:footerReference w:type="default" r:id="rId13"/>
          <w:pgSz w:w="11910" w:h="17340"/>
          <w:pgMar w:top="1340" w:right="1560" w:bottom="1200" w:left="1580" w:header="0" w:footer="1014" w:gutter="0"/>
          <w:cols w:space="720"/>
        </w:sectPr>
      </w:pPr>
    </w:p>
    <w:p w14:paraId="0A952735" w14:textId="77777777" w:rsidR="00DC2DC5" w:rsidRDefault="00DC2DC5" w:rsidP="00DC2DC5">
      <w:pPr>
        <w:pStyle w:val="BodyText"/>
        <w:spacing w:before="1"/>
        <w:ind w:left="220"/>
      </w:pPr>
    </w:p>
    <w:p w14:paraId="50D95007" w14:textId="77777777" w:rsidR="00DC2DC5" w:rsidRDefault="00DC2DC5" w:rsidP="00DC2DC5">
      <w:pPr>
        <w:pStyle w:val="BodyText"/>
        <w:spacing w:before="1"/>
        <w:rPr>
          <w:b/>
          <w:bCs/>
          <w:sz w:val="52"/>
          <w:szCs w:val="52"/>
        </w:rPr>
      </w:pPr>
    </w:p>
    <w:p w14:paraId="3BE00A8A" w14:textId="77777777" w:rsidR="00DC2DC5" w:rsidRDefault="00DC2DC5" w:rsidP="00DC2DC5">
      <w:pPr>
        <w:widowControl/>
        <w:adjustRightInd w:val="0"/>
        <w:rPr>
          <w:rFonts w:ascii="Courier New" w:eastAsiaTheme="minorEastAsia" w:hAnsi="Courier New" w:cs="Courier New"/>
          <w:color w:val="000000"/>
          <w:sz w:val="20"/>
          <w:szCs w:val="20"/>
          <w:lang w:bidi="ar-SA"/>
        </w:rPr>
      </w:pPr>
    </w:p>
    <w:p w14:paraId="1D011C7D" w14:textId="77777777" w:rsidR="00DC2DC5" w:rsidRPr="004D5261" w:rsidRDefault="00DC2DC5" w:rsidP="00DC2DC5">
      <w:pPr>
        <w:pStyle w:val="BodyText"/>
        <w:rPr>
          <w:b/>
          <w:bCs/>
          <w:sz w:val="32"/>
          <w:szCs w:val="32"/>
        </w:rPr>
      </w:pPr>
      <w:r w:rsidRPr="004D5261">
        <w:rPr>
          <w:b/>
          <w:bCs/>
          <w:sz w:val="32"/>
          <w:szCs w:val="32"/>
        </w:rPr>
        <w:t>Testing</w:t>
      </w:r>
    </w:p>
    <w:p w14:paraId="4EAE9E68" w14:textId="77777777" w:rsidR="00DC2DC5" w:rsidRDefault="00DC2DC5" w:rsidP="00DC2DC5">
      <w:pPr>
        <w:pStyle w:val="BodyText"/>
        <w:spacing w:before="8"/>
        <w:jc w:val="both"/>
        <w:rPr>
          <w:b/>
          <w:sz w:val="53"/>
        </w:rPr>
      </w:pPr>
    </w:p>
    <w:p w14:paraId="1BFFE210" w14:textId="77777777" w:rsidR="00DC2DC5" w:rsidRDefault="00DC2DC5" w:rsidP="00DC2DC5">
      <w:pPr>
        <w:pStyle w:val="BodyText"/>
        <w:ind w:left="220" w:right="241"/>
        <w:jc w:val="both"/>
      </w:pPr>
      <w:r>
        <w:t xml:space="preserve">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t>
      </w:r>
      <w:proofErr w:type="gramStart"/>
      <w:r>
        <w:t>words</w:t>
      </w:r>
      <w:proofErr w:type="gramEnd"/>
      <w:r>
        <w:t xml:space="preserve"> software testing is a verification and validation process.</w:t>
      </w:r>
    </w:p>
    <w:p w14:paraId="429030F7" w14:textId="77777777" w:rsidR="00DC2DC5" w:rsidRDefault="00DC2DC5" w:rsidP="00DC2DC5">
      <w:pPr>
        <w:pStyle w:val="BodyText"/>
        <w:spacing w:before="5"/>
        <w:jc w:val="both"/>
        <w:rPr>
          <w:sz w:val="36"/>
        </w:rPr>
      </w:pPr>
    </w:p>
    <w:p w14:paraId="30B35391" w14:textId="77777777" w:rsidR="00DC2DC5" w:rsidRDefault="00DC2DC5" w:rsidP="00DC2DC5">
      <w:pPr>
        <w:pStyle w:val="Heading6"/>
        <w:jc w:val="both"/>
      </w:pPr>
      <w:r>
        <w:t>Verification</w:t>
      </w:r>
    </w:p>
    <w:p w14:paraId="6A99A15D" w14:textId="77777777" w:rsidR="00DC2DC5" w:rsidRDefault="00DC2DC5" w:rsidP="00DC2DC5">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22D055C3" w14:textId="77777777" w:rsidR="00DC2DC5" w:rsidRDefault="00DC2DC5" w:rsidP="00DC2DC5">
      <w:pPr>
        <w:pStyle w:val="Heading6"/>
        <w:spacing w:before="4"/>
        <w:jc w:val="both"/>
      </w:pPr>
      <w:r>
        <w:t>Validation</w:t>
      </w:r>
    </w:p>
    <w:p w14:paraId="2D76DFAD" w14:textId="77777777" w:rsidR="00DC2DC5" w:rsidRDefault="00DC2DC5" w:rsidP="00DC2DC5">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446FAE6A" w14:textId="77777777" w:rsidR="00DC2DC5" w:rsidRDefault="00DC2DC5" w:rsidP="00DC2DC5">
      <w:pPr>
        <w:pStyle w:val="BodyText"/>
        <w:spacing w:before="9"/>
        <w:jc w:val="both"/>
        <w:rPr>
          <w:sz w:val="35"/>
        </w:rPr>
      </w:pPr>
    </w:p>
    <w:p w14:paraId="0B82E5B0" w14:textId="77777777" w:rsidR="00DC2DC5" w:rsidRDefault="00DC2DC5" w:rsidP="00DC2DC5">
      <w:pPr>
        <w:pStyle w:val="BodyText"/>
        <w:spacing w:before="1"/>
        <w:ind w:left="220" w:right="235"/>
        <w:jc w:val="both"/>
      </w:pPr>
      <w:r>
        <w:t xml:space="preserve">Testing goes side by side with the implementation that is aimed at ensuring that the system works accurately and efficiently before the live operation is </w:t>
      </w:r>
      <w:proofErr w:type="gramStart"/>
      <w:r>
        <w:t>performed .The</w:t>
      </w:r>
      <w:proofErr w:type="gramEnd"/>
      <w:r>
        <w:t xml:space="preserv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w:t>
      </w:r>
      <w:proofErr w:type="gramStart"/>
      <w:r>
        <w:t>to  bring</w:t>
      </w:r>
      <w:proofErr w:type="gramEnd"/>
      <w:r>
        <w:t xml:space="preserve"> out the creativity of the other phases, and makes it shine.</w:t>
      </w:r>
    </w:p>
    <w:p w14:paraId="37B247DC" w14:textId="77777777" w:rsidR="00DC2DC5" w:rsidRDefault="00DC2DC5" w:rsidP="00DC2DC5">
      <w:pPr>
        <w:pStyle w:val="BodyText"/>
        <w:jc w:val="both"/>
        <w:rPr>
          <w:sz w:val="36"/>
        </w:rPr>
      </w:pPr>
    </w:p>
    <w:p w14:paraId="4D7BA23B" w14:textId="66EAFCF0" w:rsidR="00DC2DC5" w:rsidRDefault="00DC2DC5" w:rsidP="00DC2DC5">
      <w:pPr>
        <w:pStyle w:val="BodyText"/>
        <w:spacing w:before="1"/>
        <w:ind w:left="220" w:right="242"/>
        <w:jc w:val="both"/>
      </w:pPr>
      <w:r>
        <w:t>The Smart Student Management System was tested using the following two techniques of application testing:</w:t>
      </w:r>
    </w:p>
    <w:p w14:paraId="1B0B8D13" w14:textId="77777777" w:rsidR="00DC2DC5" w:rsidRDefault="00DC2DC5" w:rsidP="00DC2DC5">
      <w:pPr>
        <w:pStyle w:val="Heading6"/>
        <w:spacing w:before="4"/>
        <w:jc w:val="both"/>
      </w:pPr>
      <w:r>
        <w:t>Unit Testing:</w:t>
      </w:r>
    </w:p>
    <w:p w14:paraId="252FCB00" w14:textId="77777777" w:rsidR="00DC2DC5" w:rsidRDefault="00DC2DC5" w:rsidP="00DC2DC5">
      <w:pPr>
        <w:pStyle w:val="ListParagraph1"/>
        <w:numPr>
          <w:ilvl w:val="0"/>
          <w:numId w:val="9"/>
        </w:numPr>
        <w:tabs>
          <w:tab w:val="left" w:pos="940"/>
          <w:tab w:val="left" w:pos="941"/>
        </w:tabs>
        <w:spacing w:before="134"/>
        <w:ind w:right="239"/>
        <w:jc w:val="both"/>
        <w:rPr>
          <w:sz w:val="24"/>
        </w:rPr>
      </w:pPr>
      <w:r>
        <w:rPr>
          <w:sz w:val="24"/>
        </w:rPr>
        <w:t xml:space="preserve">In the line of </w:t>
      </w:r>
      <w:proofErr w:type="gramStart"/>
      <w:r>
        <w:rPr>
          <w:sz w:val="24"/>
        </w:rPr>
        <w:t>strategy</w:t>
      </w:r>
      <w:proofErr w:type="gramEnd"/>
      <w:r>
        <w:rPr>
          <w:sz w:val="24"/>
        </w:rPr>
        <w:t xml:space="preserve"> the entire individuals function and modules were put to test independently</w:t>
      </w:r>
    </w:p>
    <w:p w14:paraId="358B8236" w14:textId="77777777" w:rsidR="00DC2DC5" w:rsidRDefault="00DC2DC5" w:rsidP="00DC2DC5">
      <w:pPr>
        <w:pStyle w:val="ListParagraph1"/>
        <w:numPr>
          <w:ilvl w:val="0"/>
          <w:numId w:val="9"/>
        </w:numPr>
        <w:tabs>
          <w:tab w:val="left" w:pos="940"/>
          <w:tab w:val="left" w:pos="941"/>
        </w:tabs>
        <w:spacing w:before="13"/>
        <w:ind w:right="242"/>
        <w:jc w:val="both"/>
        <w:rPr>
          <w:sz w:val="24"/>
        </w:rPr>
      </w:pPr>
      <w:r>
        <w:rPr>
          <w:sz w:val="24"/>
        </w:rPr>
        <w:t>By following this strategy all the errors in coding were identified and corrected.</w:t>
      </w:r>
    </w:p>
    <w:p w14:paraId="440F28D5" w14:textId="77777777" w:rsidR="00DC2DC5" w:rsidRDefault="00DC2DC5" w:rsidP="00DC2DC5">
      <w:pPr>
        <w:pStyle w:val="ListParagraph1"/>
        <w:numPr>
          <w:ilvl w:val="0"/>
          <w:numId w:val="9"/>
        </w:numPr>
        <w:tabs>
          <w:tab w:val="left" w:pos="940"/>
          <w:tab w:val="left" w:pos="941"/>
        </w:tabs>
        <w:spacing w:before="7"/>
        <w:ind w:right="241"/>
        <w:jc w:val="both"/>
        <w:rPr>
          <w:sz w:val="24"/>
        </w:rPr>
      </w:pPr>
      <w:r>
        <w:rPr>
          <w:sz w:val="24"/>
        </w:rPr>
        <w:t>This method was applied in combination with the White Box and Black Box testing</w:t>
      </w:r>
    </w:p>
    <w:p w14:paraId="149E5DB5" w14:textId="77777777" w:rsidR="00DC2DC5" w:rsidRDefault="00DC2DC5" w:rsidP="00DC2DC5">
      <w:pPr>
        <w:jc w:val="both"/>
        <w:rPr>
          <w:sz w:val="24"/>
        </w:rPr>
        <w:sectPr w:rsidR="00DC2DC5" w:rsidSect="00DC2DC5">
          <w:pgSz w:w="11910" w:h="17340"/>
          <w:pgMar w:top="1360" w:right="1560" w:bottom="1200" w:left="1580" w:header="0" w:footer="1014" w:gutter="0"/>
          <w:cols w:space="720"/>
        </w:sectPr>
      </w:pPr>
    </w:p>
    <w:p w14:paraId="1A7D9291" w14:textId="77777777" w:rsidR="00DC2DC5" w:rsidRDefault="00DC2DC5" w:rsidP="00DC2DC5">
      <w:pPr>
        <w:pStyle w:val="ListParagraph1"/>
        <w:numPr>
          <w:ilvl w:val="0"/>
          <w:numId w:val="9"/>
        </w:numPr>
        <w:tabs>
          <w:tab w:val="left" w:pos="940"/>
          <w:tab w:val="left" w:pos="941"/>
        </w:tabs>
        <w:spacing w:before="76"/>
        <w:jc w:val="both"/>
        <w:rPr>
          <w:sz w:val="24"/>
        </w:rPr>
      </w:pPr>
      <w:r>
        <w:rPr>
          <w:sz w:val="24"/>
        </w:rPr>
        <w:lastRenderedPageBreak/>
        <w:t>Technique to find errors in each module.</w:t>
      </w:r>
    </w:p>
    <w:p w14:paraId="5E6C85C9" w14:textId="77777777" w:rsidR="00DC2DC5" w:rsidRDefault="00DC2DC5" w:rsidP="00DC2DC5">
      <w:pPr>
        <w:pStyle w:val="ListParagraph1"/>
        <w:numPr>
          <w:ilvl w:val="0"/>
          <w:numId w:val="9"/>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04556A4E" w14:textId="77777777" w:rsidR="00DC2DC5" w:rsidRDefault="00DC2DC5" w:rsidP="00DC2DC5">
      <w:pPr>
        <w:pStyle w:val="ListParagraph1"/>
        <w:numPr>
          <w:ilvl w:val="0"/>
          <w:numId w:val="9"/>
        </w:numPr>
        <w:tabs>
          <w:tab w:val="left" w:pos="940"/>
          <w:tab w:val="left" w:pos="941"/>
        </w:tabs>
        <w:spacing w:before="136"/>
        <w:jc w:val="both"/>
        <w:rPr>
          <w:sz w:val="24"/>
        </w:rPr>
      </w:pPr>
      <w:r>
        <w:rPr>
          <w:sz w:val="24"/>
        </w:rPr>
        <w:t xml:space="preserve">The following were the testes carried out for Graphical User </w:t>
      </w:r>
      <w:proofErr w:type="gramStart"/>
      <w:r>
        <w:rPr>
          <w:sz w:val="24"/>
        </w:rPr>
        <w:t>Interface(</w:t>
      </w:r>
      <w:proofErr w:type="gramEnd"/>
      <w:r>
        <w:rPr>
          <w:sz w:val="24"/>
        </w:rPr>
        <w:t>GUI).</w:t>
      </w:r>
    </w:p>
    <w:p w14:paraId="5BDBF698" w14:textId="77777777" w:rsidR="00DC2DC5" w:rsidRDefault="00DC2DC5" w:rsidP="00DC2DC5">
      <w:pPr>
        <w:pStyle w:val="ListParagraph1"/>
        <w:numPr>
          <w:ilvl w:val="0"/>
          <w:numId w:val="9"/>
        </w:numPr>
        <w:tabs>
          <w:tab w:val="left" w:pos="940"/>
          <w:tab w:val="left" w:pos="941"/>
        </w:tabs>
        <w:spacing w:before="138"/>
        <w:ind w:right="244"/>
        <w:jc w:val="both"/>
        <w:rPr>
          <w:sz w:val="24"/>
        </w:rPr>
      </w:pPr>
      <w:r>
        <w:rPr>
          <w:sz w:val="24"/>
        </w:rPr>
        <w:t xml:space="preserve">It was seen that the pages </w:t>
      </w:r>
      <w:proofErr w:type="gramStart"/>
      <w:r>
        <w:rPr>
          <w:sz w:val="24"/>
        </w:rPr>
        <w:t>opens</w:t>
      </w:r>
      <w:proofErr w:type="gramEnd"/>
      <w:r>
        <w:rPr>
          <w:sz w:val="24"/>
        </w:rPr>
        <w:t xml:space="preserve"> properly based on related menu based commands.</w:t>
      </w:r>
    </w:p>
    <w:p w14:paraId="20901145" w14:textId="77777777" w:rsidR="00DC2DC5" w:rsidRDefault="00DC2DC5" w:rsidP="00DC2DC5">
      <w:pPr>
        <w:pStyle w:val="ListParagraph1"/>
        <w:numPr>
          <w:ilvl w:val="0"/>
          <w:numId w:val="9"/>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51F334B2" w14:textId="77777777" w:rsidR="00DC2DC5" w:rsidRDefault="00DC2DC5" w:rsidP="00DC2DC5">
      <w:pPr>
        <w:pStyle w:val="BodyText"/>
        <w:spacing w:before="2"/>
        <w:jc w:val="both"/>
        <w:rPr>
          <w:sz w:val="37"/>
        </w:rPr>
      </w:pPr>
    </w:p>
    <w:p w14:paraId="7A396614" w14:textId="77777777" w:rsidR="00DC2DC5" w:rsidRDefault="00DC2DC5" w:rsidP="00DC2DC5">
      <w:pPr>
        <w:pStyle w:val="Heading6"/>
        <w:jc w:val="both"/>
      </w:pPr>
      <w:r>
        <w:t>System Testing</w:t>
      </w:r>
    </w:p>
    <w:p w14:paraId="070E102B" w14:textId="77777777" w:rsidR="00DC2DC5" w:rsidRDefault="00DC2DC5" w:rsidP="00DC2DC5">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418F01AF" w14:textId="77777777" w:rsidR="00DC2DC5" w:rsidRDefault="00DC2DC5" w:rsidP="00DC2DC5">
      <w:pPr>
        <w:pStyle w:val="BodyText"/>
        <w:spacing w:before="6"/>
        <w:jc w:val="both"/>
        <w:rPr>
          <w:sz w:val="36"/>
        </w:rPr>
      </w:pPr>
    </w:p>
    <w:p w14:paraId="26407C07" w14:textId="77777777" w:rsidR="00DC2DC5" w:rsidRDefault="00DC2DC5" w:rsidP="00DC2DC5">
      <w:pPr>
        <w:pStyle w:val="Heading6"/>
        <w:spacing w:before="1"/>
        <w:jc w:val="both"/>
      </w:pPr>
      <w:r>
        <w:t>Performance Testing</w:t>
      </w:r>
    </w:p>
    <w:p w14:paraId="12E2F023" w14:textId="77777777" w:rsidR="00DC2DC5" w:rsidRDefault="00DC2DC5" w:rsidP="00DC2DC5">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27232F28" w14:textId="77777777" w:rsidR="00DC2DC5" w:rsidRDefault="00DC2DC5" w:rsidP="00DC2DC5">
      <w:pPr>
        <w:pStyle w:val="BodyText"/>
        <w:spacing w:before="5"/>
        <w:jc w:val="both"/>
        <w:rPr>
          <w:sz w:val="36"/>
        </w:rPr>
      </w:pPr>
    </w:p>
    <w:p w14:paraId="0BD4CD1A" w14:textId="77777777" w:rsidR="00DC2DC5" w:rsidRDefault="00DC2DC5" w:rsidP="00DC2DC5">
      <w:pPr>
        <w:pStyle w:val="Heading6"/>
        <w:jc w:val="both"/>
      </w:pPr>
      <w:r>
        <w:t>Multi-user System Testing</w:t>
      </w:r>
    </w:p>
    <w:p w14:paraId="784F30A4" w14:textId="77777777" w:rsidR="00DC2DC5" w:rsidRDefault="00DC2DC5" w:rsidP="00DC2DC5">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47542C02" w14:textId="77777777" w:rsidR="00DC2DC5" w:rsidRDefault="00DC2DC5" w:rsidP="00DC2DC5">
      <w:pPr>
        <w:pStyle w:val="BodyText"/>
        <w:spacing w:before="134"/>
        <w:ind w:left="220" w:right="240"/>
        <w:jc w:val="both"/>
      </w:pPr>
    </w:p>
    <w:p w14:paraId="5C0047C5" w14:textId="77777777" w:rsidR="00DC2DC5" w:rsidRDefault="00DC2DC5" w:rsidP="00DC2DC5">
      <w:pPr>
        <w:pStyle w:val="BodyText"/>
        <w:spacing w:before="134"/>
        <w:ind w:left="220" w:right="240"/>
        <w:jc w:val="both"/>
      </w:pPr>
    </w:p>
    <w:p w14:paraId="11CE30EE" w14:textId="77777777" w:rsidR="00DC2DC5" w:rsidRPr="00171683" w:rsidRDefault="00DC2DC5" w:rsidP="00DC2DC5">
      <w:pPr>
        <w:pStyle w:val="BodyText"/>
        <w:rPr>
          <w:b/>
          <w:bCs/>
          <w:sz w:val="32"/>
          <w:szCs w:val="32"/>
        </w:rPr>
      </w:pPr>
      <w:r w:rsidRPr="00171683">
        <w:rPr>
          <w:b/>
          <w:bCs/>
          <w:sz w:val="32"/>
          <w:szCs w:val="32"/>
        </w:rPr>
        <w:t>Conclusions</w:t>
      </w:r>
    </w:p>
    <w:p w14:paraId="167123E8" w14:textId="77777777" w:rsidR="00DC2DC5" w:rsidRDefault="00DC2DC5" w:rsidP="00DC2DC5">
      <w:pPr>
        <w:pStyle w:val="BodyText"/>
        <w:spacing w:before="134"/>
        <w:ind w:left="220" w:right="240"/>
        <w:jc w:val="both"/>
      </w:pPr>
    </w:p>
    <w:p w14:paraId="1B238236" w14:textId="77777777" w:rsidR="00B40365" w:rsidRDefault="00B40365" w:rsidP="00B40365">
      <w:pPr>
        <w:pStyle w:val="BodyText"/>
        <w:spacing w:before="134"/>
        <w:ind w:left="220" w:right="240"/>
        <w:jc w:val="both"/>
      </w:pPr>
      <w:r>
        <w:t>The "Student Management System" project represents a significant advancement in the way educational institutions handle administrative tasks related to student data management. By transitioning from traditional manual methods to a centralized digital platform, this project addresses the inefficiencies and inaccuracies that have long plagued student administration. The system’s comprehensive functionalities—including data management, attendance tracking, grade management, and communication tools—provide a holistic approach to managing student information.</w:t>
      </w:r>
    </w:p>
    <w:p w14:paraId="3C471CFF" w14:textId="77777777" w:rsidR="00B40365" w:rsidRDefault="00B40365" w:rsidP="00B40365">
      <w:pPr>
        <w:pStyle w:val="BodyText"/>
        <w:spacing w:before="134"/>
        <w:ind w:left="220" w:right="240"/>
        <w:jc w:val="both"/>
      </w:pPr>
    </w:p>
    <w:p w14:paraId="0F303224" w14:textId="77777777" w:rsidR="00B40365" w:rsidRDefault="00B40365" w:rsidP="00B40365">
      <w:pPr>
        <w:pStyle w:val="BodyText"/>
        <w:spacing w:before="134"/>
        <w:ind w:left="220" w:right="240"/>
        <w:jc w:val="both"/>
      </w:pPr>
      <w:r>
        <w:t>The implementation of this system brings numerous benefits. It enhances operational efficiency by automating routine tasks and reducing the administrative burden on staff. The centralized database ensures that all student information is accurately maintained and easily accessible, leading to better decision-making and improved academic tracking. Additionally, the system’s robust security measures protect sensitive data, ensuring compliance with privacy regulations and maintaining the trust of students, parents, and educators.</w:t>
      </w:r>
    </w:p>
    <w:p w14:paraId="470037D7" w14:textId="77777777" w:rsidR="00B40365" w:rsidRDefault="00B40365" w:rsidP="00B40365">
      <w:pPr>
        <w:pStyle w:val="BodyText"/>
        <w:spacing w:before="134"/>
        <w:ind w:left="220" w:right="240"/>
        <w:jc w:val="both"/>
      </w:pPr>
    </w:p>
    <w:p w14:paraId="6E6B05C0" w14:textId="77777777" w:rsidR="00B40365" w:rsidRDefault="00B40365" w:rsidP="00B40365">
      <w:pPr>
        <w:pStyle w:val="BodyText"/>
        <w:spacing w:before="134"/>
        <w:ind w:left="220" w:right="240"/>
        <w:jc w:val="both"/>
      </w:pPr>
      <w:r>
        <w:lastRenderedPageBreak/>
        <w:t>The user-friendly interface of the Student Management System makes it accessible to users of all technical proficiency levels, ensuring wide adoption and effective use across the institution. By facilitating efficient communication and engagement among students, parents, and educators, the system fosters a more connected and collaborative educational environment.</w:t>
      </w:r>
    </w:p>
    <w:p w14:paraId="1AC87E01" w14:textId="77777777" w:rsidR="00B40365" w:rsidRDefault="00B40365" w:rsidP="00B40365">
      <w:pPr>
        <w:pStyle w:val="BodyText"/>
        <w:spacing w:before="134"/>
        <w:ind w:left="220" w:right="240"/>
        <w:jc w:val="both"/>
      </w:pPr>
    </w:p>
    <w:p w14:paraId="7DCD216E" w14:textId="1896AB88" w:rsidR="00B40365" w:rsidRDefault="00B40365" w:rsidP="00B40365">
      <w:pPr>
        <w:pStyle w:val="BodyText"/>
        <w:spacing w:before="134"/>
        <w:ind w:left="220" w:right="240"/>
        <w:jc w:val="both"/>
        <w:sectPr w:rsidR="00B40365" w:rsidSect="00DC2DC5">
          <w:pgSz w:w="11910" w:h="17340"/>
          <w:pgMar w:top="1340" w:right="1560" w:bottom="1200" w:left="1580" w:header="0" w:footer="1014" w:gutter="0"/>
          <w:cols w:space="720"/>
        </w:sectPr>
      </w:pPr>
      <w:r>
        <w:t>In conclusion, the "Student Management System" is a transformative solution that modernizes the administrative functions of educational institutions. It streamlines processes, improves data accuracy, and enhances communication, ultimately contributing to a more efficient and supportive educational setting. This project underscores the importance of embracing digital solutions to meet the evolving needs of modern education, ensuring that institutions can better serve their students and communities in a dynamic and effective manner.</w:t>
      </w:r>
    </w:p>
    <w:p w14:paraId="418861A3" w14:textId="77777777" w:rsidR="00DC2DC5" w:rsidRDefault="00DC2DC5" w:rsidP="00DC2DC5">
      <w:pPr>
        <w:pStyle w:val="BodyText"/>
        <w:spacing w:before="136"/>
      </w:pPr>
      <w:r>
        <w:lastRenderedPageBreak/>
        <w:t>.</w:t>
      </w:r>
    </w:p>
    <w:p w14:paraId="28167A9D" w14:textId="77777777" w:rsidR="00DC2DC5" w:rsidRPr="00161939" w:rsidRDefault="00DC2DC5" w:rsidP="00DC2DC5">
      <w:pPr>
        <w:pStyle w:val="BodyText"/>
        <w:rPr>
          <w:sz w:val="48"/>
          <w:szCs w:val="48"/>
        </w:rPr>
      </w:pPr>
    </w:p>
    <w:bookmarkEnd w:id="1"/>
    <w:p w14:paraId="3616F8A7" w14:textId="77777777" w:rsidR="00DC2DC5" w:rsidRDefault="00DC2DC5" w:rsidP="00DC2DC5">
      <w:pPr>
        <w:pStyle w:val="BodyText"/>
        <w:spacing w:before="1"/>
        <w:ind w:left="220"/>
      </w:pPr>
      <w:r>
        <w:rPr>
          <w:b/>
          <w:bCs/>
          <w:sz w:val="52"/>
          <w:szCs w:val="52"/>
        </w:rPr>
        <w:t>Screen shot</w:t>
      </w:r>
    </w:p>
    <w:p w14:paraId="2A4DFFED" w14:textId="77777777" w:rsidR="00DC2DC5" w:rsidRDefault="00DC2DC5" w:rsidP="00DC2DC5">
      <w:pPr>
        <w:pStyle w:val="BodyText"/>
        <w:spacing w:before="1"/>
        <w:ind w:left="220"/>
      </w:pPr>
    </w:p>
    <w:p w14:paraId="0D5FF819" w14:textId="77777777" w:rsidR="00DC2DC5" w:rsidRDefault="00DC2DC5" w:rsidP="00DC2DC5">
      <w:pPr>
        <w:pStyle w:val="BodyText"/>
        <w:spacing w:before="1"/>
        <w:ind w:left="220"/>
      </w:pPr>
    </w:p>
    <w:p w14:paraId="35BD981F" w14:textId="77777777" w:rsidR="00DC2DC5" w:rsidRDefault="00DC2DC5" w:rsidP="00DC2DC5">
      <w:pPr>
        <w:pStyle w:val="BodyText"/>
        <w:spacing w:before="1"/>
        <w:ind w:left="220"/>
      </w:pPr>
      <w:r>
        <w:t>ADD SS after configuration</w:t>
      </w:r>
    </w:p>
    <w:p w14:paraId="4581AA37" w14:textId="77777777" w:rsidR="00DC2DC5" w:rsidRDefault="00DC2DC5" w:rsidP="00DC2DC5">
      <w:pPr>
        <w:pStyle w:val="BodyText"/>
        <w:spacing w:before="1"/>
        <w:ind w:left="220"/>
      </w:pPr>
    </w:p>
    <w:p w14:paraId="1A6BC85D" w14:textId="77777777" w:rsidR="00DC2DC5" w:rsidRDefault="00DC2DC5" w:rsidP="00DC2DC5">
      <w:pPr>
        <w:pStyle w:val="BodyText"/>
        <w:spacing w:before="1"/>
        <w:ind w:left="220"/>
      </w:pPr>
    </w:p>
    <w:p w14:paraId="33F25D18" w14:textId="77777777" w:rsidR="00DC2DC5" w:rsidRDefault="00DC2DC5" w:rsidP="00DC2DC5">
      <w:pPr>
        <w:pStyle w:val="BodyText"/>
        <w:spacing w:before="1"/>
        <w:ind w:left="220"/>
      </w:pPr>
    </w:p>
    <w:p w14:paraId="0407D70D" w14:textId="673F389A" w:rsidR="00DC2DC5" w:rsidRPr="00B40365" w:rsidRDefault="00DC2DC5" w:rsidP="00B40365">
      <w:pPr>
        <w:pStyle w:val="BodyText"/>
        <w:spacing w:before="1"/>
        <w:rPr>
          <w:b/>
          <w:bCs/>
          <w:sz w:val="52"/>
          <w:szCs w:val="52"/>
        </w:rPr>
      </w:pPr>
      <w:r>
        <w:rPr>
          <w:b/>
          <w:bCs/>
          <w:sz w:val="52"/>
          <w:szCs w:val="52"/>
        </w:rPr>
        <w:t>Source code</w:t>
      </w:r>
      <w:bookmarkEnd w:id="2"/>
    </w:p>
    <w:p w14:paraId="7A99DFED" w14:textId="77777777" w:rsidR="00DC2DC5" w:rsidRDefault="00DC2DC5" w:rsidP="00DC2DC5">
      <w:pPr>
        <w:spacing w:line="360" w:lineRule="auto"/>
        <w:jc w:val="both"/>
      </w:pPr>
    </w:p>
    <w:p w14:paraId="7C30869F" w14:textId="77777777" w:rsidR="00DC2DC5" w:rsidRDefault="00DC2DC5" w:rsidP="00DC2DC5">
      <w:pPr>
        <w:spacing w:line="360" w:lineRule="auto"/>
        <w:rPr>
          <w:b/>
          <w:bCs/>
          <w:sz w:val="24"/>
          <w:szCs w:val="24"/>
        </w:rPr>
      </w:pPr>
      <w:r>
        <w:rPr>
          <w:b/>
          <w:bCs/>
          <w:sz w:val="24"/>
          <w:szCs w:val="24"/>
        </w:rPr>
        <w:t>Front end:</w:t>
      </w:r>
    </w:p>
    <w:p w14:paraId="6CA987F5"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doctype</w:t>
      </w:r>
      <w:r>
        <w:rPr>
          <w:rFonts w:eastAsia="Consolas"/>
          <w:color w:val="008080"/>
          <w:sz w:val="24"/>
          <w:szCs w:val="24"/>
        </w:rPr>
        <w:t>html</w:t>
      </w:r>
      <w:proofErr w:type="spellEnd"/>
      <w:r>
        <w:rPr>
          <w:rFonts w:eastAsia="Consolas"/>
          <w:color w:val="008080"/>
          <w:sz w:val="24"/>
          <w:szCs w:val="24"/>
        </w:rPr>
        <w:t>&gt;</w:t>
      </w:r>
    </w:p>
    <w:p w14:paraId="3ED1A822"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html</w:t>
      </w:r>
      <w:r>
        <w:rPr>
          <w:rFonts w:eastAsia="Consolas"/>
          <w:color w:val="7F007F"/>
          <w:sz w:val="24"/>
          <w:szCs w:val="24"/>
        </w:rPr>
        <w:t>lang</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en</w:t>
      </w:r>
      <w:proofErr w:type="spellEnd"/>
      <w:r>
        <w:rPr>
          <w:rFonts w:eastAsia="Consolas"/>
          <w:i/>
          <w:color w:val="2A00FF"/>
          <w:sz w:val="24"/>
          <w:szCs w:val="24"/>
        </w:rPr>
        <w:t>"</w:t>
      </w:r>
      <w:r>
        <w:rPr>
          <w:rFonts w:eastAsia="Consolas"/>
          <w:color w:val="008080"/>
          <w:sz w:val="24"/>
          <w:szCs w:val="24"/>
        </w:rPr>
        <w:t>&gt;</w:t>
      </w:r>
    </w:p>
    <w:p w14:paraId="0C2BEA02"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head</w:t>
      </w:r>
      <w:r>
        <w:rPr>
          <w:rFonts w:eastAsia="Consolas"/>
          <w:color w:val="008080"/>
          <w:sz w:val="24"/>
          <w:szCs w:val="24"/>
        </w:rPr>
        <w:t>&gt;</w:t>
      </w:r>
    </w:p>
    <w:p w14:paraId="0BBD1769"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 xml:space="preserve"> Required meta tags --&gt;</w:t>
      </w:r>
    </w:p>
    <w:p w14:paraId="7037D1F6"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meta</w:t>
      </w:r>
      <w:r>
        <w:rPr>
          <w:rFonts w:eastAsia="Consolas"/>
          <w:color w:val="7F007F"/>
          <w:sz w:val="24"/>
          <w:szCs w:val="24"/>
        </w:rPr>
        <w:t>charset</w:t>
      </w:r>
      <w:proofErr w:type="spellEnd"/>
      <w:r>
        <w:rPr>
          <w:rFonts w:eastAsia="Consolas"/>
          <w:color w:val="000000"/>
          <w:sz w:val="24"/>
          <w:szCs w:val="24"/>
        </w:rPr>
        <w:t>=</w:t>
      </w:r>
      <w:r>
        <w:rPr>
          <w:rFonts w:eastAsia="Consolas"/>
          <w:i/>
          <w:color w:val="2A00FF"/>
          <w:sz w:val="24"/>
          <w:szCs w:val="24"/>
        </w:rPr>
        <w:t>"utf-8"</w:t>
      </w:r>
      <w:r>
        <w:rPr>
          <w:rFonts w:eastAsia="Consolas"/>
          <w:color w:val="008080"/>
          <w:sz w:val="24"/>
          <w:szCs w:val="24"/>
        </w:rPr>
        <w:t>&gt;</w:t>
      </w:r>
    </w:p>
    <w:p w14:paraId="287EBAC3"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meta</w:t>
      </w:r>
      <w:r>
        <w:rPr>
          <w:rFonts w:eastAsia="Consolas"/>
          <w:color w:val="7F007F"/>
          <w:sz w:val="24"/>
          <w:szCs w:val="24"/>
        </w:rPr>
        <w:t>name</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viewport"</w:t>
      </w:r>
      <w:r>
        <w:rPr>
          <w:rFonts w:eastAsia="Consolas"/>
          <w:color w:val="7F007F"/>
          <w:sz w:val="24"/>
          <w:szCs w:val="24"/>
        </w:rPr>
        <w:t>content</w:t>
      </w:r>
      <w:proofErr w:type="spellEnd"/>
      <w:r>
        <w:rPr>
          <w:rFonts w:eastAsia="Consolas"/>
          <w:color w:val="000000"/>
          <w:sz w:val="24"/>
          <w:szCs w:val="24"/>
        </w:rPr>
        <w:t>=</w:t>
      </w:r>
      <w:r>
        <w:rPr>
          <w:rFonts w:eastAsia="Consolas"/>
          <w:i/>
          <w:color w:val="2A00FF"/>
          <w:sz w:val="24"/>
          <w:szCs w:val="24"/>
        </w:rPr>
        <w:t>"width=device-width, initial-scale=1, shrink-to-fit=no"</w:t>
      </w:r>
      <w:r>
        <w:rPr>
          <w:rFonts w:eastAsia="Consolas"/>
          <w:color w:val="008080"/>
          <w:sz w:val="24"/>
          <w:szCs w:val="24"/>
        </w:rPr>
        <w:t>&gt;</w:t>
      </w:r>
    </w:p>
    <w:p w14:paraId="20CF9000"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link</w:t>
      </w:r>
      <w:r>
        <w:rPr>
          <w:rFonts w:eastAsia="Consolas"/>
          <w:color w:val="7F007F"/>
          <w:sz w:val="24"/>
          <w:szCs w:val="24"/>
        </w:rPr>
        <w:t>rel</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icon"</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w:t>
      </w:r>
      <w:proofErr w:type="spellStart"/>
      <w:r>
        <w:rPr>
          <w:rFonts w:eastAsia="Consolas"/>
          <w:i/>
          <w:color w:val="2A00FF"/>
          <w:sz w:val="24"/>
          <w:szCs w:val="24"/>
        </w:rPr>
        <w:t>favicon.png"</w:t>
      </w:r>
      <w:r>
        <w:rPr>
          <w:rFonts w:eastAsia="Consolas"/>
          <w:color w:val="7F007F"/>
          <w:sz w:val="24"/>
          <w:szCs w:val="24"/>
        </w:rPr>
        <w:t>type</w:t>
      </w:r>
      <w:proofErr w:type="spellEnd"/>
      <w:r>
        <w:rPr>
          <w:rFonts w:eastAsia="Consolas"/>
          <w:color w:val="000000"/>
          <w:sz w:val="24"/>
          <w:szCs w:val="24"/>
        </w:rPr>
        <w:t>=</w:t>
      </w:r>
      <w:r>
        <w:rPr>
          <w:rFonts w:eastAsia="Consolas"/>
          <w:i/>
          <w:color w:val="2A00FF"/>
          <w:sz w:val="24"/>
          <w:szCs w:val="24"/>
        </w:rPr>
        <w:t>"image/</w:t>
      </w:r>
      <w:proofErr w:type="spellStart"/>
      <w:r>
        <w:rPr>
          <w:rFonts w:eastAsia="Consolas"/>
          <w:i/>
          <w:color w:val="2A00FF"/>
          <w:sz w:val="24"/>
          <w:szCs w:val="24"/>
        </w:rPr>
        <w:t>png</w:t>
      </w:r>
      <w:proofErr w:type="spellEnd"/>
      <w:r>
        <w:rPr>
          <w:rFonts w:eastAsia="Consolas"/>
          <w:i/>
          <w:color w:val="2A00FF"/>
          <w:sz w:val="24"/>
          <w:szCs w:val="24"/>
        </w:rPr>
        <w:t>"</w:t>
      </w:r>
      <w:r>
        <w:rPr>
          <w:rFonts w:eastAsia="Consolas"/>
          <w:color w:val="008080"/>
          <w:sz w:val="24"/>
          <w:szCs w:val="24"/>
        </w:rPr>
        <w:t>&gt;</w:t>
      </w:r>
    </w:p>
    <w:p w14:paraId="55D41C93"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title</w:t>
      </w:r>
      <w:r>
        <w:rPr>
          <w:rFonts w:eastAsia="Consolas"/>
          <w:color w:val="008080"/>
          <w:sz w:val="24"/>
          <w:szCs w:val="24"/>
        </w:rPr>
        <w:t>&gt;</w:t>
      </w:r>
      <w:r>
        <w:rPr>
          <w:rFonts w:eastAsia="Consolas"/>
          <w:color w:val="000000"/>
          <w:sz w:val="24"/>
          <w:szCs w:val="24"/>
        </w:rPr>
        <w:t>Student Information System</w:t>
      </w:r>
      <w:r>
        <w:rPr>
          <w:rFonts w:eastAsia="Consolas"/>
          <w:color w:val="008080"/>
          <w:sz w:val="24"/>
          <w:szCs w:val="24"/>
        </w:rPr>
        <w:t>&lt;/</w:t>
      </w:r>
      <w:r>
        <w:rPr>
          <w:rFonts w:eastAsia="Consolas"/>
          <w:color w:val="3F7F7F"/>
          <w:sz w:val="24"/>
          <w:szCs w:val="24"/>
        </w:rPr>
        <w:t>title</w:t>
      </w:r>
      <w:r>
        <w:rPr>
          <w:rFonts w:eastAsia="Consolas"/>
          <w:color w:val="008080"/>
          <w:sz w:val="24"/>
          <w:szCs w:val="24"/>
        </w:rPr>
        <w:t>&gt;</w:t>
      </w:r>
    </w:p>
    <w:p w14:paraId="455925AB" w14:textId="77777777" w:rsidR="00DC2DC5" w:rsidRDefault="00DC2DC5" w:rsidP="00DC2DC5">
      <w:pPr>
        <w:rPr>
          <w:rFonts w:eastAsia="Consolas"/>
          <w:sz w:val="24"/>
          <w:szCs w:val="24"/>
        </w:rPr>
      </w:pPr>
    </w:p>
    <w:p w14:paraId="0806EB0A"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head</w:t>
      </w:r>
      <w:r>
        <w:rPr>
          <w:rFonts w:eastAsia="Consolas"/>
          <w:color w:val="008080"/>
          <w:sz w:val="24"/>
          <w:szCs w:val="24"/>
        </w:rPr>
        <w:t>&gt;</w:t>
      </w:r>
    </w:p>
    <w:p w14:paraId="0C7390EA"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body</w:t>
      </w:r>
      <w:r>
        <w:rPr>
          <w:rFonts w:eastAsia="Consolas"/>
          <w:color w:val="008080"/>
          <w:sz w:val="24"/>
          <w:szCs w:val="24"/>
        </w:rPr>
        <w:t>&gt;</w:t>
      </w:r>
    </w:p>
    <w:p w14:paraId="488B0FEA" w14:textId="77777777" w:rsidR="00DC2DC5" w:rsidRDefault="00DC2DC5" w:rsidP="00DC2DC5">
      <w:pPr>
        <w:rPr>
          <w:rFonts w:eastAsia="Consolas"/>
          <w:sz w:val="24"/>
          <w:szCs w:val="24"/>
        </w:rPr>
      </w:pPr>
    </w:p>
    <w:p w14:paraId="19EE529C" w14:textId="77777777" w:rsidR="00DC2DC5" w:rsidRDefault="00DC2DC5" w:rsidP="00DC2DC5">
      <w:pPr>
        <w:rPr>
          <w:rFonts w:eastAsia="Consolas"/>
          <w:sz w:val="24"/>
          <w:szCs w:val="24"/>
        </w:rPr>
      </w:pPr>
      <w:r>
        <w:rPr>
          <w:rFonts w:eastAsia="Consolas"/>
          <w:color w:val="BF5F3F"/>
          <w:sz w:val="24"/>
          <w:szCs w:val="24"/>
        </w:rPr>
        <w:t>&lt;%@</w:t>
      </w:r>
      <w:proofErr w:type="spellStart"/>
      <w:r>
        <w:rPr>
          <w:rFonts w:eastAsia="Consolas"/>
          <w:color w:val="3F7F7F"/>
          <w:sz w:val="24"/>
          <w:szCs w:val="24"/>
        </w:rPr>
        <w:t>include</w:t>
      </w:r>
      <w:r>
        <w:rPr>
          <w:rFonts w:eastAsia="Consolas"/>
          <w:color w:val="7F007F"/>
          <w:sz w:val="24"/>
          <w:szCs w:val="24"/>
        </w:rPr>
        <w:t>file</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jsp</w:t>
      </w:r>
      <w:proofErr w:type="spellEnd"/>
      <w:r>
        <w:rPr>
          <w:rFonts w:eastAsia="Consolas"/>
          <w:i/>
          <w:color w:val="2A00FF"/>
          <w:sz w:val="24"/>
          <w:szCs w:val="24"/>
        </w:rPr>
        <w:t>/</w:t>
      </w:r>
      <w:proofErr w:type="spellStart"/>
      <w:r>
        <w:rPr>
          <w:rFonts w:eastAsia="Consolas"/>
          <w:i/>
          <w:color w:val="2A00FF"/>
          <w:sz w:val="24"/>
          <w:szCs w:val="24"/>
        </w:rPr>
        <w:t>Header.jsp</w:t>
      </w:r>
      <w:proofErr w:type="spellEnd"/>
      <w:r>
        <w:rPr>
          <w:rFonts w:eastAsia="Consolas"/>
          <w:i/>
          <w:color w:val="2A00FF"/>
          <w:sz w:val="24"/>
          <w:szCs w:val="24"/>
        </w:rPr>
        <w:t>"</w:t>
      </w:r>
      <w:r>
        <w:rPr>
          <w:rFonts w:eastAsia="Consolas"/>
          <w:color w:val="BF5F3F"/>
          <w:sz w:val="24"/>
          <w:szCs w:val="24"/>
        </w:rPr>
        <w:t>%&gt;</w:t>
      </w:r>
    </w:p>
    <w:p w14:paraId="66E3F2E7" w14:textId="77777777" w:rsidR="00DC2DC5" w:rsidRDefault="00DC2DC5" w:rsidP="00DC2DC5">
      <w:pPr>
        <w:rPr>
          <w:rFonts w:eastAsia="Consolas"/>
          <w:sz w:val="24"/>
          <w:szCs w:val="24"/>
        </w:rPr>
      </w:pPr>
    </w:p>
    <w:p w14:paraId="51EA65A7"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================Home Banner Area =================--&gt;</w:t>
      </w:r>
    </w:p>
    <w:p w14:paraId="284A9A6D"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home_banner_area</w:t>
      </w:r>
      <w:proofErr w:type="spellEnd"/>
      <w:r>
        <w:rPr>
          <w:rFonts w:eastAsia="Consolas"/>
          <w:i/>
          <w:color w:val="2A00FF"/>
          <w:sz w:val="24"/>
          <w:szCs w:val="24"/>
        </w:rPr>
        <w:t>"</w:t>
      </w:r>
      <w:r>
        <w:rPr>
          <w:rFonts w:eastAsia="Consolas"/>
          <w:color w:val="008080"/>
          <w:sz w:val="24"/>
          <w:szCs w:val="24"/>
        </w:rPr>
        <w:t>&gt;</w:t>
      </w:r>
    </w:p>
    <w:p w14:paraId="51130A82"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banner_inner</w:t>
      </w:r>
      <w:proofErr w:type="spellEnd"/>
      <w:r>
        <w:rPr>
          <w:rFonts w:eastAsia="Consolas"/>
          <w:i/>
          <w:color w:val="2A00FF"/>
          <w:sz w:val="24"/>
          <w:szCs w:val="24"/>
        </w:rPr>
        <w:t xml:space="preserve"> d-flex align-items-center"</w:t>
      </w:r>
      <w:r>
        <w:rPr>
          <w:rFonts w:eastAsia="Consolas"/>
          <w:color w:val="008080"/>
          <w:sz w:val="24"/>
          <w:szCs w:val="24"/>
        </w:rPr>
        <w:t>&gt;</w:t>
      </w:r>
    </w:p>
    <w:p w14:paraId="6286FEEE"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"overlay bg-parallax"</w:t>
      </w:r>
      <w:r>
        <w:rPr>
          <w:rFonts w:eastAsia="Consolas"/>
          <w:color w:val="7F007F"/>
          <w:sz w:val="24"/>
          <w:szCs w:val="24"/>
        </w:rPr>
        <w:t>data-stellar-ratio</w:t>
      </w:r>
      <w:r>
        <w:rPr>
          <w:rFonts w:eastAsia="Consolas"/>
          <w:color w:val="000000"/>
          <w:sz w:val="24"/>
          <w:szCs w:val="24"/>
        </w:rPr>
        <w:t>=</w:t>
      </w:r>
      <w:r>
        <w:rPr>
          <w:rFonts w:eastAsia="Consolas"/>
          <w:i/>
          <w:color w:val="2A00FF"/>
          <w:sz w:val="24"/>
          <w:szCs w:val="24"/>
        </w:rPr>
        <w:t>"0.9"</w:t>
      </w:r>
      <w:r>
        <w:rPr>
          <w:rFonts w:eastAsia="Consolas"/>
          <w:color w:val="7F007F"/>
          <w:sz w:val="24"/>
          <w:szCs w:val="24"/>
        </w:rPr>
        <w:t>data-stellar-vertical-offset</w:t>
      </w:r>
      <w:r>
        <w:rPr>
          <w:rFonts w:eastAsia="Consolas"/>
          <w:color w:val="000000"/>
          <w:sz w:val="24"/>
          <w:szCs w:val="24"/>
        </w:rPr>
        <w:t>=</w:t>
      </w:r>
      <w:r>
        <w:rPr>
          <w:rFonts w:eastAsia="Consolas"/>
          <w:i/>
          <w:color w:val="2A00FF"/>
          <w:sz w:val="24"/>
          <w:szCs w:val="24"/>
        </w:rPr>
        <w:t>"0"</w:t>
      </w:r>
      <w:r>
        <w:rPr>
          <w:rFonts w:eastAsia="Consolas"/>
          <w:color w:val="7F007F"/>
          <w:sz w:val="24"/>
          <w:szCs w:val="24"/>
        </w:rPr>
        <w:t>data-background</w:t>
      </w:r>
      <w:r>
        <w:rPr>
          <w:rFonts w:eastAsia="Consolas"/>
          <w:color w:val="000000"/>
          <w:sz w:val="24"/>
          <w:szCs w:val="24"/>
        </w:rPr>
        <w:t>=</w:t>
      </w:r>
      <w:r>
        <w:rPr>
          <w:rFonts w:eastAsia="Consolas"/>
          <w:i/>
          <w:color w:val="2A00FF"/>
          <w:sz w:val="24"/>
          <w:szCs w:val="24"/>
        </w:rPr>
        <w:t>""</w:t>
      </w:r>
      <w:r>
        <w:rPr>
          <w:rFonts w:eastAsia="Consolas"/>
          <w:color w:val="008080"/>
          <w:sz w:val="24"/>
          <w:szCs w:val="24"/>
        </w:rPr>
        <w:t>&gt;&lt;/</w:t>
      </w:r>
      <w:r>
        <w:rPr>
          <w:rFonts w:eastAsia="Consolas"/>
          <w:color w:val="3F7F7F"/>
          <w:sz w:val="24"/>
          <w:szCs w:val="24"/>
        </w:rPr>
        <w:t>div</w:t>
      </w:r>
      <w:r>
        <w:rPr>
          <w:rFonts w:eastAsia="Consolas"/>
          <w:color w:val="008080"/>
          <w:sz w:val="24"/>
          <w:szCs w:val="24"/>
        </w:rPr>
        <w:t>&gt;</w:t>
      </w:r>
    </w:p>
    <w:p w14:paraId="6FEEEB4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3BC484B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banner_content</w:t>
      </w:r>
      <w:proofErr w:type="spellEnd"/>
      <w:r>
        <w:rPr>
          <w:rFonts w:eastAsia="Consolas"/>
          <w:i/>
          <w:color w:val="2A00FF"/>
          <w:sz w:val="24"/>
          <w:szCs w:val="24"/>
        </w:rPr>
        <w:t xml:space="preserve"> text-center"</w:t>
      </w:r>
      <w:r>
        <w:rPr>
          <w:rFonts w:eastAsia="Consolas"/>
          <w:color w:val="008080"/>
          <w:sz w:val="24"/>
          <w:szCs w:val="24"/>
        </w:rPr>
        <w:t>&gt;</w:t>
      </w:r>
    </w:p>
    <w:p w14:paraId="7D253C5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h3</w:t>
      </w:r>
      <w:r>
        <w:rPr>
          <w:rFonts w:eastAsia="Consolas"/>
          <w:color w:val="008080"/>
          <w:sz w:val="24"/>
          <w:szCs w:val="24"/>
        </w:rPr>
        <w:t>&gt;</w:t>
      </w:r>
      <w:r>
        <w:rPr>
          <w:rFonts w:eastAsia="Consolas"/>
          <w:color w:val="000000"/>
          <w:sz w:val="24"/>
          <w:szCs w:val="24"/>
        </w:rPr>
        <w:t xml:space="preserve">We Ensure better education </w:t>
      </w:r>
      <w:r>
        <w:rPr>
          <w:rFonts w:eastAsia="Consolas"/>
          <w:color w:val="008080"/>
          <w:sz w:val="24"/>
          <w:szCs w:val="24"/>
        </w:rPr>
        <w:t>&lt;</w:t>
      </w:r>
      <w:proofErr w:type="spellStart"/>
      <w:r>
        <w:rPr>
          <w:rFonts w:eastAsia="Consolas"/>
          <w:color w:val="3F7F7F"/>
          <w:sz w:val="24"/>
          <w:szCs w:val="24"/>
        </w:rPr>
        <w:t>br</w:t>
      </w:r>
      <w:proofErr w:type="spellEnd"/>
      <w:r>
        <w:rPr>
          <w:rFonts w:eastAsia="Consolas"/>
          <w:color w:val="008080"/>
          <w:sz w:val="24"/>
          <w:szCs w:val="24"/>
        </w:rPr>
        <w:t>/&gt;</w:t>
      </w:r>
      <w:r>
        <w:rPr>
          <w:rFonts w:eastAsia="Consolas"/>
          <w:color w:val="000000"/>
          <w:sz w:val="24"/>
          <w:szCs w:val="24"/>
        </w:rPr>
        <w:t>for a better world</w:t>
      </w:r>
      <w:r>
        <w:rPr>
          <w:rFonts w:eastAsia="Consolas"/>
          <w:color w:val="008080"/>
          <w:sz w:val="24"/>
          <w:szCs w:val="24"/>
        </w:rPr>
        <w:t>&lt;/</w:t>
      </w:r>
      <w:r>
        <w:rPr>
          <w:rFonts w:eastAsia="Consolas"/>
          <w:color w:val="3F7F7F"/>
          <w:sz w:val="24"/>
          <w:szCs w:val="24"/>
        </w:rPr>
        <w:t>h3</w:t>
      </w:r>
      <w:r>
        <w:rPr>
          <w:rFonts w:eastAsia="Consolas"/>
          <w:color w:val="008080"/>
          <w:sz w:val="24"/>
          <w:szCs w:val="24"/>
        </w:rPr>
        <w:t>&gt;</w:t>
      </w:r>
    </w:p>
    <w:p w14:paraId="1889F01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In the history of modern astronomy, there is probably no one greater leap forward than the building and launch of the space telescope known as the </w:t>
      </w:r>
      <w:proofErr w:type="gramStart"/>
      <w:r>
        <w:rPr>
          <w:rFonts w:eastAsia="Consolas"/>
          <w:color w:val="000000"/>
          <w:sz w:val="24"/>
          <w:szCs w:val="24"/>
        </w:rPr>
        <w:t>Hubble.</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7ECB70D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main_btn"</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BF5F3F"/>
          <w:sz w:val="24"/>
          <w:szCs w:val="24"/>
        </w:rPr>
        <w:t>&lt;%=</w:t>
      </w:r>
      <w:proofErr w:type="spellStart"/>
      <w:r>
        <w:rPr>
          <w:rFonts w:eastAsia="Consolas"/>
          <w:color w:val="000000"/>
          <w:sz w:val="24"/>
          <w:szCs w:val="24"/>
        </w:rPr>
        <w:t>SIMView.LOGIN_CTL</w:t>
      </w:r>
      <w:proofErr w:type="spellEnd"/>
      <w:r>
        <w:rPr>
          <w:rFonts w:eastAsia="Consolas"/>
          <w:color w:val="BF5F3F"/>
          <w:sz w:val="24"/>
          <w:szCs w:val="24"/>
        </w:rPr>
        <w:t>%&gt;</w:t>
      </w:r>
      <w:r>
        <w:rPr>
          <w:rFonts w:eastAsia="Consolas"/>
          <w:i/>
          <w:color w:val="2A00FF"/>
          <w:sz w:val="24"/>
          <w:szCs w:val="24"/>
        </w:rPr>
        <w:t>"</w:t>
      </w:r>
      <w:r>
        <w:rPr>
          <w:rFonts w:eastAsia="Consolas"/>
          <w:color w:val="008080"/>
          <w:sz w:val="24"/>
          <w:szCs w:val="24"/>
        </w:rPr>
        <w:t>&gt;</w:t>
      </w:r>
      <w:r>
        <w:rPr>
          <w:rFonts w:eastAsia="Consolas"/>
          <w:color w:val="000000"/>
          <w:sz w:val="24"/>
          <w:szCs w:val="24"/>
        </w:rPr>
        <w:t>Get Started</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5DB5294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9FD206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ED0A4D9"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550F0B9"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7D2FC584"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Home Banner Area =================--&gt;</w:t>
      </w:r>
    </w:p>
    <w:p w14:paraId="2CB950C4" w14:textId="77777777" w:rsidR="00DC2DC5" w:rsidRDefault="00DC2DC5" w:rsidP="00DC2DC5">
      <w:pPr>
        <w:rPr>
          <w:rFonts w:eastAsia="Consolas"/>
          <w:sz w:val="24"/>
          <w:szCs w:val="24"/>
        </w:rPr>
      </w:pPr>
    </w:p>
    <w:p w14:paraId="5C5C33C3"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================Finance Area =================--&gt;</w:t>
      </w:r>
    </w:p>
    <w:p w14:paraId="583AA165"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finance_area</w:t>
      </w:r>
      <w:proofErr w:type="spellEnd"/>
      <w:r>
        <w:rPr>
          <w:rFonts w:eastAsia="Consolas"/>
          <w:i/>
          <w:color w:val="2A00FF"/>
          <w:sz w:val="24"/>
          <w:szCs w:val="24"/>
        </w:rPr>
        <w:t>"</w:t>
      </w:r>
      <w:r>
        <w:rPr>
          <w:rFonts w:eastAsia="Consolas"/>
          <w:color w:val="008080"/>
          <w:sz w:val="24"/>
          <w:szCs w:val="24"/>
        </w:rPr>
        <w:t>&gt;</w:t>
      </w:r>
    </w:p>
    <w:p w14:paraId="5C4E8C90"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4C73473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finance_inner</w:t>
      </w:r>
      <w:proofErr w:type="spellEnd"/>
      <w:r>
        <w:rPr>
          <w:rFonts w:eastAsia="Consolas"/>
          <w:i/>
          <w:color w:val="2A00FF"/>
          <w:sz w:val="24"/>
          <w:szCs w:val="24"/>
        </w:rPr>
        <w:t xml:space="preserve"> row"</w:t>
      </w:r>
      <w:r>
        <w:rPr>
          <w:rFonts w:eastAsia="Consolas"/>
          <w:color w:val="008080"/>
          <w:sz w:val="24"/>
          <w:szCs w:val="24"/>
        </w:rPr>
        <w:t>&gt;</w:t>
      </w:r>
    </w:p>
    <w:p w14:paraId="7D8070E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43776EC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finance_item</w:t>
      </w:r>
      <w:proofErr w:type="spellEnd"/>
      <w:r>
        <w:rPr>
          <w:rFonts w:eastAsia="Consolas"/>
          <w:i/>
          <w:color w:val="2A00FF"/>
          <w:sz w:val="24"/>
          <w:szCs w:val="24"/>
        </w:rPr>
        <w:t>"</w:t>
      </w:r>
      <w:r>
        <w:rPr>
          <w:rFonts w:eastAsia="Consolas"/>
          <w:color w:val="008080"/>
          <w:sz w:val="24"/>
          <w:szCs w:val="24"/>
        </w:rPr>
        <w:t>&gt;</w:t>
      </w:r>
    </w:p>
    <w:p w14:paraId="57E0EE9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w:t>
      </w:r>
      <w:r>
        <w:rPr>
          <w:rFonts w:eastAsia="Consolas"/>
          <w:color w:val="008080"/>
          <w:sz w:val="24"/>
          <w:szCs w:val="24"/>
        </w:rPr>
        <w:t>&gt;</w:t>
      </w:r>
    </w:p>
    <w:p w14:paraId="6B2E79E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"d-flex"</w:t>
      </w:r>
      <w:r>
        <w:rPr>
          <w:rFonts w:eastAsia="Consolas"/>
          <w:color w:val="008080"/>
          <w:sz w:val="24"/>
          <w:szCs w:val="24"/>
        </w:rPr>
        <w:t>&gt;</w:t>
      </w:r>
    </w:p>
    <w:p w14:paraId="7106E18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-rocket"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p>
    <w:p w14:paraId="3007508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3A8824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"media-body"</w:t>
      </w:r>
      <w:r>
        <w:rPr>
          <w:rFonts w:eastAsia="Consolas"/>
          <w:color w:val="008080"/>
          <w:sz w:val="24"/>
          <w:szCs w:val="24"/>
        </w:rPr>
        <w:t>&gt;</w:t>
      </w:r>
    </w:p>
    <w:p w14:paraId="129B1C6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h5</w:t>
      </w:r>
      <w:r>
        <w:rPr>
          <w:rFonts w:eastAsia="Consolas"/>
          <w:color w:val="008080"/>
          <w:sz w:val="24"/>
          <w:szCs w:val="24"/>
        </w:rPr>
        <w:t>&gt;</w:t>
      </w:r>
      <w:r>
        <w:rPr>
          <w:rFonts w:eastAsia="Consolas"/>
          <w:color w:val="000000"/>
          <w:sz w:val="24"/>
          <w:szCs w:val="24"/>
        </w:rPr>
        <w:t xml:space="preserve">Science </w:t>
      </w:r>
      <w:r>
        <w:rPr>
          <w:rFonts w:eastAsia="Consolas"/>
          <w:color w:val="000000"/>
          <w:sz w:val="24"/>
          <w:szCs w:val="24"/>
          <w:u w:val="single"/>
        </w:rPr>
        <w:t>&amp;</w:t>
      </w:r>
      <w:r>
        <w:rPr>
          <w:rFonts w:eastAsia="Consolas"/>
          <w:color w:val="008080"/>
          <w:sz w:val="24"/>
          <w:szCs w:val="24"/>
        </w:rPr>
        <w:t>&lt;</w:t>
      </w:r>
      <w:proofErr w:type="spellStart"/>
      <w:r>
        <w:rPr>
          <w:rFonts w:eastAsia="Consolas"/>
          <w:color w:val="3F7F7F"/>
          <w:sz w:val="24"/>
          <w:szCs w:val="24"/>
        </w:rPr>
        <w:t>br</w:t>
      </w:r>
      <w:proofErr w:type="spellEnd"/>
      <w:r>
        <w:rPr>
          <w:rFonts w:eastAsia="Consolas"/>
          <w:color w:val="008080"/>
          <w:sz w:val="24"/>
          <w:szCs w:val="24"/>
        </w:rPr>
        <w:t>/&gt;</w:t>
      </w:r>
      <w:r>
        <w:rPr>
          <w:rFonts w:eastAsia="Consolas"/>
          <w:color w:val="000000"/>
          <w:sz w:val="24"/>
          <w:szCs w:val="24"/>
        </w:rPr>
        <w:t>Engineering</w:t>
      </w:r>
      <w:r>
        <w:rPr>
          <w:rFonts w:eastAsia="Consolas"/>
          <w:color w:val="008080"/>
          <w:sz w:val="24"/>
          <w:szCs w:val="24"/>
        </w:rPr>
        <w:t>&lt;/</w:t>
      </w:r>
      <w:r>
        <w:rPr>
          <w:rFonts w:eastAsia="Consolas"/>
          <w:color w:val="3F7F7F"/>
          <w:sz w:val="24"/>
          <w:szCs w:val="24"/>
        </w:rPr>
        <w:t>h5</w:t>
      </w:r>
      <w:r>
        <w:rPr>
          <w:rFonts w:eastAsia="Consolas"/>
          <w:color w:val="008080"/>
          <w:sz w:val="24"/>
          <w:szCs w:val="24"/>
        </w:rPr>
        <w:t>&gt;</w:t>
      </w:r>
    </w:p>
    <w:p w14:paraId="639DC59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6B1AC0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920C27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8D1EF4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8D4732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595226C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finance_item</w:t>
      </w:r>
      <w:proofErr w:type="spellEnd"/>
      <w:r>
        <w:rPr>
          <w:rFonts w:eastAsia="Consolas"/>
          <w:i/>
          <w:color w:val="2A00FF"/>
          <w:sz w:val="24"/>
          <w:szCs w:val="24"/>
        </w:rPr>
        <w:t>"</w:t>
      </w:r>
      <w:r>
        <w:rPr>
          <w:rFonts w:eastAsia="Consolas"/>
          <w:color w:val="008080"/>
          <w:sz w:val="24"/>
          <w:szCs w:val="24"/>
        </w:rPr>
        <w:t>&gt;</w:t>
      </w:r>
    </w:p>
    <w:p w14:paraId="3FA7C14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w:t>
      </w:r>
      <w:r>
        <w:rPr>
          <w:rFonts w:eastAsia="Consolas"/>
          <w:color w:val="008080"/>
          <w:sz w:val="24"/>
          <w:szCs w:val="24"/>
        </w:rPr>
        <w:t>&gt;</w:t>
      </w:r>
    </w:p>
    <w:p w14:paraId="21AE476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"d-flex"</w:t>
      </w:r>
      <w:r>
        <w:rPr>
          <w:rFonts w:eastAsia="Consolas"/>
          <w:color w:val="008080"/>
          <w:sz w:val="24"/>
          <w:szCs w:val="24"/>
        </w:rPr>
        <w:t>&gt;</w:t>
      </w:r>
    </w:p>
    <w:p w14:paraId="35F57A3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-earth"</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p>
    <w:p w14:paraId="255E038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2BABF7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"media-body"</w:t>
      </w:r>
      <w:r>
        <w:rPr>
          <w:rFonts w:eastAsia="Consolas"/>
          <w:color w:val="008080"/>
          <w:sz w:val="24"/>
          <w:szCs w:val="24"/>
        </w:rPr>
        <w:t>&gt;</w:t>
      </w:r>
    </w:p>
    <w:p w14:paraId="7151100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h5</w:t>
      </w:r>
      <w:r>
        <w:rPr>
          <w:rFonts w:eastAsia="Consolas"/>
          <w:color w:val="008080"/>
          <w:sz w:val="24"/>
          <w:szCs w:val="24"/>
        </w:rPr>
        <w:t>&gt;</w:t>
      </w:r>
      <w:r>
        <w:rPr>
          <w:rFonts w:eastAsia="Consolas"/>
          <w:color w:val="000000"/>
          <w:sz w:val="24"/>
          <w:szCs w:val="24"/>
        </w:rPr>
        <w:t xml:space="preserve">Science </w:t>
      </w:r>
      <w:r>
        <w:rPr>
          <w:rFonts w:eastAsia="Consolas"/>
          <w:color w:val="000000"/>
          <w:sz w:val="24"/>
          <w:szCs w:val="24"/>
          <w:u w:val="single"/>
        </w:rPr>
        <w:t>&amp;</w:t>
      </w:r>
      <w:r>
        <w:rPr>
          <w:rFonts w:eastAsia="Consolas"/>
          <w:color w:val="008080"/>
          <w:sz w:val="24"/>
          <w:szCs w:val="24"/>
        </w:rPr>
        <w:t>&lt;</w:t>
      </w:r>
      <w:proofErr w:type="spellStart"/>
      <w:r>
        <w:rPr>
          <w:rFonts w:eastAsia="Consolas"/>
          <w:color w:val="3F7F7F"/>
          <w:sz w:val="24"/>
          <w:szCs w:val="24"/>
        </w:rPr>
        <w:t>br</w:t>
      </w:r>
      <w:proofErr w:type="spellEnd"/>
      <w:r>
        <w:rPr>
          <w:rFonts w:eastAsia="Consolas"/>
          <w:color w:val="008080"/>
          <w:sz w:val="24"/>
          <w:szCs w:val="24"/>
        </w:rPr>
        <w:t>/&gt;</w:t>
      </w:r>
      <w:r>
        <w:rPr>
          <w:rFonts w:eastAsia="Consolas"/>
          <w:color w:val="000000"/>
          <w:sz w:val="24"/>
          <w:szCs w:val="24"/>
        </w:rPr>
        <w:t>Engineering</w:t>
      </w:r>
      <w:r>
        <w:rPr>
          <w:rFonts w:eastAsia="Consolas"/>
          <w:color w:val="008080"/>
          <w:sz w:val="24"/>
          <w:szCs w:val="24"/>
        </w:rPr>
        <w:t>&lt;/</w:t>
      </w:r>
      <w:r>
        <w:rPr>
          <w:rFonts w:eastAsia="Consolas"/>
          <w:color w:val="3F7F7F"/>
          <w:sz w:val="24"/>
          <w:szCs w:val="24"/>
        </w:rPr>
        <w:t>h5</w:t>
      </w:r>
      <w:r>
        <w:rPr>
          <w:rFonts w:eastAsia="Consolas"/>
          <w:color w:val="008080"/>
          <w:sz w:val="24"/>
          <w:szCs w:val="24"/>
        </w:rPr>
        <w:t>&gt;</w:t>
      </w:r>
    </w:p>
    <w:p w14:paraId="4DDFB7E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A9FD68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0F6450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2C1D4D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10DF1C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6F021A5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finance_item</w:t>
      </w:r>
      <w:proofErr w:type="spellEnd"/>
      <w:r>
        <w:rPr>
          <w:rFonts w:eastAsia="Consolas"/>
          <w:i/>
          <w:color w:val="2A00FF"/>
          <w:sz w:val="24"/>
          <w:szCs w:val="24"/>
        </w:rPr>
        <w:t>"</w:t>
      </w:r>
      <w:r>
        <w:rPr>
          <w:rFonts w:eastAsia="Consolas"/>
          <w:color w:val="008080"/>
          <w:sz w:val="24"/>
          <w:szCs w:val="24"/>
        </w:rPr>
        <w:t>&gt;</w:t>
      </w:r>
    </w:p>
    <w:p w14:paraId="3EB8D35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w:t>
      </w:r>
      <w:r>
        <w:rPr>
          <w:rFonts w:eastAsia="Consolas"/>
          <w:color w:val="008080"/>
          <w:sz w:val="24"/>
          <w:szCs w:val="24"/>
        </w:rPr>
        <w:t>&gt;</w:t>
      </w:r>
    </w:p>
    <w:p w14:paraId="5391A8A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"d-flex"</w:t>
      </w:r>
      <w:r>
        <w:rPr>
          <w:rFonts w:eastAsia="Consolas"/>
          <w:color w:val="008080"/>
          <w:sz w:val="24"/>
          <w:szCs w:val="24"/>
        </w:rPr>
        <w:t>&gt;</w:t>
      </w:r>
    </w:p>
    <w:p w14:paraId="16009B1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-smile"</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p>
    <w:p w14:paraId="304980B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EDBC66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"media-body"</w:t>
      </w:r>
      <w:r>
        <w:rPr>
          <w:rFonts w:eastAsia="Consolas"/>
          <w:color w:val="008080"/>
          <w:sz w:val="24"/>
          <w:szCs w:val="24"/>
        </w:rPr>
        <w:t>&gt;</w:t>
      </w:r>
    </w:p>
    <w:p w14:paraId="2056E95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h5</w:t>
      </w:r>
      <w:r>
        <w:rPr>
          <w:rFonts w:eastAsia="Consolas"/>
          <w:color w:val="008080"/>
          <w:sz w:val="24"/>
          <w:szCs w:val="24"/>
        </w:rPr>
        <w:t>&gt;</w:t>
      </w:r>
      <w:r>
        <w:rPr>
          <w:rFonts w:eastAsia="Consolas"/>
          <w:color w:val="000000"/>
          <w:sz w:val="24"/>
          <w:szCs w:val="24"/>
        </w:rPr>
        <w:t xml:space="preserve">Science </w:t>
      </w:r>
      <w:r>
        <w:rPr>
          <w:rFonts w:eastAsia="Consolas"/>
          <w:color w:val="000000"/>
          <w:sz w:val="24"/>
          <w:szCs w:val="24"/>
          <w:u w:val="single"/>
        </w:rPr>
        <w:t>&amp;</w:t>
      </w:r>
      <w:r>
        <w:rPr>
          <w:rFonts w:eastAsia="Consolas"/>
          <w:color w:val="008080"/>
          <w:sz w:val="24"/>
          <w:szCs w:val="24"/>
        </w:rPr>
        <w:t>&lt;</w:t>
      </w:r>
      <w:proofErr w:type="spellStart"/>
      <w:r>
        <w:rPr>
          <w:rFonts w:eastAsia="Consolas"/>
          <w:color w:val="3F7F7F"/>
          <w:sz w:val="24"/>
          <w:szCs w:val="24"/>
        </w:rPr>
        <w:t>br</w:t>
      </w:r>
      <w:proofErr w:type="spellEnd"/>
      <w:r>
        <w:rPr>
          <w:rFonts w:eastAsia="Consolas"/>
          <w:color w:val="008080"/>
          <w:sz w:val="24"/>
          <w:szCs w:val="24"/>
        </w:rPr>
        <w:t>/&gt;</w:t>
      </w:r>
      <w:r>
        <w:rPr>
          <w:rFonts w:eastAsia="Consolas"/>
          <w:color w:val="000000"/>
          <w:sz w:val="24"/>
          <w:szCs w:val="24"/>
        </w:rPr>
        <w:t>Engineering</w:t>
      </w:r>
      <w:r>
        <w:rPr>
          <w:rFonts w:eastAsia="Consolas"/>
          <w:color w:val="008080"/>
          <w:sz w:val="24"/>
          <w:szCs w:val="24"/>
        </w:rPr>
        <w:t>&lt;/</w:t>
      </w:r>
      <w:r>
        <w:rPr>
          <w:rFonts w:eastAsia="Consolas"/>
          <w:color w:val="3F7F7F"/>
          <w:sz w:val="24"/>
          <w:szCs w:val="24"/>
        </w:rPr>
        <w:t>h5</w:t>
      </w:r>
      <w:r>
        <w:rPr>
          <w:rFonts w:eastAsia="Consolas"/>
          <w:color w:val="008080"/>
          <w:sz w:val="24"/>
          <w:szCs w:val="24"/>
        </w:rPr>
        <w:t>&gt;</w:t>
      </w:r>
    </w:p>
    <w:p w14:paraId="4142372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44A7B6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86D0D0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A9909D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C1AC66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7A3A6D0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finance_item</w:t>
      </w:r>
      <w:proofErr w:type="spellEnd"/>
      <w:r>
        <w:rPr>
          <w:rFonts w:eastAsia="Consolas"/>
          <w:i/>
          <w:color w:val="2A00FF"/>
          <w:sz w:val="24"/>
          <w:szCs w:val="24"/>
        </w:rPr>
        <w:t>"</w:t>
      </w:r>
      <w:r>
        <w:rPr>
          <w:rFonts w:eastAsia="Consolas"/>
          <w:color w:val="008080"/>
          <w:sz w:val="24"/>
          <w:szCs w:val="24"/>
        </w:rPr>
        <w:t>&gt;</w:t>
      </w:r>
    </w:p>
    <w:p w14:paraId="2E7693C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w:t>
      </w:r>
      <w:r>
        <w:rPr>
          <w:rFonts w:eastAsia="Consolas"/>
          <w:color w:val="008080"/>
          <w:sz w:val="24"/>
          <w:szCs w:val="24"/>
        </w:rPr>
        <w:t>&gt;</w:t>
      </w:r>
    </w:p>
    <w:p w14:paraId="1610A73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"d-flex"</w:t>
      </w:r>
      <w:r>
        <w:rPr>
          <w:rFonts w:eastAsia="Consolas"/>
          <w:color w:val="008080"/>
          <w:sz w:val="24"/>
          <w:szCs w:val="24"/>
        </w:rPr>
        <w:t>&gt;</w:t>
      </w:r>
    </w:p>
    <w:p w14:paraId="17EAD17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-tag"</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p>
    <w:p w14:paraId="2673048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5813BE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"media-body"</w:t>
      </w:r>
      <w:r>
        <w:rPr>
          <w:rFonts w:eastAsia="Consolas"/>
          <w:color w:val="008080"/>
          <w:sz w:val="24"/>
          <w:szCs w:val="24"/>
        </w:rPr>
        <w:t>&gt;</w:t>
      </w:r>
    </w:p>
    <w:p w14:paraId="69E4FC9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h5</w:t>
      </w:r>
      <w:r>
        <w:rPr>
          <w:rFonts w:eastAsia="Consolas"/>
          <w:color w:val="008080"/>
          <w:sz w:val="24"/>
          <w:szCs w:val="24"/>
        </w:rPr>
        <w:t>&gt;</w:t>
      </w:r>
      <w:r>
        <w:rPr>
          <w:rFonts w:eastAsia="Consolas"/>
          <w:color w:val="000000"/>
          <w:sz w:val="24"/>
          <w:szCs w:val="24"/>
        </w:rPr>
        <w:t xml:space="preserve">Science </w:t>
      </w:r>
      <w:r>
        <w:rPr>
          <w:rFonts w:eastAsia="Consolas"/>
          <w:color w:val="000000"/>
          <w:sz w:val="24"/>
          <w:szCs w:val="24"/>
          <w:u w:val="single"/>
        </w:rPr>
        <w:t>&amp;</w:t>
      </w:r>
      <w:r>
        <w:rPr>
          <w:rFonts w:eastAsia="Consolas"/>
          <w:color w:val="008080"/>
          <w:sz w:val="24"/>
          <w:szCs w:val="24"/>
        </w:rPr>
        <w:t>&lt;</w:t>
      </w:r>
      <w:proofErr w:type="spellStart"/>
      <w:r>
        <w:rPr>
          <w:rFonts w:eastAsia="Consolas"/>
          <w:color w:val="3F7F7F"/>
          <w:sz w:val="24"/>
          <w:szCs w:val="24"/>
        </w:rPr>
        <w:t>br</w:t>
      </w:r>
      <w:proofErr w:type="spellEnd"/>
      <w:r>
        <w:rPr>
          <w:rFonts w:eastAsia="Consolas"/>
          <w:color w:val="008080"/>
          <w:sz w:val="24"/>
          <w:szCs w:val="24"/>
        </w:rPr>
        <w:t>/&gt;</w:t>
      </w:r>
      <w:r>
        <w:rPr>
          <w:rFonts w:eastAsia="Consolas"/>
          <w:color w:val="000000"/>
          <w:sz w:val="24"/>
          <w:szCs w:val="24"/>
        </w:rPr>
        <w:t>Engineering</w:t>
      </w:r>
      <w:r>
        <w:rPr>
          <w:rFonts w:eastAsia="Consolas"/>
          <w:color w:val="008080"/>
          <w:sz w:val="24"/>
          <w:szCs w:val="24"/>
        </w:rPr>
        <w:t>&lt;/</w:t>
      </w:r>
      <w:r>
        <w:rPr>
          <w:rFonts w:eastAsia="Consolas"/>
          <w:color w:val="3F7F7F"/>
          <w:sz w:val="24"/>
          <w:szCs w:val="24"/>
        </w:rPr>
        <w:t>h5</w:t>
      </w:r>
      <w:r>
        <w:rPr>
          <w:rFonts w:eastAsia="Consolas"/>
          <w:color w:val="008080"/>
          <w:sz w:val="24"/>
          <w:szCs w:val="24"/>
        </w:rPr>
        <w:t>&gt;</w:t>
      </w:r>
    </w:p>
    <w:p w14:paraId="10BB129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3C5B7C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327FD4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02B3D51"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5DC27B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9EB84EB"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B57207D"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28860B37"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Finance Area =================--&gt;</w:t>
      </w:r>
    </w:p>
    <w:p w14:paraId="39691279" w14:textId="77777777" w:rsidR="00DC2DC5" w:rsidRDefault="00DC2DC5" w:rsidP="00DC2DC5">
      <w:pPr>
        <w:rPr>
          <w:rFonts w:eastAsia="Consolas"/>
          <w:sz w:val="24"/>
          <w:szCs w:val="24"/>
        </w:rPr>
      </w:pPr>
    </w:p>
    <w:p w14:paraId="0EF68F77"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================Courses Area =================--&gt;</w:t>
      </w:r>
    </w:p>
    <w:p w14:paraId="23EA841A"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courses_area</w:t>
      </w:r>
      <w:proofErr w:type="spellEnd"/>
      <w:r>
        <w:rPr>
          <w:rFonts w:eastAsia="Consolas"/>
          <w:i/>
          <w:color w:val="2A00FF"/>
          <w:sz w:val="24"/>
          <w:szCs w:val="24"/>
        </w:rPr>
        <w:t xml:space="preserve"> p_120"</w:t>
      </w:r>
      <w:r>
        <w:rPr>
          <w:rFonts w:eastAsia="Consolas"/>
          <w:color w:val="008080"/>
          <w:sz w:val="24"/>
          <w:szCs w:val="24"/>
        </w:rPr>
        <w:t>&gt;</w:t>
      </w:r>
    </w:p>
    <w:p w14:paraId="76DA91F0"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3A1DA2B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main_title</w:t>
      </w:r>
      <w:proofErr w:type="spellEnd"/>
      <w:r>
        <w:rPr>
          <w:rFonts w:eastAsia="Consolas"/>
          <w:i/>
          <w:color w:val="2A00FF"/>
          <w:sz w:val="24"/>
          <w:szCs w:val="24"/>
        </w:rPr>
        <w:t>"</w:t>
      </w:r>
      <w:r>
        <w:rPr>
          <w:rFonts w:eastAsia="Consolas"/>
          <w:color w:val="008080"/>
          <w:sz w:val="24"/>
          <w:szCs w:val="24"/>
        </w:rPr>
        <w:t>&gt;</w:t>
      </w:r>
    </w:p>
    <w:p w14:paraId="1DF924E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h2</w:t>
      </w:r>
      <w:r>
        <w:rPr>
          <w:rFonts w:eastAsia="Consolas"/>
          <w:color w:val="008080"/>
          <w:sz w:val="24"/>
          <w:szCs w:val="24"/>
        </w:rPr>
        <w:t>&gt;</w:t>
      </w:r>
      <w:r>
        <w:rPr>
          <w:rFonts w:eastAsia="Consolas"/>
          <w:color w:val="000000"/>
          <w:sz w:val="24"/>
          <w:szCs w:val="24"/>
        </w:rPr>
        <w:t>Popular Free Courses</w:t>
      </w:r>
      <w:r>
        <w:rPr>
          <w:rFonts w:eastAsia="Consolas"/>
          <w:color w:val="008080"/>
          <w:sz w:val="24"/>
          <w:szCs w:val="24"/>
        </w:rPr>
        <w:t>&lt;/</w:t>
      </w:r>
      <w:r>
        <w:rPr>
          <w:rFonts w:eastAsia="Consolas"/>
          <w:color w:val="3F7F7F"/>
          <w:sz w:val="24"/>
          <w:szCs w:val="24"/>
        </w:rPr>
        <w:t>h2</w:t>
      </w:r>
      <w:r>
        <w:rPr>
          <w:rFonts w:eastAsia="Consolas"/>
          <w:color w:val="008080"/>
          <w:sz w:val="24"/>
          <w:szCs w:val="24"/>
        </w:rPr>
        <w:t>&gt;</w:t>
      </w:r>
    </w:p>
    <w:p w14:paraId="7A0A39A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There is a moment in the life of any aspiring astronomer that it is time to buy that first telescope. </w:t>
      </w:r>
      <w:proofErr w:type="spellStart"/>
      <w:r>
        <w:rPr>
          <w:rFonts w:eastAsia="Consolas"/>
          <w:color w:val="000000"/>
          <w:sz w:val="24"/>
          <w:szCs w:val="24"/>
        </w:rPr>
        <w:t>Itâ</w:t>
      </w:r>
      <w:proofErr w:type="spellEnd"/>
      <w:r>
        <w:rPr>
          <w:rFonts w:ascii="Consolas" w:eastAsia="Consolas" w:hAnsi="Consolas" w:cs="Consolas"/>
          <w:color w:val="000000"/>
          <w:sz w:val="24"/>
          <w:szCs w:val="24"/>
        </w:rPr>
        <w:t></w:t>
      </w:r>
      <w:r>
        <w:rPr>
          <w:rFonts w:eastAsia="Consolas"/>
          <w:color w:val="000000"/>
          <w:sz w:val="24"/>
          <w:szCs w:val="24"/>
        </w:rPr>
        <w:t xml:space="preserve">s exciting to think about setting up your own viewing </w:t>
      </w:r>
      <w:proofErr w:type="gramStart"/>
      <w:r>
        <w:rPr>
          <w:rFonts w:eastAsia="Consolas"/>
          <w:color w:val="000000"/>
          <w:sz w:val="24"/>
          <w:szCs w:val="24"/>
        </w:rPr>
        <w:t>station.</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755316F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FA58E8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 xml:space="preserve">"row </w:t>
      </w:r>
      <w:proofErr w:type="spellStart"/>
      <w:r>
        <w:rPr>
          <w:rFonts w:eastAsia="Consolas"/>
          <w:i/>
          <w:color w:val="2A00FF"/>
          <w:sz w:val="24"/>
          <w:szCs w:val="24"/>
        </w:rPr>
        <w:t>courses_inner</w:t>
      </w:r>
      <w:proofErr w:type="spellEnd"/>
      <w:r>
        <w:rPr>
          <w:rFonts w:eastAsia="Consolas"/>
          <w:i/>
          <w:color w:val="2A00FF"/>
          <w:sz w:val="24"/>
          <w:szCs w:val="24"/>
        </w:rPr>
        <w:t>"</w:t>
      </w:r>
      <w:r>
        <w:rPr>
          <w:rFonts w:eastAsia="Consolas"/>
          <w:color w:val="008080"/>
          <w:sz w:val="24"/>
          <w:szCs w:val="24"/>
        </w:rPr>
        <w:t>&gt;</w:t>
      </w:r>
    </w:p>
    <w:p w14:paraId="5D588CF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"col-lg-9"</w:t>
      </w:r>
      <w:r>
        <w:rPr>
          <w:rFonts w:eastAsia="Consolas"/>
          <w:color w:val="008080"/>
          <w:sz w:val="24"/>
          <w:szCs w:val="24"/>
        </w:rPr>
        <w:t>&gt;</w:t>
      </w:r>
    </w:p>
    <w:p w14:paraId="29245F4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grid_inner</w:t>
      </w:r>
      <w:proofErr w:type="spellEnd"/>
      <w:r>
        <w:rPr>
          <w:rFonts w:eastAsia="Consolas"/>
          <w:i/>
          <w:color w:val="2A00FF"/>
          <w:sz w:val="24"/>
          <w:szCs w:val="24"/>
        </w:rPr>
        <w:t>"</w:t>
      </w:r>
      <w:r>
        <w:rPr>
          <w:rFonts w:eastAsia="Consolas"/>
          <w:color w:val="008080"/>
          <w:sz w:val="24"/>
          <w:szCs w:val="24"/>
        </w:rPr>
        <w:t>&gt;</w:t>
      </w:r>
    </w:p>
    <w:p w14:paraId="7368238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grid_item</w:t>
      </w:r>
      <w:proofErr w:type="spellEnd"/>
      <w:r>
        <w:rPr>
          <w:rFonts w:eastAsia="Consolas"/>
          <w:i/>
          <w:color w:val="2A00FF"/>
          <w:sz w:val="24"/>
          <w:szCs w:val="24"/>
        </w:rPr>
        <w:t xml:space="preserve"> wd55"</w:t>
      </w:r>
      <w:r>
        <w:rPr>
          <w:rFonts w:eastAsia="Consolas"/>
          <w:color w:val="008080"/>
          <w:sz w:val="24"/>
          <w:szCs w:val="24"/>
        </w:rPr>
        <w:t>&gt;</w:t>
      </w:r>
    </w:p>
    <w:p w14:paraId="7D289C4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courses_item</w:t>
      </w:r>
      <w:proofErr w:type="spellEnd"/>
      <w:r>
        <w:rPr>
          <w:rFonts w:eastAsia="Consolas"/>
          <w:i/>
          <w:color w:val="2A00FF"/>
          <w:sz w:val="24"/>
          <w:szCs w:val="24"/>
        </w:rPr>
        <w:t>"</w:t>
      </w:r>
      <w:r>
        <w:rPr>
          <w:rFonts w:eastAsia="Consolas"/>
          <w:color w:val="008080"/>
          <w:sz w:val="24"/>
          <w:szCs w:val="24"/>
        </w:rPr>
        <w:t>&gt;</w:t>
      </w:r>
    </w:p>
    <w:p w14:paraId="19FF671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/courses/course-1.jpg"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7623CD5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hover_text</w:t>
      </w:r>
      <w:proofErr w:type="spellEnd"/>
      <w:r>
        <w:rPr>
          <w:rFonts w:eastAsia="Consolas"/>
          <w:i/>
          <w:color w:val="2A00FF"/>
          <w:sz w:val="24"/>
          <w:szCs w:val="24"/>
        </w:rPr>
        <w:t>"</w:t>
      </w:r>
      <w:r>
        <w:rPr>
          <w:rFonts w:eastAsia="Consolas"/>
          <w:color w:val="008080"/>
          <w:sz w:val="24"/>
          <w:szCs w:val="24"/>
        </w:rPr>
        <w:t>&gt;</w:t>
      </w:r>
    </w:p>
    <w:p w14:paraId="5688EAC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cat"</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Free</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5DA3B76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proofErr w:type="spellStart"/>
      <w:r>
        <w:rPr>
          <w:rFonts w:eastAsia="Consolas"/>
          <w:color w:val="000000"/>
          <w:sz w:val="24"/>
          <w:szCs w:val="24"/>
        </w:rPr>
        <w:t>Japanease</w:t>
      </w:r>
      <w:proofErr w:type="spellEnd"/>
      <w:r>
        <w:rPr>
          <w:rFonts w:eastAsia="Consolas"/>
          <w:color w:val="000000"/>
          <w:sz w:val="24"/>
          <w:szCs w:val="24"/>
        </w:rPr>
        <w:t xml:space="preserve"> Language Class</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6CC08FF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3260AA0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-users"</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41670B7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-bubble"</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930581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T. Robert</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3EAFF4C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7F4E0CE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0528E0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A1F89B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6F3365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grid_item</w:t>
      </w:r>
      <w:proofErr w:type="spellEnd"/>
      <w:r>
        <w:rPr>
          <w:rFonts w:eastAsia="Consolas"/>
          <w:i/>
          <w:color w:val="2A00FF"/>
          <w:sz w:val="24"/>
          <w:szCs w:val="24"/>
        </w:rPr>
        <w:t xml:space="preserve"> wd44"</w:t>
      </w:r>
      <w:r>
        <w:rPr>
          <w:rFonts w:eastAsia="Consolas"/>
          <w:color w:val="008080"/>
          <w:sz w:val="24"/>
          <w:szCs w:val="24"/>
        </w:rPr>
        <w:t>&gt;</w:t>
      </w:r>
    </w:p>
    <w:p w14:paraId="0B78103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courses_item</w:t>
      </w:r>
      <w:proofErr w:type="spellEnd"/>
      <w:r>
        <w:rPr>
          <w:rFonts w:eastAsia="Consolas"/>
          <w:i/>
          <w:color w:val="2A00FF"/>
          <w:sz w:val="24"/>
          <w:szCs w:val="24"/>
        </w:rPr>
        <w:t>"</w:t>
      </w:r>
      <w:r>
        <w:rPr>
          <w:rFonts w:eastAsia="Consolas"/>
          <w:color w:val="008080"/>
          <w:sz w:val="24"/>
          <w:szCs w:val="24"/>
        </w:rPr>
        <w:t>&gt;</w:t>
      </w:r>
    </w:p>
    <w:p w14:paraId="1813678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/courses/course-2.jpg"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3B76589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hover_text</w:t>
      </w:r>
      <w:proofErr w:type="spellEnd"/>
      <w:r>
        <w:rPr>
          <w:rFonts w:eastAsia="Consolas"/>
          <w:i/>
          <w:color w:val="2A00FF"/>
          <w:sz w:val="24"/>
          <w:szCs w:val="24"/>
        </w:rPr>
        <w:t>"</w:t>
      </w:r>
      <w:r>
        <w:rPr>
          <w:rFonts w:eastAsia="Consolas"/>
          <w:color w:val="008080"/>
          <w:sz w:val="24"/>
          <w:szCs w:val="24"/>
        </w:rPr>
        <w:t>&gt;</w:t>
      </w:r>
    </w:p>
    <w:p w14:paraId="4631707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cat"</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Free</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71B3AC3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proofErr w:type="spellStart"/>
      <w:r>
        <w:rPr>
          <w:rFonts w:eastAsia="Consolas"/>
          <w:color w:val="000000"/>
          <w:sz w:val="24"/>
          <w:szCs w:val="24"/>
        </w:rPr>
        <w:t>Japanease</w:t>
      </w:r>
      <w:proofErr w:type="spellEnd"/>
      <w:r>
        <w:rPr>
          <w:rFonts w:eastAsia="Consolas"/>
          <w:color w:val="000000"/>
          <w:sz w:val="24"/>
          <w:szCs w:val="24"/>
        </w:rPr>
        <w:t xml:space="preserve"> Language Class</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14E29BE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5484231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-users"</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6C4232D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lastRenderedPageBreak/>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-bubble"</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42A46E7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T. Robert</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392FA74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7430F78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595D53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0221FC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82941D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grid_item</w:t>
      </w:r>
      <w:proofErr w:type="spellEnd"/>
      <w:r>
        <w:rPr>
          <w:rFonts w:eastAsia="Consolas"/>
          <w:i/>
          <w:color w:val="2A00FF"/>
          <w:sz w:val="24"/>
          <w:szCs w:val="24"/>
        </w:rPr>
        <w:t xml:space="preserve"> wd44"</w:t>
      </w:r>
      <w:r>
        <w:rPr>
          <w:rFonts w:eastAsia="Consolas"/>
          <w:color w:val="008080"/>
          <w:sz w:val="24"/>
          <w:szCs w:val="24"/>
        </w:rPr>
        <w:t>&gt;</w:t>
      </w:r>
    </w:p>
    <w:p w14:paraId="51CF082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courses_item</w:t>
      </w:r>
      <w:proofErr w:type="spellEnd"/>
      <w:r>
        <w:rPr>
          <w:rFonts w:eastAsia="Consolas"/>
          <w:i/>
          <w:color w:val="2A00FF"/>
          <w:sz w:val="24"/>
          <w:szCs w:val="24"/>
        </w:rPr>
        <w:t>"</w:t>
      </w:r>
      <w:r>
        <w:rPr>
          <w:rFonts w:eastAsia="Consolas"/>
          <w:color w:val="008080"/>
          <w:sz w:val="24"/>
          <w:szCs w:val="24"/>
        </w:rPr>
        <w:t>&gt;</w:t>
      </w:r>
    </w:p>
    <w:p w14:paraId="0E78AB7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/courses/course-4.jpg"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4656D24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hover_text</w:t>
      </w:r>
      <w:proofErr w:type="spellEnd"/>
      <w:r>
        <w:rPr>
          <w:rFonts w:eastAsia="Consolas"/>
          <w:i/>
          <w:color w:val="2A00FF"/>
          <w:sz w:val="24"/>
          <w:szCs w:val="24"/>
        </w:rPr>
        <w:t>"</w:t>
      </w:r>
      <w:r>
        <w:rPr>
          <w:rFonts w:eastAsia="Consolas"/>
          <w:color w:val="008080"/>
          <w:sz w:val="24"/>
          <w:szCs w:val="24"/>
        </w:rPr>
        <w:t>&gt;</w:t>
      </w:r>
    </w:p>
    <w:p w14:paraId="0BCD52F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cat"</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Free</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5EF4CCE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proofErr w:type="spellStart"/>
      <w:r>
        <w:rPr>
          <w:rFonts w:eastAsia="Consolas"/>
          <w:color w:val="000000"/>
          <w:sz w:val="24"/>
          <w:szCs w:val="24"/>
        </w:rPr>
        <w:t>Japanease</w:t>
      </w:r>
      <w:proofErr w:type="spellEnd"/>
      <w:r>
        <w:rPr>
          <w:rFonts w:eastAsia="Consolas"/>
          <w:color w:val="000000"/>
          <w:sz w:val="24"/>
          <w:szCs w:val="24"/>
        </w:rPr>
        <w:t xml:space="preserve"> Language Class</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064DD4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688AE60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-users"</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33A8968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-bubble"</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65A2B08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T. Robert</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D5AE07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126222A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9D7357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02AA17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E815BD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grid_item</w:t>
      </w:r>
      <w:proofErr w:type="spellEnd"/>
      <w:r>
        <w:rPr>
          <w:rFonts w:eastAsia="Consolas"/>
          <w:i/>
          <w:color w:val="2A00FF"/>
          <w:sz w:val="24"/>
          <w:szCs w:val="24"/>
        </w:rPr>
        <w:t xml:space="preserve"> wd55"</w:t>
      </w:r>
      <w:r>
        <w:rPr>
          <w:rFonts w:eastAsia="Consolas"/>
          <w:color w:val="008080"/>
          <w:sz w:val="24"/>
          <w:szCs w:val="24"/>
        </w:rPr>
        <w:t>&gt;</w:t>
      </w:r>
    </w:p>
    <w:p w14:paraId="73AE6DB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courses_item</w:t>
      </w:r>
      <w:proofErr w:type="spellEnd"/>
      <w:r>
        <w:rPr>
          <w:rFonts w:eastAsia="Consolas"/>
          <w:i/>
          <w:color w:val="2A00FF"/>
          <w:sz w:val="24"/>
          <w:szCs w:val="24"/>
        </w:rPr>
        <w:t>"</w:t>
      </w:r>
      <w:r>
        <w:rPr>
          <w:rFonts w:eastAsia="Consolas"/>
          <w:color w:val="008080"/>
          <w:sz w:val="24"/>
          <w:szCs w:val="24"/>
        </w:rPr>
        <w:t>&gt;</w:t>
      </w:r>
    </w:p>
    <w:p w14:paraId="05B3574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/courses/course-5.jpg"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4C27096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hover_text</w:t>
      </w:r>
      <w:proofErr w:type="spellEnd"/>
      <w:r>
        <w:rPr>
          <w:rFonts w:eastAsia="Consolas"/>
          <w:i/>
          <w:color w:val="2A00FF"/>
          <w:sz w:val="24"/>
          <w:szCs w:val="24"/>
        </w:rPr>
        <w:t>"</w:t>
      </w:r>
      <w:r>
        <w:rPr>
          <w:rFonts w:eastAsia="Consolas"/>
          <w:color w:val="008080"/>
          <w:sz w:val="24"/>
          <w:szCs w:val="24"/>
        </w:rPr>
        <w:t>&gt;</w:t>
      </w:r>
    </w:p>
    <w:p w14:paraId="10A024B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cat"</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Free</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6AAC21D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proofErr w:type="spellStart"/>
      <w:r>
        <w:rPr>
          <w:rFonts w:eastAsia="Consolas"/>
          <w:color w:val="000000"/>
          <w:sz w:val="24"/>
          <w:szCs w:val="24"/>
        </w:rPr>
        <w:t>Japanease</w:t>
      </w:r>
      <w:proofErr w:type="spellEnd"/>
      <w:r>
        <w:rPr>
          <w:rFonts w:eastAsia="Consolas"/>
          <w:color w:val="000000"/>
          <w:sz w:val="24"/>
          <w:szCs w:val="24"/>
        </w:rPr>
        <w:t xml:space="preserve"> Language Class</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689C28B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49D4253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-users"</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6AA3A1A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-bubble"</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27DE0E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T. Robert</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522AF30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54BB762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6B122C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490910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919684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EC158D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A7AC24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w:t>
      </w:r>
      <w:r>
        <w:rPr>
          <w:rFonts w:eastAsia="Consolas"/>
          <w:color w:val="008080"/>
          <w:sz w:val="24"/>
          <w:szCs w:val="24"/>
        </w:rPr>
        <w:t>&gt;</w:t>
      </w:r>
    </w:p>
    <w:p w14:paraId="127B9C7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course_item</w:t>
      </w:r>
      <w:proofErr w:type="spellEnd"/>
      <w:r>
        <w:rPr>
          <w:rFonts w:eastAsia="Consolas"/>
          <w:i/>
          <w:color w:val="2A00FF"/>
          <w:sz w:val="24"/>
          <w:szCs w:val="24"/>
        </w:rPr>
        <w:t>"</w:t>
      </w:r>
      <w:r>
        <w:rPr>
          <w:rFonts w:eastAsia="Consolas"/>
          <w:color w:val="008080"/>
          <w:sz w:val="24"/>
          <w:szCs w:val="24"/>
        </w:rPr>
        <w:t>&gt;</w:t>
      </w:r>
    </w:p>
    <w:p w14:paraId="2B2D90EA"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/courses/course-3.jpg"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0E1D302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hover_text</w:t>
      </w:r>
      <w:proofErr w:type="spellEnd"/>
      <w:r>
        <w:rPr>
          <w:rFonts w:eastAsia="Consolas"/>
          <w:i/>
          <w:color w:val="2A00FF"/>
          <w:sz w:val="24"/>
          <w:szCs w:val="24"/>
        </w:rPr>
        <w:t>"</w:t>
      </w:r>
      <w:r>
        <w:rPr>
          <w:rFonts w:eastAsia="Consolas"/>
          <w:color w:val="008080"/>
          <w:sz w:val="24"/>
          <w:szCs w:val="24"/>
        </w:rPr>
        <w:t>&gt;</w:t>
      </w:r>
    </w:p>
    <w:p w14:paraId="10CC5B0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cat"</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Free</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0ACBCFE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proofErr w:type="spellStart"/>
      <w:r>
        <w:rPr>
          <w:rFonts w:eastAsia="Consolas"/>
          <w:color w:val="000000"/>
          <w:sz w:val="24"/>
          <w:szCs w:val="24"/>
        </w:rPr>
        <w:t>Japanease</w:t>
      </w:r>
      <w:proofErr w:type="spellEnd"/>
      <w:r>
        <w:rPr>
          <w:rFonts w:eastAsia="Consolas"/>
          <w:color w:val="000000"/>
          <w:sz w:val="24"/>
          <w:szCs w:val="24"/>
        </w:rPr>
        <w:t xml:space="preserve"> Language Class</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47F31CD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54A65B1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-users"</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0D016C4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-bubble"</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35</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0AA3C15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-user"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r>
        <w:rPr>
          <w:rFonts w:eastAsia="Consolas"/>
          <w:color w:val="000000"/>
          <w:sz w:val="24"/>
          <w:szCs w:val="24"/>
        </w:rPr>
        <w:t xml:space="preserve"> T. Robert</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473D603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18A081C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0A0B0A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FA5B0F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282B35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B2718F9"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5F5F8C7"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3855A87C"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Courses Area =================--&gt;</w:t>
      </w:r>
    </w:p>
    <w:p w14:paraId="492D6DBF" w14:textId="77777777" w:rsidR="00DC2DC5" w:rsidRDefault="00DC2DC5" w:rsidP="00DC2DC5">
      <w:pPr>
        <w:rPr>
          <w:rFonts w:eastAsia="Consolas"/>
          <w:sz w:val="24"/>
          <w:szCs w:val="24"/>
        </w:rPr>
      </w:pPr>
    </w:p>
    <w:p w14:paraId="6ED803E9"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================Team Area =================--&gt;</w:t>
      </w:r>
    </w:p>
    <w:p w14:paraId="701B0571"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team_area</w:t>
      </w:r>
      <w:proofErr w:type="spellEnd"/>
      <w:r>
        <w:rPr>
          <w:rFonts w:eastAsia="Consolas"/>
          <w:i/>
          <w:color w:val="2A00FF"/>
          <w:sz w:val="24"/>
          <w:szCs w:val="24"/>
        </w:rPr>
        <w:t xml:space="preserve"> p_120"</w:t>
      </w:r>
      <w:r>
        <w:rPr>
          <w:rFonts w:eastAsia="Consolas"/>
          <w:color w:val="008080"/>
          <w:sz w:val="24"/>
          <w:szCs w:val="24"/>
        </w:rPr>
        <w:t>&gt;</w:t>
      </w:r>
    </w:p>
    <w:p w14:paraId="57ACAD5F"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1683EFF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main_title</w:t>
      </w:r>
      <w:proofErr w:type="spellEnd"/>
      <w:r>
        <w:rPr>
          <w:rFonts w:eastAsia="Consolas"/>
          <w:i/>
          <w:color w:val="2A00FF"/>
          <w:sz w:val="24"/>
          <w:szCs w:val="24"/>
        </w:rPr>
        <w:t>"</w:t>
      </w:r>
      <w:r>
        <w:rPr>
          <w:rFonts w:eastAsia="Consolas"/>
          <w:color w:val="008080"/>
          <w:sz w:val="24"/>
          <w:szCs w:val="24"/>
        </w:rPr>
        <w:t>&gt;</w:t>
      </w:r>
    </w:p>
    <w:p w14:paraId="5E99205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h2</w:t>
      </w:r>
      <w:r>
        <w:rPr>
          <w:rFonts w:eastAsia="Consolas"/>
          <w:color w:val="008080"/>
          <w:sz w:val="24"/>
          <w:szCs w:val="24"/>
        </w:rPr>
        <w:t>&gt;</w:t>
      </w:r>
      <w:r>
        <w:rPr>
          <w:rFonts w:eastAsia="Consolas"/>
          <w:color w:val="000000"/>
          <w:sz w:val="24"/>
          <w:szCs w:val="24"/>
        </w:rPr>
        <w:t>Meet Our Faculty</w:t>
      </w:r>
      <w:r>
        <w:rPr>
          <w:rFonts w:eastAsia="Consolas"/>
          <w:color w:val="008080"/>
          <w:sz w:val="24"/>
          <w:szCs w:val="24"/>
        </w:rPr>
        <w:t>&lt;/</w:t>
      </w:r>
      <w:r>
        <w:rPr>
          <w:rFonts w:eastAsia="Consolas"/>
          <w:color w:val="3F7F7F"/>
          <w:sz w:val="24"/>
          <w:szCs w:val="24"/>
        </w:rPr>
        <w:t>h2</w:t>
      </w:r>
      <w:r>
        <w:rPr>
          <w:rFonts w:eastAsia="Consolas"/>
          <w:color w:val="008080"/>
          <w:sz w:val="24"/>
          <w:szCs w:val="24"/>
        </w:rPr>
        <w:t>&gt;</w:t>
      </w:r>
    </w:p>
    <w:p w14:paraId="337A3BA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There is a moment in the life of any aspiring astronomer that it is time to buy that first telescope. </w:t>
      </w:r>
      <w:proofErr w:type="spellStart"/>
      <w:r>
        <w:rPr>
          <w:rFonts w:eastAsia="Consolas"/>
          <w:color w:val="000000"/>
          <w:sz w:val="24"/>
          <w:szCs w:val="24"/>
        </w:rPr>
        <w:t>Itâ</w:t>
      </w:r>
      <w:proofErr w:type="spellEnd"/>
      <w:r>
        <w:rPr>
          <w:rFonts w:ascii="Consolas" w:eastAsia="Consolas" w:hAnsi="Consolas" w:cs="Consolas"/>
          <w:color w:val="000000"/>
          <w:sz w:val="24"/>
          <w:szCs w:val="24"/>
        </w:rPr>
        <w:t></w:t>
      </w:r>
      <w:r>
        <w:rPr>
          <w:rFonts w:eastAsia="Consolas"/>
          <w:color w:val="000000"/>
          <w:sz w:val="24"/>
          <w:szCs w:val="24"/>
        </w:rPr>
        <w:t xml:space="preserve">s exciting to think about setting up your own viewing </w:t>
      </w:r>
      <w:proofErr w:type="gramStart"/>
      <w:r>
        <w:rPr>
          <w:rFonts w:eastAsia="Consolas"/>
          <w:color w:val="000000"/>
          <w:sz w:val="24"/>
          <w:szCs w:val="24"/>
        </w:rPr>
        <w:t>station.</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734FB9F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49EA82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 xml:space="preserve">"row </w:t>
      </w:r>
      <w:proofErr w:type="spellStart"/>
      <w:r>
        <w:rPr>
          <w:rFonts w:eastAsia="Consolas"/>
          <w:i/>
          <w:color w:val="2A00FF"/>
          <w:sz w:val="24"/>
          <w:szCs w:val="24"/>
        </w:rPr>
        <w:t>team_inner</w:t>
      </w:r>
      <w:proofErr w:type="spellEnd"/>
      <w:r>
        <w:rPr>
          <w:rFonts w:eastAsia="Consolas"/>
          <w:i/>
          <w:color w:val="2A00FF"/>
          <w:sz w:val="24"/>
          <w:szCs w:val="24"/>
        </w:rPr>
        <w:t>"</w:t>
      </w:r>
      <w:r>
        <w:rPr>
          <w:rFonts w:eastAsia="Consolas"/>
          <w:color w:val="008080"/>
          <w:sz w:val="24"/>
          <w:szCs w:val="24"/>
        </w:rPr>
        <w:t>&gt;</w:t>
      </w:r>
    </w:p>
    <w:p w14:paraId="65A4BAA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7B99692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team_item</w:t>
      </w:r>
      <w:proofErr w:type="spellEnd"/>
      <w:r>
        <w:rPr>
          <w:rFonts w:eastAsia="Consolas"/>
          <w:i/>
          <w:color w:val="2A00FF"/>
          <w:sz w:val="24"/>
          <w:szCs w:val="24"/>
        </w:rPr>
        <w:t>"</w:t>
      </w:r>
      <w:r>
        <w:rPr>
          <w:rFonts w:eastAsia="Consolas"/>
          <w:color w:val="008080"/>
          <w:sz w:val="24"/>
          <w:szCs w:val="24"/>
        </w:rPr>
        <w:t>&gt;</w:t>
      </w:r>
    </w:p>
    <w:p w14:paraId="4763671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team_img</w:t>
      </w:r>
      <w:proofErr w:type="spellEnd"/>
      <w:r>
        <w:rPr>
          <w:rFonts w:eastAsia="Consolas"/>
          <w:i/>
          <w:color w:val="2A00FF"/>
          <w:sz w:val="24"/>
          <w:szCs w:val="24"/>
        </w:rPr>
        <w:t>"</w:t>
      </w:r>
      <w:r>
        <w:rPr>
          <w:rFonts w:eastAsia="Consolas"/>
          <w:color w:val="008080"/>
          <w:sz w:val="24"/>
          <w:szCs w:val="24"/>
        </w:rPr>
        <w:t>&gt;</w:t>
      </w:r>
    </w:p>
    <w:p w14:paraId="4B75BAB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"rounded-</w:t>
      </w:r>
      <w:proofErr w:type="spellStart"/>
      <w:r>
        <w:rPr>
          <w:rFonts w:eastAsia="Consolas"/>
          <w:i/>
          <w:color w:val="2A00FF"/>
          <w:sz w:val="24"/>
          <w:szCs w:val="24"/>
        </w:rPr>
        <w:t>circle"</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/team/team-1.jpg"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7E87BEA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"hover"</w:t>
      </w:r>
      <w:r>
        <w:rPr>
          <w:rFonts w:eastAsia="Consolas"/>
          <w:color w:val="008080"/>
          <w:sz w:val="24"/>
          <w:szCs w:val="24"/>
        </w:rPr>
        <w:t>&gt;</w:t>
      </w:r>
    </w:p>
    <w:p w14:paraId="38AA599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facebook</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A3C145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fa-twitter"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6DE4BAD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linkedin</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AE1EDA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86613A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F0BCEC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team_name</w:t>
      </w:r>
      <w:proofErr w:type="spellEnd"/>
      <w:r>
        <w:rPr>
          <w:rFonts w:eastAsia="Consolas"/>
          <w:i/>
          <w:color w:val="2A00FF"/>
          <w:sz w:val="24"/>
          <w:szCs w:val="24"/>
        </w:rPr>
        <w:t>"</w:t>
      </w:r>
      <w:r>
        <w:rPr>
          <w:rFonts w:eastAsia="Consolas"/>
          <w:color w:val="008080"/>
          <w:sz w:val="24"/>
          <w:szCs w:val="24"/>
        </w:rPr>
        <w:t>&gt;</w:t>
      </w:r>
    </w:p>
    <w:p w14:paraId="5307454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Ethel Davis</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58F8E6F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Managing Director (Sales)</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5FC08FF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95F6CC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CDC6EF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F9A234C"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2748D01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team_item</w:t>
      </w:r>
      <w:proofErr w:type="spellEnd"/>
      <w:r>
        <w:rPr>
          <w:rFonts w:eastAsia="Consolas"/>
          <w:i/>
          <w:color w:val="2A00FF"/>
          <w:sz w:val="24"/>
          <w:szCs w:val="24"/>
        </w:rPr>
        <w:t>"</w:t>
      </w:r>
      <w:r>
        <w:rPr>
          <w:rFonts w:eastAsia="Consolas"/>
          <w:color w:val="008080"/>
          <w:sz w:val="24"/>
          <w:szCs w:val="24"/>
        </w:rPr>
        <w:t>&gt;</w:t>
      </w:r>
    </w:p>
    <w:p w14:paraId="2F64902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team_img</w:t>
      </w:r>
      <w:proofErr w:type="spellEnd"/>
      <w:r>
        <w:rPr>
          <w:rFonts w:eastAsia="Consolas"/>
          <w:i/>
          <w:color w:val="2A00FF"/>
          <w:sz w:val="24"/>
          <w:szCs w:val="24"/>
        </w:rPr>
        <w:t>"</w:t>
      </w:r>
      <w:r>
        <w:rPr>
          <w:rFonts w:eastAsia="Consolas"/>
          <w:color w:val="008080"/>
          <w:sz w:val="24"/>
          <w:szCs w:val="24"/>
        </w:rPr>
        <w:t>&gt;</w:t>
      </w:r>
    </w:p>
    <w:p w14:paraId="3FFBC53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"rounded-</w:t>
      </w:r>
      <w:proofErr w:type="spellStart"/>
      <w:r>
        <w:rPr>
          <w:rFonts w:eastAsia="Consolas"/>
          <w:i/>
          <w:color w:val="2A00FF"/>
          <w:sz w:val="24"/>
          <w:szCs w:val="24"/>
        </w:rPr>
        <w:t>circle"</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/team/team-2.jpg"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38C8E78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"hover"</w:t>
      </w:r>
      <w:r>
        <w:rPr>
          <w:rFonts w:eastAsia="Consolas"/>
          <w:color w:val="008080"/>
          <w:sz w:val="24"/>
          <w:szCs w:val="24"/>
        </w:rPr>
        <w:t>&gt;</w:t>
      </w:r>
    </w:p>
    <w:p w14:paraId="0E661FA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facebook</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ED7F5D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fa-twitter"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3DFF4C9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linkedin</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06291C2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2292CC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0A8964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team_name</w:t>
      </w:r>
      <w:proofErr w:type="spellEnd"/>
      <w:r>
        <w:rPr>
          <w:rFonts w:eastAsia="Consolas"/>
          <w:i/>
          <w:color w:val="2A00FF"/>
          <w:sz w:val="24"/>
          <w:szCs w:val="24"/>
        </w:rPr>
        <w:t>"</w:t>
      </w:r>
      <w:r>
        <w:rPr>
          <w:rFonts w:eastAsia="Consolas"/>
          <w:color w:val="008080"/>
          <w:sz w:val="24"/>
          <w:szCs w:val="24"/>
        </w:rPr>
        <w:t>&gt;</w:t>
      </w:r>
    </w:p>
    <w:p w14:paraId="4E99171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Ethel Davis</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621811F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Managing Director (Sales)</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5076228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F182B5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D43008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E77C15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6340E3F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team_item</w:t>
      </w:r>
      <w:proofErr w:type="spellEnd"/>
      <w:r>
        <w:rPr>
          <w:rFonts w:eastAsia="Consolas"/>
          <w:i/>
          <w:color w:val="2A00FF"/>
          <w:sz w:val="24"/>
          <w:szCs w:val="24"/>
        </w:rPr>
        <w:t>"</w:t>
      </w:r>
      <w:r>
        <w:rPr>
          <w:rFonts w:eastAsia="Consolas"/>
          <w:color w:val="008080"/>
          <w:sz w:val="24"/>
          <w:szCs w:val="24"/>
        </w:rPr>
        <w:t>&gt;</w:t>
      </w:r>
    </w:p>
    <w:p w14:paraId="4B76983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team_img</w:t>
      </w:r>
      <w:proofErr w:type="spellEnd"/>
      <w:r>
        <w:rPr>
          <w:rFonts w:eastAsia="Consolas"/>
          <w:i/>
          <w:color w:val="2A00FF"/>
          <w:sz w:val="24"/>
          <w:szCs w:val="24"/>
        </w:rPr>
        <w:t>"</w:t>
      </w:r>
      <w:r>
        <w:rPr>
          <w:rFonts w:eastAsia="Consolas"/>
          <w:color w:val="008080"/>
          <w:sz w:val="24"/>
          <w:szCs w:val="24"/>
        </w:rPr>
        <w:t>&gt;</w:t>
      </w:r>
    </w:p>
    <w:p w14:paraId="1FBAE1E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"rounded-</w:t>
      </w:r>
      <w:proofErr w:type="spellStart"/>
      <w:r>
        <w:rPr>
          <w:rFonts w:eastAsia="Consolas"/>
          <w:i/>
          <w:color w:val="2A00FF"/>
          <w:sz w:val="24"/>
          <w:szCs w:val="24"/>
        </w:rPr>
        <w:t>circle"</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/team/team-3.jpg"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5F7A40C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"hover"</w:t>
      </w:r>
      <w:r>
        <w:rPr>
          <w:rFonts w:eastAsia="Consolas"/>
          <w:color w:val="008080"/>
          <w:sz w:val="24"/>
          <w:szCs w:val="24"/>
        </w:rPr>
        <w:t>&gt;</w:t>
      </w:r>
    </w:p>
    <w:p w14:paraId="7013D98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facebook</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448DC61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fa-twitter"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0DF578D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linkedin</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1D2975B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A95F4B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5DA581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team_name</w:t>
      </w:r>
      <w:proofErr w:type="spellEnd"/>
      <w:r>
        <w:rPr>
          <w:rFonts w:eastAsia="Consolas"/>
          <w:i/>
          <w:color w:val="2A00FF"/>
          <w:sz w:val="24"/>
          <w:szCs w:val="24"/>
        </w:rPr>
        <w:t>"</w:t>
      </w:r>
      <w:r>
        <w:rPr>
          <w:rFonts w:eastAsia="Consolas"/>
          <w:color w:val="008080"/>
          <w:sz w:val="24"/>
          <w:szCs w:val="24"/>
        </w:rPr>
        <w:t>&gt;</w:t>
      </w:r>
    </w:p>
    <w:p w14:paraId="64723FF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Ethel Davis</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0E0E0B1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Managing Director (Sales)</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4BCBD84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634153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71EFCD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AD72C8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col-sm-6"</w:t>
      </w:r>
      <w:r>
        <w:rPr>
          <w:rFonts w:eastAsia="Consolas"/>
          <w:color w:val="008080"/>
          <w:sz w:val="24"/>
          <w:szCs w:val="24"/>
        </w:rPr>
        <w:t>&gt;</w:t>
      </w:r>
    </w:p>
    <w:p w14:paraId="2BD448A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team_item</w:t>
      </w:r>
      <w:proofErr w:type="spellEnd"/>
      <w:r>
        <w:rPr>
          <w:rFonts w:eastAsia="Consolas"/>
          <w:i/>
          <w:color w:val="2A00FF"/>
          <w:sz w:val="24"/>
          <w:szCs w:val="24"/>
        </w:rPr>
        <w:t>"</w:t>
      </w:r>
      <w:r>
        <w:rPr>
          <w:rFonts w:eastAsia="Consolas"/>
          <w:color w:val="008080"/>
          <w:sz w:val="24"/>
          <w:szCs w:val="24"/>
        </w:rPr>
        <w:t>&gt;</w:t>
      </w:r>
    </w:p>
    <w:p w14:paraId="09F31FA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team_img</w:t>
      </w:r>
      <w:proofErr w:type="spellEnd"/>
      <w:r>
        <w:rPr>
          <w:rFonts w:eastAsia="Consolas"/>
          <w:i/>
          <w:color w:val="2A00FF"/>
          <w:sz w:val="24"/>
          <w:szCs w:val="24"/>
        </w:rPr>
        <w:t>"</w:t>
      </w:r>
      <w:r>
        <w:rPr>
          <w:rFonts w:eastAsia="Consolas"/>
          <w:color w:val="008080"/>
          <w:sz w:val="24"/>
          <w:szCs w:val="24"/>
        </w:rPr>
        <w:t>&gt;</w:t>
      </w:r>
    </w:p>
    <w:p w14:paraId="4F1146D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"rounded-</w:t>
      </w:r>
      <w:proofErr w:type="spellStart"/>
      <w:r>
        <w:rPr>
          <w:rFonts w:eastAsia="Consolas"/>
          <w:i/>
          <w:color w:val="2A00FF"/>
          <w:sz w:val="24"/>
          <w:szCs w:val="24"/>
        </w:rPr>
        <w:t>circle"</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/team/team-4.jpg"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64D7A0C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"hover"</w:t>
      </w:r>
      <w:r>
        <w:rPr>
          <w:rFonts w:eastAsia="Consolas"/>
          <w:color w:val="008080"/>
          <w:sz w:val="24"/>
          <w:szCs w:val="24"/>
        </w:rPr>
        <w:t>&gt;</w:t>
      </w:r>
    </w:p>
    <w:p w14:paraId="3F3F3FF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facebook</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884D7F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fa-twitter"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1B5F042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proofErr w:type="spellStart"/>
      <w:r>
        <w:rPr>
          <w:rFonts w:eastAsia="Consolas"/>
          <w:i/>
          <w:color w:val="2A00FF"/>
          <w:sz w:val="24"/>
          <w:szCs w:val="24"/>
        </w:rPr>
        <w:t>linkedin</w:t>
      </w:r>
      <w:proofErr w:type="spellEnd"/>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272E9D0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24B58CE"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F9ABE4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team_name</w:t>
      </w:r>
      <w:proofErr w:type="spellEnd"/>
      <w:r>
        <w:rPr>
          <w:rFonts w:eastAsia="Consolas"/>
          <w:i/>
          <w:color w:val="2A00FF"/>
          <w:sz w:val="24"/>
          <w:szCs w:val="24"/>
        </w:rPr>
        <w:t>"</w:t>
      </w:r>
      <w:r>
        <w:rPr>
          <w:rFonts w:eastAsia="Consolas"/>
          <w:color w:val="008080"/>
          <w:sz w:val="24"/>
          <w:szCs w:val="24"/>
        </w:rPr>
        <w:t>&gt;</w:t>
      </w:r>
    </w:p>
    <w:p w14:paraId="4E83D6F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Ethel Davis</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32DB45C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Managing Director (Sales)</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2111DBE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52D441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49A222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81C754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6CAFEAD"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499184D"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40461990"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Team Area =================--&gt;</w:t>
      </w:r>
    </w:p>
    <w:p w14:paraId="5C4F901D" w14:textId="77777777" w:rsidR="00DC2DC5" w:rsidRDefault="00DC2DC5" w:rsidP="00DC2DC5">
      <w:pPr>
        <w:rPr>
          <w:rFonts w:eastAsia="Consolas"/>
          <w:sz w:val="24"/>
          <w:szCs w:val="24"/>
        </w:rPr>
      </w:pPr>
    </w:p>
    <w:p w14:paraId="73588A77"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================Testimonials Area =================--&gt;</w:t>
      </w:r>
    </w:p>
    <w:p w14:paraId="26C4E095"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testimonials_area</w:t>
      </w:r>
      <w:proofErr w:type="spellEnd"/>
      <w:r>
        <w:rPr>
          <w:rFonts w:eastAsia="Consolas"/>
          <w:i/>
          <w:color w:val="2A00FF"/>
          <w:sz w:val="24"/>
          <w:szCs w:val="24"/>
        </w:rPr>
        <w:t xml:space="preserve"> p_120"</w:t>
      </w:r>
      <w:r>
        <w:rPr>
          <w:rFonts w:eastAsia="Consolas"/>
          <w:color w:val="008080"/>
          <w:sz w:val="24"/>
          <w:szCs w:val="24"/>
        </w:rPr>
        <w:t>&gt;</w:t>
      </w:r>
    </w:p>
    <w:p w14:paraId="69E87697"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161A5D1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testi_slider</w:t>
      </w:r>
      <w:proofErr w:type="spellEnd"/>
      <w:r>
        <w:rPr>
          <w:rFonts w:eastAsia="Consolas"/>
          <w:i/>
          <w:color w:val="2A00FF"/>
          <w:sz w:val="24"/>
          <w:szCs w:val="24"/>
        </w:rPr>
        <w:t xml:space="preserve"> owl-carousel"</w:t>
      </w:r>
      <w:r>
        <w:rPr>
          <w:rFonts w:eastAsia="Consolas"/>
          <w:color w:val="008080"/>
          <w:sz w:val="24"/>
          <w:szCs w:val="24"/>
        </w:rPr>
        <w:t>&gt;</w:t>
      </w:r>
    </w:p>
    <w:p w14:paraId="0C730EB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"item"</w:t>
      </w:r>
      <w:r>
        <w:rPr>
          <w:rFonts w:eastAsia="Consolas"/>
          <w:color w:val="008080"/>
          <w:sz w:val="24"/>
          <w:szCs w:val="24"/>
        </w:rPr>
        <w:t>&gt;</w:t>
      </w:r>
    </w:p>
    <w:p w14:paraId="3508022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testi_item</w:t>
      </w:r>
      <w:proofErr w:type="spellEnd"/>
      <w:r>
        <w:rPr>
          <w:rFonts w:eastAsia="Consolas"/>
          <w:i/>
          <w:color w:val="2A00FF"/>
          <w:sz w:val="24"/>
          <w:szCs w:val="24"/>
        </w:rPr>
        <w:t>"</w:t>
      </w:r>
      <w:r>
        <w:rPr>
          <w:rFonts w:eastAsia="Consolas"/>
          <w:color w:val="008080"/>
          <w:sz w:val="24"/>
          <w:szCs w:val="24"/>
        </w:rPr>
        <w:t>&gt;</w:t>
      </w:r>
    </w:p>
    <w:p w14:paraId="0F48830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/testimonials/testi-3.png"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6BD7F8C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Fannie Rowe</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5770354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06B89AD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73181C5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7F041C5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5BBFC3E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66CBDC8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35D7C57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31BF365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Accessories Here you can find the best computer accessory for your laptop, monitor, printer, scanner, speaker. Here you can find the best computer accessory for your laptop, monitor, printer, scanner, </w:t>
      </w:r>
      <w:proofErr w:type="gramStart"/>
      <w:r>
        <w:rPr>
          <w:rFonts w:eastAsia="Consolas"/>
          <w:color w:val="000000"/>
          <w:sz w:val="24"/>
          <w:szCs w:val="24"/>
        </w:rPr>
        <w:t>speaker.</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0F94150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EF75F3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30CD19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"item"</w:t>
      </w:r>
      <w:r>
        <w:rPr>
          <w:rFonts w:eastAsia="Consolas"/>
          <w:color w:val="008080"/>
          <w:sz w:val="24"/>
          <w:szCs w:val="24"/>
        </w:rPr>
        <w:t>&gt;</w:t>
      </w:r>
    </w:p>
    <w:p w14:paraId="0DD17D6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testi_item</w:t>
      </w:r>
      <w:proofErr w:type="spellEnd"/>
      <w:r>
        <w:rPr>
          <w:rFonts w:eastAsia="Consolas"/>
          <w:i/>
          <w:color w:val="2A00FF"/>
          <w:sz w:val="24"/>
          <w:szCs w:val="24"/>
        </w:rPr>
        <w:t>"</w:t>
      </w:r>
      <w:r>
        <w:rPr>
          <w:rFonts w:eastAsia="Consolas"/>
          <w:color w:val="008080"/>
          <w:sz w:val="24"/>
          <w:szCs w:val="24"/>
        </w:rPr>
        <w:t>&gt;</w:t>
      </w:r>
    </w:p>
    <w:p w14:paraId="38C583D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/testimonials/testi-3.png"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0C5F55E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Fannie Rowe</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40702CE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2A768E0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13377A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4E82756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7DDF80B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02597CB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w:t>
      </w:r>
      <w:r>
        <w:rPr>
          <w:rFonts w:eastAsia="Consolas"/>
          <w:i/>
          <w:color w:val="2A00FF"/>
          <w:sz w:val="24"/>
          <w:szCs w:val="24"/>
        </w:rPr>
        <w:lastRenderedPageBreak/>
        <w:t>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3E13488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04D27C8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Accessories Here you can find the best computer accessory for your laptop, monitor, printer, scanner, speaker. Here you can find the best computer accessory for your laptop, monitor, printer, scanner, </w:t>
      </w:r>
      <w:proofErr w:type="gramStart"/>
      <w:r>
        <w:rPr>
          <w:rFonts w:eastAsia="Consolas"/>
          <w:color w:val="000000"/>
          <w:sz w:val="24"/>
          <w:szCs w:val="24"/>
        </w:rPr>
        <w:t>speaker.</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19FF04F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76ED9C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2A5F49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"item"</w:t>
      </w:r>
      <w:r>
        <w:rPr>
          <w:rFonts w:eastAsia="Consolas"/>
          <w:color w:val="008080"/>
          <w:sz w:val="24"/>
          <w:szCs w:val="24"/>
        </w:rPr>
        <w:t>&gt;</w:t>
      </w:r>
    </w:p>
    <w:p w14:paraId="53A55FB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testi_item</w:t>
      </w:r>
      <w:proofErr w:type="spellEnd"/>
      <w:r>
        <w:rPr>
          <w:rFonts w:eastAsia="Consolas"/>
          <w:i/>
          <w:color w:val="2A00FF"/>
          <w:sz w:val="24"/>
          <w:szCs w:val="24"/>
        </w:rPr>
        <w:t>"</w:t>
      </w:r>
      <w:r>
        <w:rPr>
          <w:rFonts w:eastAsia="Consolas"/>
          <w:color w:val="008080"/>
          <w:sz w:val="24"/>
          <w:szCs w:val="24"/>
        </w:rPr>
        <w:t>&gt;</w:t>
      </w:r>
    </w:p>
    <w:p w14:paraId="0A56741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/testimonials/testi-3.png"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31B019B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Fannie Rowe</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4BD7D51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3216384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197AF29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1CB92DB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071AF14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FA66AE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"fa fa-star"</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1E5F4E4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4949A12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Accessories Here you can find the best computer accessory for your laptop, monitor, printer, scanner, speaker. Here you can find the best computer accessory for your laptop, monitor, printer, scanner, </w:t>
      </w:r>
      <w:proofErr w:type="gramStart"/>
      <w:r>
        <w:rPr>
          <w:rFonts w:eastAsia="Consolas"/>
          <w:color w:val="000000"/>
          <w:sz w:val="24"/>
          <w:szCs w:val="24"/>
        </w:rPr>
        <w:t>speaker.</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28B91078"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EB98C4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F46907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12068C4"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35FEAA3"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41B95B56"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Testimonials Area =================--&gt;</w:t>
      </w:r>
    </w:p>
    <w:p w14:paraId="7EF1D046" w14:textId="77777777" w:rsidR="00DC2DC5" w:rsidRDefault="00DC2DC5" w:rsidP="00DC2DC5">
      <w:pPr>
        <w:rPr>
          <w:rFonts w:eastAsia="Consolas"/>
          <w:sz w:val="24"/>
          <w:szCs w:val="24"/>
        </w:rPr>
      </w:pPr>
    </w:p>
    <w:p w14:paraId="1DD00C10"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w:t>
      </w:r>
      <w:proofErr w:type="spellStart"/>
      <w:r>
        <w:rPr>
          <w:rFonts w:eastAsia="Consolas"/>
          <w:color w:val="3F5FBF"/>
          <w:sz w:val="24"/>
          <w:szCs w:val="24"/>
        </w:rPr>
        <w:t>Pagkages</w:t>
      </w:r>
      <w:proofErr w:type="spellEnd"/>
      <w:r>
        <w:rPr>
          <w:rFonts w:eastAsia="Consolas"/>
          <w:color w:val="3F5FBF"/>
          <w:sz w:val="24"/>
          <w:szCs w:val="24"/>
        </w:rPr>
        <w:t xml:space="preserve"> Area =================--&gt;</w:t>
      </w:r>
    </w:p>
    <w:p w14:paraId="516B7463"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packages_area</w:t>
      </w:r>
      <w:proofErr w:type="spellEnd"/>
      <w:r>
        <w:rPr>
          <w:rFonts w:eastAsia="Consolas"/>
          <w:i/>
          <w:color w:val="2A00FF"/>
          <w:sz w:val="24"/>
          <w:szCs w:val="24"/>
        </w:rPr>
        <w:t xml:space="preserve"> p_120"</w:t>
      </w:r>
      <w:r>
        <w:rPr>
          <w:rFonts w:eastAsia="Consolas"/>
          <w:color w:val="008080"/>
          <w:sz w:val="24"/>
          <w:szCs w:val="24"/>
        </w:rPr>
        <w:t>&gt;</w:t>
      </w:r>
    </w:p>
    <w:p w14:paraId="225CEB1C"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61B44F4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 xml:space="preserve">"row </w:t>
      </w:r>
      <w:proofErr w:type="spellStart"/>
      <w:r>
        <w:rPr>
          <w:rFonts w:eastAsia="Consolas"/>
          <w:i/>
          <w:color w:val="2A00FF"/>
          <w:sz w:val="24"/>
          <w:szCs w:val="24"/>
        </w:rPr>
        <w:t>packages_inner</w:t>
      </w:r>
      <w:proofErr w:type="spellEnd"/>
      <w:r>
        <w:rPr>
          <w:rFonts w:eastAsia="Consolas"/>
          <w:i/>
          <w:color w:val="2A00FF"/>
          <w:sz w:val="24"/>
          <w:szCs w:val="24"/>
        </w:rPr>
        <w:t>"</w:t>
      </w:r>
      <w:r>
        <w:rPr>
          <w:rFonts w:eastAsia="Consolas"/>
          <w:color w:val="008080"/>
          <w:sz w:val="24"/>
          <w:szCs w:val="24"/>
        </w:rPr>
        <w:t>&gt;</w:t>
      </w:r>
    </w:p>
    <w:p w14:paraId="5D52939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"col-lg-4"</w:t>
      </w:r>
      <w:r>
        <w:rPr>
          <w:rFonts w:eastAsia="Consolas"/>
          <w:color w:val="008080"/>
          <w:sz w:val="24"/>
          <w:szCs w:val="24"/>
        </w:rPr>
        <w:t>&gt;</w:t>
      </w:r>
    </w:p>
    <w:p w14:paraId="43F5BDA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packages_text</w:t>
      </w:r>
      <w:proofErr w:type="spellEnd"/>
      <w:r>
        <w:rPr>
          <w:rFonts w:eastAsia="Consolas"/>
          <w:i/>
          <w:color w:val="2A00FF"/>
          <w:sz w:val="24"/>
          <w:szCs w:val="24"/>
        </w:rPr>
        <w:t>"</w:t>
      </w:r>
      <w:r>
        <w:rPr>
          <w:rFonts w:eastAsia="Consolas"/>
          <w:color w:val="008080"/>
          <w:sz w:val="24"/>
          <w:szCs w:val="24"/>
        </w:rPr>
        <w:t>&gt;</w:t>
      </w:r>
    </w:p>
    <w:p w14:paraId="457ABFA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h3</w:t>
      </w:r>
      <w:r>
        <w:rPr>
          <w:rFonts w:eastAsia="Consolas"/>
          <w:color w:val="008080"/>
          <w:sz w:val="24"/>
          <w:szCs w:val="24"/>
        </w:rPr>
        <w:t>&gt;</w:t>
      </w:r>
      <w:r>
        <w:rPr>
          <w:rFonts w:eastAsia="Consolas"/>
          <w:color w:val="000000"/>
          <w:sz w:val="24"/>
          <w:szCs w:val="24"/>
        </w:rPr>
        <w:t xml:space="preserve">Choose </w:t>
      </w:r>
      <w:r>
        <w:rPr>
          <w:rFonts w:eastAsia="Consolas"/>
          <w:color w:val="008080"/>
          <w:sz w:val="24"/>
          <w:szCs w:val="24"/>
        </w:rPr>
        <w:t>&lt;</w:t>
      </w:r>
      <w:proofErr w:type="spellStart"/>
      <w:r>
        <w:rPr>
          <w:rFonts w:eastAsia="Consolas"/>
          <w:color w:val="3F7F7F"/>
          <w:sz w:val="24"/>
          <w:szCs w:val="24"/>
        </w:rPr>
        <w:t>br</w:t>
      </w:r>
      <w:proofErr w:type="spellEnd"/>
      <w:r>
        <w:rPr>
          <w:rFonts w:eastAsia="Consolas"/>
          <w:color w:val="008080"/>
          <w:sz w:val="24"/>
          <w:szCs w:val="24"/>
        </w:rPr>
        <w:t>/&gt;</w:t>
      </w:r>
      <w:r>
        <w:rPr>
          <w:rFonts w:eastAsia="Consolas"/>
          <w:color w:val="000000"/>
          <w:sz w:val="24"/>
          <w:szCs w:val="24"/>
        </w:rPr>
        <w:t>Course Packages</w:t>
      </w:r>
      <w:r>
        <w:rPr>
          <w:rFonts w:eastAsia="Consolas"/>
          <w:color w:val="008080"/>
          <w:sz w:val="24"/>
          <w:szCs w:val="24"/>
        </w:rPr>
        <w:t>&lt;/</w:t>
      </w:r>
      <w:r>
        <w:rPr>
          <w:rFonts w:eastAsia="Consolas"/>
          <w:color w:val="3F7F7F"/>
          <w:sz w:val="24"/>
          <w:szCs w:val="24"/>
        </w:rPr>
        <w:t>h3</w:t>
      </w:r>
      <w:r>
        <w:rPr>
          <w:rFonts w:eastAsia="Consolas"/>
          <w:color w:val="008080"/>
          <w:sz w:val="24"/>
          <w:szCs w:val="24"/>
        </w:rPr>
        <w:t>&gt;</w:t>
      </w:r>
    </w:p>
    <w:p w14:paraId="11169A9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There is a moment in the life of any aspiring astronomer that it is time to buy that first telescope. </w:t>
      </w:r>
      <w:proofErr w:type="spellStart"/>
      <w:r>
        <w:rPr>
          <w:rFonts w:eastAsia="Consolas"/>
          <w:color w:val="000000"/>
          <w:sz w:val="24"/>
          <w:szCs w:val="24"/>
        </w:rPr>
        <w:t>Itâ</w:t>
      </w:r>
      <w:proofErr w:type="spellEnd"/>
      <w:r>
        <w:rPr>
          <w:rFonts w:ascii="Consolas" w:eastAsia="Consolas" w:hAnsi="Consolas" w:cs="Consolas"/>
          <w:color w:val="000000"/>
          <w:sz w:val="24"/>
          <w:szCs w:val="24"/>
        </w:rPr>
        <w:t></w:t>
      </w:r>
      <w:r>
        <w:rPr>
          <w:rFonts w:eastAsia="Consolas"/>
          <w:color w:val="000000"/>
          <w:sz w:val="24"/>
          <w:szCs w:val="24"/>
        </w:rPr>
        <w:t xml:space="preserve">s exciting to think about setting up your own viewing </w:t>
      </w:r>
      <w:proofErr w:type="gramStart"/>
      <w:r>
        <w:rPr>
          <w:rFonts w:eastAsia="Consolas"/>
          <w:color w:val="000000"/>
          <w:sz w:val="24"/>
          <w:szCs w:val="24"/>
        </w:rPr>
        <w:t>station.</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2B36876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5F5326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A9AF41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"col-lg-4"</w:t>
      </w:r>
      <w:r>
        <w:rPr>
          <w:rFonts w:eastAsia="Consolas"/>
          <w:color w:val="008080"/>
          <w:sz w:val="24"/>
          <w:szCs w:val="24"/>
        </w:rPr>
        <w:t>&gt;</w:t>
      </w:r>
    </w:p>
    <w:p w14:paraId="7593781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packages_item</w:t>
      </w:r>
      <w:proofErr w:type="spellEnd"/>
      <w:r>
        <w:rPr>
          <w:rFonts w:eastAsia="Consolas"/>
          <w:i/>
          <w:color w:val="2A00FF"/>
          <w:sz w:val="24"/>
          <w:szCs w:val="24"/>
        </w:rPr>
        <w:t>"</w:t>
      </w:r>
      <w:r>
        <w:rPr>
          <w:rFonts w:eastAsia="Consolas"/>
          <w:color w:val="008080"/>
          <w:sz w:val="24"/>
          <w:szCs w:val="24"/>
        </w:rPr>
        <w:t>&gt;</w:t>
      </w:r>
    </w:p>
    <w:p w14:paraId="3573D53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pack_head</w:t>
      </w:r>
      <w:proofErr w:type="spellEnd"/>
      <w:r>
        <w:rPr>
          <w:rFonts w:eastAsia="Consolas"/>
          <w:i/>
          <w:color w:val="2A00FF"/>
          <w:sz w:val="24"/>
          <w:szCs w:val="24"/>
        </w:rPr>
        <w:t>"</w:t>
      </w:r>
      <w:r>
        <w:rPr>
          <w:rFonts w:eastAsia="Consolas"/>
          <w:color w:val="008080"/>
          <w:sz w:val="24"/>
          <w:szCs w:val="24"/>
        </w:rPr>
        <w:t>&gt;</w:t>
      </w:r>
    </w:p>
    <w:p w14:paraId="37C863C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-graduation-hat"</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p>
    <w:p w14:paraId="1DA94C6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h3</w:t>
      </w:r>
      <w:r>
        <w:rPr>
          <w:rFonts w:eastAsia="Consolas"/>
          <w:color w:val="008080"/>
          <w:sz w:val="24"/>
          <w:szCs w:val="24"/>
        </w:rPr>
        <w:t>&gt;</w:t>
      </w:r>
      <w:r>
        <w:rPr>
          <w:rFonts w:eastAsia="Consolas"/>
          <w:color w:val="000000"/>
          <w:sz w:val="24"/>
          <w:szCs w:val="24"/>
        </w:rPr>
        <w:t>Premium</w:t>
      </w:r>
      <w:r>
        <w:rPr>
          <w:rFonts w:eastAsia="Consolas"/>
          <w:color w:val="008080"/>
          <w:sz w:val="24"/>
          <w:szCs w:val="24"/>
        </w:rPr>
        <w:t>&lt;/</w:t>
      </w:r>
      <w:r>
        <w:rPr>
          <w:rFonts w:eastAsia="Consolas"/>
          <w:color w:val="3F7F7F"/>
          <w:sz w:val="24"/>
          <w:szCs w:val="24"/>
        </w:rPr>
        <w:t>h3</w:t>
      </w:r>
      <w:r>
        <w:rPr>
          <w:rFonts w:eastAsia="Consolas"/>
          <w:color w:val="008080"/>
          <w:sz w:val="24"/>
          <w:szCs w:val="24"/>
        </w:rPr>
        <w:t>&gt;</w:t>
      </w:r>
    </w:p>
    <w:p w14:paraId="02E49CE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For the individuals</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1763239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5158B551"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pack_body</w:t>
      </w:r>
      <w:proofErr w:type="spellEnd"/>
      <w:r>
        <w:rPr>
          <w:rFonts w:eastAsia="Consolas"/>
          <w:i/>
          <w:color w:val="2A00FF"/>
          <w:sz w:val="24"/>
          <w:szCs w:val="24"/>
        </w:rPr>
        <w:t>"</w:t>
      </w:r>
      <w:r>
        <w:rPr>
          <w:rFonts w:eastAsia="Consolas"/>
          <w:color w:val="008080"/>
          <w:sz w:val="24"/>
          <w:szCs w:val="24"/>
        </w:rPr>
        <w:t>&gt;</w:t>
      </w:r>
    </w:p>
    <w:p w14:paraId="5330B90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0F36D16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Secure Online Transfer</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450D2FE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Unlimited Styles for interface</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5F424B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Reliable Customer Service</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2321C6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7777BE8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7D4521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pack_footer</w:t>
      </w:r>
      <w:proofErr w:type="spellEnd"/>
      <w:r>
        <w:rPr>
          <w:rFonts w:eastAsia="Consolas"/>
          <w:i/>
          <w:color w:val="2A00FF"/>
          <w:sz w:val="24"/>
          <w:szCs w:val="24"/>
        </w:rPr>
        <w:t>"</w:t>
      </w:r>
      <w:r>
        <w:rPr>
          <w:rFonts w:eastAsia="Consolas"/>
          <w:color w:val="008080"/>
          <w:sz w:val="24"/>
          <w:szCs w:val="24"/>
        </w:rPr>
        <w:t>&gt;</w:t>
      </w:r>
    </w:p>
    <w:p w14:paraId="375D7C7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Â£399.00</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187BD73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main_btn"</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Join Now</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61FC1C7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FDDDA8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D143A5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C0EED4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"col-lg-4"</w:t>
      </w:r>
      <w:r>
        <w:rPr>
          <w:rFonts w:eastAsia="Consolas"/>
          <w:color w:val="008080"/>
          <w:sz w:val="24"/>
          <w:szCs w:val="24"/>
        </w:rPr>
        <w:t>&gt;</w:t>
      </w:r>
    </w:p>
    <w:p w14:paraId="53B1962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packages_item</w:t>
      </w:r>
      <w:proofErr w:type="spellEnd"/>
      <w:r>
        <w:rPr>
          <w:rFonts w:eastAsia="Consolas"/>
          <w:i/>
          <w:color w:val="2A00FF"/>
          <w:sz w:val="24"/>
          <w:szCs w:val="24"/>
        </w:rPr>
        <w:t>"</w:t>
      </w:r>
      <w:r>
        <w:rPr>
          <w:rFonts w:eastAsia="Consolas"/>
          <w:color w:val="008080"/>
          <w:sz w:val="24"/>
          <w:szCs w:val="24"/>
        </w:rPr>
        <w:t>&gt;</w:t>
      </w:r>
    </w:p>
    <w:p w14:paraId="5EDB574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pack_head</w:t>
      </w:r>
      <w:proofErr w:type="spellEnd"/>
      <w:r>
        <w:rPr>
          <w:rFonts w:eastAsia="Consolas"/>
          <w:i/>
          <w:color w:val="2A00FF"/>
          <w:sz w:val="24"/>
          <w:szCs w:val="24"/>
        </w:rPr>
        <w:t>"</w:t>
      </w:r>
      <w:r>
        <w:rPr>
          <w:rFonts w:eastAsia="Consolas"/>
          <w:color w:val="008080"/>
          <w:sz w:val="24"/>
          <w:szCs w:val="24"/>
        </w:rPr>
        <w:t>&gt;</w:t>
      </w:r>
    </w:p>
    <w:p w14:paraId="1FB0F0B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lnr</w:t>
      </w:r>
      <w:proofErr w:type="spellEnd"/>
      <w:r>
        <w:rPr>
          <w:rFonts w:eastAsia="Consolas"/>
          <w:i/>
          <w:color w:val="2A00FF"/>
          <w:sz w:val="24"/>
          <w:szCs w:val="24"/>
        </w:rPr>
        <w:t xml:space="preserve"> </w:t>
      </w:r>
      <w:proofErr w:type="spellStart"/>
      <w:r>
        <w:rPr>
          <w:rFonts w:eastAsia="Consolas"/>
          <w:i/>
          <w:color w:val="2A00FF"/>
          <w:sz w:val="24"/>
          <w:szCs w:val="24"/>
        </w:rPr>
        <w:t>lnr</w:t>
      </w:r>
      <w:proofErr w:type="spellEnd"/>
      <w:r>
        <w:rPr>
          <w:rFonts w:eastAsia="Consolas"/>
          <w:i/>
          <w:color w:val="2A00FF"/>
          <w:sz w:val="24"/>
          <w:szCs w:val="24"/>
        </w:rPr>
        <w:t>-diamond"</w:t>
      </w:r>
      <w:r>
        <w:rPr>
          <w:rFonts w:eastAsia="Consolas"/>
          <w:color w:val="008080"/>
          <w:sz w:val="24"/>
          <w:szCs w:val="24"/>
        </w:rPr>
        <w:t>&gt;&lt;/</w:t>
      </w:r>
      <w:proofErr w:type="spellStart"/>
      <w:r>
        <w:rPr>
          <w:rFonts w:eastAsia="Consolas"/>
          <w:color w:val="3F7F7F"/>
          <w:sz w:val="24"/>
          <w:szCs w:val="24"/>
        </w:rPr>
        <w:t>i</w:t>
      </w:r>
      <w:proofErr w:type="spellEnd"/>
      <w:r>
        <w:rPr>
          <w:rFonts w:eastAsia="Consolas"/>
          <w:color w:val="008080"/>
          <w:sz w:val="24"/>
          <w:szCs w:val="24"/>
        </w:rPr>
        <w:t>&gt;</w:t>
      </w:r>
    </w:p>
    <w:p w14:paraId="620FDB8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h3</w:t>
      </w:r>
      <w:r>
        <w:rPr>
          <w:rFonts w:eastAsia="Consolas"/>
          <w:color w:val="008080"/>
          <w:sz w:val="24"/>
          <w:szCs w:val="24"/>
        </w:rPr>
        <w:t>&gt;</w:t>
      </w:r>
      <w:r>
        <w:rPr>
          <w:rFonts w:eastAsia="Consolas"/>
          <w:color w:val="000000"/>
          <w:sz w:val="24"/>
          <w:szCs w:val="24"/>
        </w:rPr>
        <w:t>Exclusive</w:t>
      </w:r>
      <w:r>
        <w:rPr>
          <w:rFonts w:eastAsia="Consolas"/>
          <w:color w:val="008080"/>
          <w:sz w:val="24"/>
          <w:szCs w:val="24"/>
        </w:rPr>
        <w:t>&lt;/</w:t>
      </w:r>
      <w:r>
        <w:rPr>
          <w:rFonts w:eastAsia="Consolas"/>
          <w:color w:val="3F7F7F"/>
          <w:sz w:val="24"/>
          <w:szCs w:val="24"/>
        </w:rPr>
        <w:t>h3</w:t>
      </w:r>
      <w:r>
        <w:rPr>
          <w:rFonts w:eastAsia="Consolas"/>
          <w:color w:val="008080"/>
          <w:sz w:val="24"/>
          <w:szCs w:val="24"/>
        </w:rPr>
        <w:t>&gt;</w:t>
      </w:r>
    </w:p>
    <w:p w14:paraId="15666AB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For the individuals</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1519CF8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A3BDD2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pack_body</w:t>
      </w:r>
      <w:proofErr w:type="spellEnd"/>
      <w:r>
        <w:rPr>
          <w:rFonts w:eastAsia="Consolas"/>
          <w:i/>
          <w:color w:val="2A00FF"/>
          <w:sz w:val="24"/>
          <w:szCs w:val="24"/>
        </w:rPr>
        <w:t>"</w:t>
      </w:r>
      <w:r>
        <w:rPr>
          <w:rFonts w:eastAsia="Consolas"/>
          <w:color w:val="008080"/>
          <w:sz w:val="24"/>
          <w:szCs w:val="24"/>
        </w:rPr>
        <w:t>&gt;</w:t>
      </w:r>
    </w:p>
    <w:p w14:paraId="059F792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"list"</w:t>
      </w:r>
      <w:r>
        <w:rPr>
          <w:rFonts w:eastAsia="Consolas"/>
          <w:color w:val="008080"/>
          <w:sz w:val="24"/>
          <w:szCs w:val="24"/>
        </w:rPr>
        <w:t>&gt;</w:t>
      </w:r>
    </w:p>
    <w:p w14:paraId="51F7CD8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Secure Online Transfer</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2A9446E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Unlimited Styles for interface</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1571C33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li</w:t>
      </w:r>
      <w:r>
        <w:rPr>
          <w:rFonts w:eastAsia="Consolas"/>
          <w:color w:val="008080"/>
          <w:sz w:val="24"/>
          <w:szCs w:val="24"/>
        </w:rPr>
        <w:t>&gt;&lt;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Reliable Customer Service</w:t>
      </w:r>
      <w:r>
        <w:rPr>
          <w:rFonts w:eastAsia="Consolas"/>
          <w:color w:val="008080"/>
          <w:sz w:val="24"/>
          <w:szCs w:val="24"/>
        </w:rPr>
        <w:t>&lt;/</w:t>
      </w:r>
      <w:r>
        <w:rPr>
          <w:rFonts w:eastAsia="Consolas"/>
          <w:color w:val="3F7F7F"/>
          <w:sz w:val="24"/>
          <w:szCs w:val="24"/>
        </w:rPr>
        <w:t>a</w:t>
      </w:r>
      <w:r>
        <w:rPr>
          <w:rFonts w:eastAsia="Consolas"/>
          <w:color w:val="008080"/>
          <w:sz w:val="24"/>
          <w:szCs w:val="24"/>
        </w:rPr>
        <w:t>&gt;&lt;/</w:t>
      </w:r>
      <w:r>
        <w:rPr>
          <w:rFonts w:eastAsia="Consolas"/>
          <w:color w:val="3F7F7F"/>
          <w:sz w:val="24"/>
          <w:szCs w:val="24"/>
        </w:rPr>
        <w:t>li</w:t>
      </w:r>
      <w:r>
        <w:rPr>
          <w:rFonts w:eastAsia="Consolas"/>
          <w:color w:val="008080"/>
          <w:sz w:val="24"/>
          <w:szCs w:val="24"/>
        </w:rPr>
        <w:t>&gt;</w:t>
      </w:r>
    </w:p>
    <w:p w14:paraId="485C16D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ul</w:t>
      </w:r>
      <w:proofErr w:type="spellEnd"/>
      <w:r>
        <w:rPr>
          <w:rFonts w:eastAsia="Consolas"/>
          <w:color w:val="008080"/>
          <w:sz w:val="24"/>
          <w:szCs w:val="24"/>
        </w:rPr>
        <w:t>&gt;</w:t>
      </w:r>
    </w:p>
    <w:p w14:paraId="0FE5E0F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0F55FC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pack_footer</w:t>
      </w:r>
      <w:proofErr w:type="spellEnd"/>
      <w:r>
        <w:rPr>
          <w:rFonts w:eastAsia="Consolas"/>
          <w:i/>
          <w:color w:val="2A00FF"/>
          <w:sz w:val="24"/>
          <w:szCs w:val="24"/>
        </w:rPr>
        <w:t>"</w:t>
      </w:r>
      <w:r>
        <w:rPr>
          <w:rFonts w:eastAsia="Consolas"/>
          <w:color w:val="008080"/>
          <w:sz w:val="24"/>
          <w:szCs w:val="24"/>
        </w:rPr>
        <w:t>&gt;</w:t>
      </w:r>
    </w:p>
    <w:p w14:paraId="6067C6D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h4</w:t>
      </w:r>
      <w:r>
        <w:rPr>
          <w:rFonts w:eastAsia="Consolas"/>
          <w:color w:val="008080"/>
          <w:sz w:val="24"/>
          <w:szCs w:val="24"/>
        </w:rPr>
        <w:t>&gt;</w:t>
      </w:r>
      <w:r>
        <w:rPr>
          <w:rFonts w:eastAsia="Consolas"/>
          <w:color w:val="000000"/>
          <w:sz w:val="24"/>
          <w:szCs w:val="24"/>
        </w:rPr>
        <w:t>Â£399.00</w:t>
      </w:r>
      <w:r>
        <w:rPr>
          <w:rFonts w:eastAsia="Consolas"/>
          <w:color w:val="008080"/>
          <w:sz w:val="24"/>
          <w:szCs w:val="24"/>
        </w:rPr>
        <w:t>&lt;/</w:t>
      </w:r>
      <w:r>
        <w:rPr>
          <w:rFonts w:eastAsia="Consolas"/>
          <w:color w:val="3F7F7F"/>
          <w:sz w:val="24"/>
          <w:szCs w:val="24"/>
        </w:rPr>
        <w:t>h4</w:t>
      </w:r>
      <w:r>
        <w:rPr>
          <w:rFonts w:eastAsia="Consolas"/>
          <w:color w:val="008080"/>
          <w:sz w:val="24"/>
          <w:szCs w:val="24"/>
        </w:rPr>
        <w:t>&gt;</w:t>
      </w:r>
    </w:p>
    <w:p w14:paraId="0843B10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main_btn"</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Join Now</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27EBEC3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20D2693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31BAF1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818B0B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6412306"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BE940ED"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0E6C69DD"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 xml:space="preserve">================End </w:t>
      </w:r>
      <w:proofErr w:type="spellStart"/>
      <w:r>
        <w:rPr>
          <w:rFonts w:eastAsia="Consolas"/>
          <w:color w:val="3F5FBF"/>
          <w:sz w:val="24"/>
          <w:szCs w:val="24"/>
        </w:rPr>
        <w:t>Pagkages</w:t>
      </w:r>
      <w:proofErr w:type="spellEnd"/>
      <w:r>
        <w:rPr>
          <w:rFonts w:eastAsia="Consolas"/>
          <w:color w:val="3F5FBF"/>
          <w:sz w:val="24"/>
          <w:szCs w:val="24"/>
        </w:rPr>
        <w:t xml:space="preserve"> Area =================--&gt;</w:t>
      </w:r>
    </w:p>
    <w:p w14:paraId="70260BBD" w14:textId="77777777" w:rsidR="00DC2DC5" w:rsidRDefault="00DC2DC5" w:rsidP="00DC2DC5">
      <w:pPr>
        <w:rPr>
          <w:rFonts w:eastAsia="Consolas"/>
          <w:sz w:val="24"/>
          <w:szCs w:val="24"/>
        </w:rPr>
      </w:pPr>
    </w:p>
    <w:p w14:paraId="7E9D444C"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================Latest Blog Area =================--&gt;</w:t>
      </w:r>
    </w:p>
    <w:p w14:paraId="72521483"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latest_blog_area</w:t>
      </w:r>
      <w:proofErr w:type="spellEnd"/>
      <w:r>
        <w:rPr>
          <w:rFonts w:eastAsia="Consolas"/>
          <w:i/>
          <w:color w:val="2A00FF"/>
          <w:sz w:val="24"/>
          <w:szCs w:val="24"/>
        </w:rPr>
        <w:t xml:space="preserve"> p_120"</w:t>
      </w:r>
      <w:r>
        <w:rPr>
          <w:rFonts w:eastAsia="Consolas"/>
          <w:color w:val="008080"/>
          <w:sz w:val="24"/>
          <w:szCs w:val="24"/>
        </w:rPr>
        <w:t>&gt;</w:t>
      </w:r>
    </w:p>
    <w:p w14:paraId="51E9DE00"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13F67BF2"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main_title</w:t>
      </w:r>
      <w:proofErr w:type="spellEnd"/>
      <w:r>
        <w:rPr>
          <w:rFonts w:eastAsia="Consolas"/>
          <w:i/>
          <w:color w:val="2A00FF"/>
          <w:sz w:val="24"/>
          <w:szCs w:val="24"/>
        </w:rPr>
        <w:t>"</w:t>
      </w:r>
      <w:r>
        <w:rPr>
          <w:rFonts w:eastAsia="Consolas"/>
          <w:color w:val="008080"/>
          <w:sz w:val="24"/>
          <w:szCs w:val="24"/>
        </w:rPr>
        <w:t>&gt;</w:t>
      </w:r>
    </w:p>
    <w:p w14:paraId="71FDB380"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h2</w:t>
      </w:r>
      <w:r>
        <w:rPr>
          <w:rFonts w:eastAsia="Consolas"/>
          <w:color w:val="008080"/>
          <w:sz w:val="24"/>
          <w:szCs w:val="24"/>
        </w:rPr>
        <w:t>&gt;</w:t>
      </w:r>
      <w:r>
        <w:rPr>
          <w:rFonts w:eastAsia="Consolas"/>
          <w:color w:val="000000"/>
          <w:sz w:val="24"/>
          <w:szCs w:val="24"/>
        </w:rPr>
        <w:t xml:space="preserve">Latest Posts </w:t>
      </w:r>
      <w:proofErr w:type="gramStart"/>
      <w:r>
        <w:rPr>
          <w:rFonts w:eastAsia="Consolas"/>
          <w:color w:val="000000"/>
          <w:sz w:val="24"/>
          <w:szCs w:val="24"/>
        </w:rPr>
        <w:t>From</w:t>
      </w:r>
      <w:proofErr w:type="gramEnd"/>
      <w:r>
        <w:rPr>
          <w:rFonts w:eastAsia="Consolas"/>
          <w:color w:val="000000"/>
          <w:sz w:val="24"/>
          <w:szCs w:val="24"/>
        </w:rPr>
        <w:t xml:space="preserve"> Blog</w:t>
      </w:r>
      <w:r>
        <w:rPr>
          <w:rFonts w:eastAsia="Consolas"/>
          <w:color w:val="008080"/>
          <w:sz w:val="24"/>
          <w:szCs w:val="24"/>
        </w:rPr>
        <w:t>&lt;/</w:t>
      </w:r>
      <w:r>
        <w:rPr>
          <w:rFonts w:eastAsia="Consolas"/>
          <w:color w:val="3F7F7F"/>
          <w:sz w:val="24"/>
          <w:szCs w:val="24"/>
        </w:rPr>
        <w:t>h2</w:t>
      </w:r>
      <w:r>
        <w:rPr>
          <w:rFonts w:eastAsia="Consolas"/>
          <w:color w:val="008080"/>
          <w:sz w:val="24"/>
          <w:szCs w:val="24"/>
        </w:rPr>
        <w:t>&gt;</w:t>
      </w:r>
    </w:p>
    <w:p w14:paraId="2CDC255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There is a moment in the life of any aspiring astronomer that it is time to buy that first telescope. </w:t>
      </w:r>
      <w:proofErr w:type="spellStart"/>
      <w:r>
        <w:rPr>
          <w:rFonts w:eastAsia="Consolas"/>
          <w:color w:val="000000"/>
          <w:sz w:val="24"/>
          <w:szCs w:val="24"/>
        </w:rPr>
        <w:t>Itâ</w:t>
      </w:r>
      <w:proofErr w:type="spellEnd"/>
      <w:r>
        <w:rPr>
          <w:rFonts w:ascii="Consolas" w:eastAsia="Consolas" w:hAnsi="Consolas" w:cs="Consolas"/>
          <w:color w:val="000000"/>
          <w:sz w:val="24"/>
          <w:szCs w:val="24"/>
        </w:rPr>
        <w:t></w:t>
      </w:r>
      <w:r>
        <w:rPr>
          <w:rFonts w:eastAsia="Consolas"/>
          <w:color w:val="000000"/>
          <w:sz w:val="24"/>
          <w:szCs w:val="24"/>
        </w:rPr>
        <w:t xml:space="preserve">s exciting to think about setting up your own viewing </w:t>
      </w:r>
      <w:proofErr w:type="gramStart"/>
      <w:r>
        <w:rPr>
          <w:rFonts w:eastAsia="Consolas"/>
          <w:color w:val="000000"/>
          <w:sz w:val="24"/>
          <w:szCs w:val="24"/>
        </w:rPr>
        <w:t>station.</w:t>
      </w:r>
      <w:r>
        <w:rPr>
          <w:rFonts w:eastAsia="Consolas"/>
          <w:color w:val="008080"/>
          <w:sz w:val="24"/>
          <w:szCs w:val="24"/>
        </w:rPr>
        <w:t>&lt;</w:t>
      </w:r>
      <w:proofErr w:type="gramEnd"/>
      <w:r>
        <w:rPr>
          <w:rFonts w:eastAsia="Consolas"/>
          <w:color w:val="008080"/>
          <w:sz w:val="24"/>
          <w:szCs w:val="24"/>
        </w:rPr>
        <w:t>/</w:t>
      </w:r>
      <w:r>
        <w:rPr>
          <w:rFonts w:eastAsia="Consolas"/>
          <w:color w:val="3F7F7F"/>
          <w:sz w:val="24"/>
          <w:szCs w:val="24"/>
        </w:rPr>
        <w:t>p</w:t>
      </w:r>
      <w:r>
        <w:rPr>
          <w:rFonts w:eastAsia="Consolas"/>
          <w:color w:val="008080"/>
          <w:sz w:val="24"/>
          <w:szCs w:val="24"/>
        </w:rPr>
        <w:t>&gt;</w:t>
      </w:r>
    </w:p>
    <w:p w14:paraId="1492685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FB94EE8"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 xml:space="preserve">"row </w:t>
      </w:r>
      <w:proofErr w:type="spellStart"/>
      <w:r>
        <w:rPr>
          <w:rFonts w:eastAsia="Consolas"/>
          <w:i/>
          <w:color w:val="2A00FF"/>
          <w:sz w:val="24"/>
          <w:szCs w:val="24"/>
        </w:rPr>
        <w:t>latest_blog_inner</w:t>
      </w:r>
      <w:proofErr w:type="spellEnd"/>
      <w:r>
        <w:rPr>
          <w:rFonts w:eastAsia="Consolas"/>
          <w:i/>
          <w:color w:val="2A00FF"/>
          <w:sz w:val="24"/>
          <w:szCs w:val="24"/>
        </w:rPr>
        <w:t>"</w:t>
      </w:r>
      <w:r>
        <w:rPr>
          <w:rFonts w:eastAsia="Consolas"/>
          <w:color w:val="008080"/>
          <w:sz w:val="24"/>
          <w:szCs w:val="24"/>
        </w:rPr>
        <w:t>&gt;</w:t>
      </w:r>
    </w:p>
    <w:p w14:paraId="131505C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col-md-6"</w:t>
      </w:r>
      <w:r>
        <w:rPr>
          <w:rFonts w:eastAsia="Consolas"/>
          <w:color w:val="008080"/>
          <w:sz w:val="24"/>
          <w:szCs w:val="24"/>
        </w:rPr>
        <w:t>&gt;</w:t>
      </w:r>
    </w:p>
    <w:p w14:paraId="288C7C6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l_blog_item</w:t>
      </w:r>
      <w:proofErr w:type="spellEnd"/>
      <w:r>
        <w:rPr>
          <w:rFonts w:eastAsia="Consolas"/>
          <w:i/>
          <w:color w:val="2A00FF"/>
          <w:sz w:val="24"/>
          <w:szCs w:val="24"/>
        </w:rPr>
        <w:t>"</w:t>
      </w:r>
      <w:r>
        <w:rPr>
          <w:rFonts w:eastAsia="Consolas"/>
          <w:color w:val="008080"/>
          <w:sz w:val="24"/>
          <w:szCs w:val="24"/>
        </w:rPr>
        <w:t>&gt;</w:t>
      </w:r>
    </w:p>
    <w:p w14:paraId="308DBA6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img-fluid"</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/latest-blog/l-blog-1.jpg"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4835280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date"</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 xml:space="preserve">25 October, </w:t>
      </w:r>
      <w:proofErr w:type="gramStart"/>
      <w:r>
        <w:rPr>
          <w:rFonts w:eastAsia="Consolas"/>
          <w:color w:val="000000"/>
          <w:sz w:val="24"/>
          <w:szCs w:val="24"/>
        </w:rPr>
        <w:t>2018  |</w:t>
      </w:r>
      <w:proofErr w:type="gramEnd"/>
      <w:r>
        <w:rPr>
          <w:rFonts w:eastAsia="Consolas"/>
          <w:color w:val="000000"/>
          <w:sz w:val="24"/>
          <w:szCs w:val="24"/>
        </w:rPr>
        <w:t xml:space="preserve">  By Mark Wiens</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3A4EA01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"single-blog.html"</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r>
        <w:rPr>
          <w:rFonts w:eastAsia="Consolas"/>
          <w:color w:val="000000"/>
          <w:sz w:val="24"/>
          <w:szCs w:val="24"/>
        </w:rPr>
        <w:t xml:space="preserve">Addiction When Gambling Becomes </w:t>
      </w:r>
      <w:proofErr w:type="gramStart"/>
      <w:r>
        <w:rPr>
          <w:rFonts w:eastAsia="Consolas"/>
          <w:color w:val="000000"/>
          <w:sz w:val="24"/>
          <w:szCs w:val="24"/>
        </w:rPr>
        <w:t>A</w:t>
      </w:r>
      <w:proofErr w:type="gramEnd"/>
      <w:r>
        <w:rPr>
          <w:rFonts w:eastAsia="Consolas"/>
          <w:color w:val="000000"/>
          <w:sz w:val="24"/>
          <w:szCs w:val="24"/>
        </w:rPr>
        <w:t xml:space="preserve"> Problem</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560679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Computers have become ubiquitous in almost every facet of our lives. At work, desk jockeys spend hours in front of their desktops, while delivery</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0E7433BA"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AF12EE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1A02C1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col-md-6"</w:t>
      </w:r>
      <w:r>
        <w:rPr>
          <w:rFonts w:eastAsia="Consolas"/>
          <w:color w:val="008080"/>
          <w:sz w:val="24"/>
          <w:szCs w:val="24"/>
        </w:rPr>
        <w:t>&gt;</w:t>
      </w:r>
    </w:p>
    <w:p w14:paraId="68C7D9E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l_blog_item</w:t>
      </w:r>
      <w:proofErr w:type="spellEnd"/>
      <w:r>
        <w:rPr>
          <w:rFonts w:eastAsia="Consolas"/>
          <w:i/>
          <w:color w:val="2A00FF"/>
          <w:sz w:val="24"/>
          <w:szCs w:val="24"/>
        </w:rPr>
        <w:t>"</w:t>
      </w:r>
      <w:r>
        <w:rPr>
          <w:rFonts w:eastAsia="Consolas"/>
          <w:color w:val="008080"/>
          <w:sz w:val="24"/>
          <w:szCs w:val="24"/>
        </w:rPr>
        <w:t>&gt;</w:t>
      </w:r>
    </w:p>
    <w:p w14:paraId="55FF363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img-fluid"</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/latest-blog/l-blog-2.jpg"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3ACF471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date"</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 xml:space="preserve">25 October, </w:t>
      </w:r>
      <w:proofErr w:type="gramStart"/>
      <w:r>
        <w:rPr>
          <w:rFonts w:eastAsia="Consolas"/>
          <w:color w:val="000000"/>
          <w:sz w:val="24"/>
          <w:szCs w:val="24"/>
        </w:rPr>
        <w:t>2018  |</w:t>
      </w:r>
      <w:proofErr w:type="gramEnd"/>
      <w:r>
        <w:rPr>
          <w:rFonts w:eastAsia="Consolas"/>
          <w:color w:val="000000"/>
          <w:sz w:val="24"/>
          <w:szCs w:val="24"/>
        </w:rPr>
        <w:t xml:space="preserve">  By Mark Wiens</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3CE68A1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"single-blog.html"</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r>
        <w:rPr>
          <w:rFonts w:eastAsia="Consolas"/>
          <w:color w:val="000000"/>
          <w:sz w:val="24"/>
          <w:szCs w:val="24"/>
        </w:rPr>
        <w:t xml:space="preserve">Addiction When Gambling Becomes </w:t>
      </w:r>
      <w:proofErr w:type="gramStart"/>
      <w:r>
        <w:rPr>
          <w:rFonts w:eastAsia="Consolas"/>
          <w:color w:val="000000"/>
          <w:sz w:val="24"/>
          <w:szCs w:val="24"/>
        </w:rPr>
        <w:t>A</w:t>
      </w:r>
      <w:proofErr w:type="gramEnd"/>
      <w:r>
        <w:rPr>
          <w:rFonts w:eastAsia="Consolas"/>
          <w:color w:val="000000"/>
          <w:sz w:val="24"/>
          <w:szCs w:val="24"/>
        </w:rPr>
        <w:t xml:space="preserve"> Problem</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734CFE5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Computers have become ubiquitous in almost every facet of our lives. At work, desk jockeys spend hours in front of their desktops, while delivery</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6BC6CD0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4B3D1EB"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4188F88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col-md-6"</w:t>
      </w:r>
      <w:r>
        <w:rPr>
          <w:rFonts w:eastAsia="Consolas"/>
          <w:color w:val="008080"/>
          <w:sz w:val="24"/>
          <w:szCs w:val="24"/>
        </w:rPr>
        <w:t>&gt;</w:t>
      </w:r>
    </w:p>
    <w:p w14:paraId="3EB2B91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l_blog_item</w:t>
      </w:r>
      <w:proofErr w:type="spellEnd"/>
      <w:r>
        <w:rPr>
          <w:rFonts w:eastAsia="Consolas"/>
          <w:i/>
          <w:color w:val="2A00FF"/>
          <w:sz w:val="24"/>
          <w:szCs w:val="24"/>
        </w:rPr>
        <w:t>"</w:t>
      </w:r>
      <w:r>
        <w:rPr>
          <w:rFonts w:eastAsia="Consolas"/>
          <w:color w:val="008080"/>
          <w:sz w:val="24"/>
          <w:szCs w:val="24"/>
        </w:rPr>
        <w:t>&gt;</w:t>
      </w:r>
    </w:p>
    <w:p w14:paraId="6974939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img-fluid"</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/latest-blog/l-blog-3.jpg"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384E933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date"</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 xml:space="preserve">25 October, </w:t>
      </w:r>
      <w:proofErr w:type="gramStart"/>
      <w:r>
        <w:rPr>
          <w:rFonts w:eastAsia="Consolas"/>
          <w:color w:val="000000"/>
          <w:sz w:val="24"/>
          <w:szCs w:val="24"/>
        </w:rPr>
        <w:t>2018  |</w:t>
      </w:r>
      <w:proofErr w:type="gramEnd"/>
      <w:r>
        <w:rPr>
          <w:rFonts w:eastAsia="Consolas"/>
          <w:color w:val="000000"/>
          <w:sz w:val="24"/>
          <w:szCs w:val="24"/>
        </w:rPr>
        <w:t xml:space="preserve">  By Mark Wiens</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3973A2BE"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"single-blog.html"</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r>
        <w:rPr>
          <w:rFonts w:eastAsia="Consolas"/>
          <w:color w:val="000000"/>
          <w:sz w:val="24"/>
          <w:szCs w:val="24"/>
        </w:rPr>
        <w:t xml:space="preserve">Addiction When Gambling Becomes </w:t>
      </w:r>
      <w:proofErr w:type="gramStart"/>
      <w:r>
        <w:rPr>
          <w:rFonts w:eastAsia="Consolas"/>
          <w:color w:val="000000"/>
          <w:sz w:val="24"/>
          <w:szCs w:val="24"/>
        </w:rPr>
        <w:t>A</w:t>
      </w:r>
      <w:proofErr w:type="gramEnd"/>
      <w:r>
        <w:rPr>
          <w:rFonts w:eastAsia="Consolas"/>
          <w:color w:val="000000"/>
          <w:sz w:val="24"/>
          <w:szCs w:val="24"/>
        </w:rPr>
        <w:t xml:space="preserve"> Problem</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2437181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Computers have become ubiquitous in almost every facet of our lives. At work, desk jockeys spend hours in front of their desktops, while delivery</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70A4AFC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78F85BA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AE1FBB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"col-lg-3 col-md-6"</w:t>
      </w:r>
      <w:r>
        <w:rPr>
          <w:rFonts w:eastAsia="Consolas"/>
          <w:color w:val="008080"/>
          <w:sz w:val="24"/>
          <w:szCs w:val="24"/>
        </w:rPr>
        <w:t>&gt;</w:t>
      </w:r>
    </w:p>
    <w:p w14:paraId="7A83D0F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l_blog_item</w:t>
      </w:r>
      <w:proofErr w:type="spellEnd"/>
      <w:r>
        <w:rPr>
          <w:rFonts w:eastAsia="Consolas"/>
          <w:i/>
          <w:color w:val="2A00FF"/>
          <w:sz w:val="24"/>
          <w:szCs w:val="24"/>
        </w:rPr>
        <w:t>"</w:t>
      </w:r>
      <w:r>
        <w:rPr>
          <w:rFonts w:eastAsia="Consolas"/>
          <w:color w:val="008080"/>
          <w:sz w:val="24"/>
          <w:szCs w:val="24"/>
        </w:rPr>
        <w:t>&gt;</w:t>
      </w:r>
    </w:p>
    <w:p w14:paraId="2DF54477"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img</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img-fluid"</w:t>
      </w:r>
      <w:r>
        <w:rPr>
          <w:rFonts w:eastAsia="Consolas"/>
          <w:color w:val="7F007F"/>
          <w:sz w:val="24"/>
          <w:szCs w:val="24"/>
        </w:rPr>
        <w:t>src</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img</w:t>
      </w:r>
      <w:proofErr w:type="spellEnd"/>
      <w:r>
        <w:rPr>
          <w:rFonts w:eastAsia="Consolas"/>
          <w:i/>
          <w:color w:val="2A00FF"/>
          <w:sz w:val="24"/>
          <w:szCs w:val="24"/>
        </w:rPr>
        <w:t>/latest-blog/l-blog-4.jpg"</w:t>
      </w:r>
      <w:r>
        <w:rPr>
          <w:rFonts w:eastAsia="Consolas"/>
          <w:color w:val="7F007F"/>
          <w:sz w:val="24"/>
          <w:szCs w:val="24"/>
        </w:rPr>
        <w:t>alt</w:t>
      </w:r>
      <w:r>
        <w:rPr>
          <w:rFonts w:eastAsia="Consolas"/>
          <w:color w:val="000000"/>
          <w:sz w:val="24"/>
          <w:szCs w:val="24"/>
        </w:rPr>
        <w:t>=</w:t>
      </w:r>
      <w:r>
        <w:rPr>
          <w:rFonts w:eastAsia="Consolas"/>
          <w:i/>
          <w:color w:val="2A00FF"/>
          <w:sz w:val="24"/>
          <w:szCs w:val="24"/>
        </w:rPr>
        <w:t>""</w:t>
      </w:r>
      <w:r>
        <w:rPr>
          <w:rFonts w:eastAsia="Consolas"/>
          <w:color w:val="008080"/>
          <w:sz w:val="24"/>
          <w:szCs w:val="24"/>
        </w:rPr>
        <w:t>&gt;</w:t>
      </w:r>
    </w:p>
    <w:p w14:paraId="355058E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date"</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 xml:space="preserve">25 October, </w:t>
      </w:r>
      <w:proofErr w:type="gramStart"/>
      <w:r>
        <w:rPr>
          <w:rFonts w:eastAsia="Consolas"/>
          <w:color w:val="000000"/>
          <w:sz w:val="24"/>
          <w:szCs w:val="24"/>
        </w:rPr>
        <w:t>2018  |</w:t>
      </w:r>
      <w:proofErr w:type="gramEnd"/>
      <w:r>
        <w:rPr>
          <w:rFonts w:eastAsia="Consolas"/>
          <w:color w:val="000000"/>
          <w:sz w:val="24"/>
          <w:szCs w:val="24"/>
        </w:rPr>
        <w:t xml:space="preserve">  By Mark Wiens</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666E8CCC"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href</w:t>
      </w:r>
      <w:proofErr w:type="spellEnd"/>
      <w:r>
        <w:rPr>
          <w:rFonts w:eastAsia="Consolas"/>
          <w:color w:val="000000"/>
          <w:sz w:val="24"/>
          <w:szCs w:val="24"/>
        </w:rPr>
        <w:t>=</w:t>
      </w:r>
      <w:r>
        <w:rPr>
          <w:rFonts w:eastAsia="Consolas"/>
          <w:i/>
          <w:color w:val="2A00FF"/>
          <w:sz w:val="24"/>
          <w:szCs w:val="24"/>
        </w:rPr>
        <w:t>"single-blog.html"</w:t>
      </w:r>
      <w:r>
        <w:rPr>
          <w:rFonts w:eastAsia="Consolas"/>
          <w:color w:val="008080"/>
          <w:sz w:val="24"/>
          <w:szCs w:val="24"/>
        </w:rPr>
        <w:t>&gt;</w:t>
      </w:r>
      <w:r>
        <w:rPr>
          <w:rFonts w:eastAsia="Consolas"/>
          <w:color w:val="008080"/>
          <w:sz w:val="24"/>
          <w:szCs w:val="24"/>
          <w:u w:val="single"/>
        </w:rPr>
        <w:t>&lt;</w:t>
      </w:r>
      <w:r>
        <w:rPr>
          <w:rFonts w:eastAsia="Consolas"/>
          <w:color w:val="3F7F7F"/>
          <w:sz w:val="24"/>
          <w:szCs w:val="24"/>
          <w:u w:val="single"/>
        </w:rPr>
        <w:t>h4</w:t>
      </w:r>
      <w:r>
        <w:rPr>
          <w:rFonts w:eastAsia="Consolas"/>
          <w:color w:val="008080"/>
          <w:sz w:val="24"/>
          <w:szCs w:val="24"/>
          <w:u w:val="single"/>
        </w:rPr>
        <w:t>&gt;</w:t>
      </w:r>
      <w:r>
        <w:rPr>
          <w:rFonts w:eastAsia="Consolas"/>
          <w:color w:val="000000"/>
          <w:sz w:val="24"/>
          <w:szCs w:val="24"/>
        </w:rPr>
        <w:t xml:space="preserve">Addiction When Gambling Becomes </w:t>
      </w:r>
      <w:proofErr w:type="gramStart"/>
      <w:r>
        <w:rPr>
          <w:rFonts w:eastAsia="Consolas"/>
          <w:color w:val="000000"/>
          <w:sz w:val="24"/>
          <w:szCs w:val="24"/>
        </w:rPr>
        <w:t>A</w:t>
      </w:r>
      <w:proofErr w:type="gramEnd"/>
      <w:r>
        <w:rPr>
          <w:rFonts w:eastAsia="Consolas"/>
          <w:color w:val="000000"/>
          <w:sz w:val="24"/>
          <w:szCs w:val="24"/>
        </w:rPr>
        <w:t xml:space="preserve"> Problem</w:t>
      </w:r>
      <w:r>
        <w:rPr>
          <w:rFonts w:eastAsia="Consolas"/>
          <w:color w:val="008080"/>
          <w:sz w:val="24"/>
          <w:szCs w:val="24"/>
        </w:rPr>
        <w:t>&lt;/</w:t>
      </w:r>
      <w:r>
        <w:rPr>
          <w:rFonts w:eastAsia="Consolas"/>
          <w:color w:val="3F7F7F"/>
          <w:sz w:val="24"/>
          <w:szCs w:val="24"/>
        </w:rPr>
        <w:t>h4</w:t>
      </w:r>
      <w:r>
        <w:rPr>
          <w:rFonts w:eastAsia="Consolas"/>
          <w:color w:val="008080"/>
          <w:sz w:val="24"/>
          <w:szCs w:val="24"/>
        </w:rPr>
        <w:t>&gt;&lt;/</w:t>
      </w:r>
      <w:r>
        <w:rPr>
          <w:rFonts w:eastAsia="Consolas"/>
          <w:color w:val="3F7F7F"/>
          <w:sz w:val="24"/>
          <w:szCs w:val="24"/>
        </w:rPr>
        <w:t>a</w:t>
      </w:r>
      <w:r>
        <w:rPr>
          <w:rFonts w:eastAsia="Consolas"/>
          <w:color w:val="008080"/>
          <w:sz w:val="24"/>
          <w:szCs w:val="24"/>
        </w:rPr>
        <w:t>&gt;</w:t>
      </w:r>
    </w:p>
    <w:p w14:paraId="3A1C5EE1"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Computers have become ubiquitous in almost every facet of our lives. At work, desk jockeys spend hours in front of their desktops, while delivery</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6D709F5F"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49F0436"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33715978"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E821FDF"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010D683C"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7A647E70"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Latest Blog Area =================--&gt;</w:t>
      </w:r>
    </w:p>
    <w:p w14:paraId="7C539B2D" w14:textId="77777777" w:rsidR="00DC2DC5" w:rsidRDefault="00DC2DC5" w:rsidP="00DC2DC5">
      <w:pPr>
        <w:rPr>
          <w:rFonts w:eastAsia="Consolas"/>
          <w:sz w:val="24"/>
          <w:szCs w:val="24"/>
        </w:rPr>
      </w:pPr>
    </w:p>
    <w:p w14:paraId="2E7508E8"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================Impress Area =================--&gt;</w:t>
      </w:r>
    </w:p>
    <w:p w14:paraId="5AE373FC" w14:textId="77777777" w:rsidR="00DC2DC5" w:rsidRDefault="00DC2DC5" w:rsidP="00DC2DC5">
      <w:pPr>
        <w:rPr>
          <w:rFonts w:eastAsia="Consolas"/>
          <w:sz w:val="24"/>
          <w:szCs w:val="24"/>
        </w:rPr>
      </w:pPr>
      <w:r>
        <w:rPr>
          <w:rFonts w:eastAsia="Consolas"/>
          <w:color w:val="008080"/>
          <w:sz w:val="24"/>
          <w:szCs w:val="24"/>
        </w:rPr>
        <w:t>&lt;</w:t>
      </w:r>
      <w:proofErr w:type="spellStart"/>
      <w:r>
        <w:rPr>
          <w:rFonts w:eastAsia="Consolas"/>
          <w:color w:val="3F7F7F"/>
          <w:sz w:val="24"/>
          <w:szCs w:val="24"/>
        </w:rPr>
        <w:t>section</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impress_area</w:t>
      </w:r>
      <w:proofErr w:type="spellEnd"/>
      <w:r>
        <w:rPr>
          <w:rFonts w:eastAsia="Consolas"/>
          <w:i/>
          <w:color w:val="2A00FF"/>
          <w:sz w:val="24"/>
          <w:szCs w:val="24"/>
        </w:rPr>
        <w:t xml:space="preserve"> p_120"</w:t>
      </w:r>
      <w:r>
        <w:rPr>
          <w:rFonts w:eastAsia="Consolas"/>
          <w:color w:val="008080"/>
          <w:sz w:val="24"/>
          <w:szCs w:val="24"/>
        </w:rPr>
        <w:t>&gt;</w:t>
      </w:r>
    </w:p>
    <w:p w14:paraId="62E5843B"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"container"</w:t>
      </w:r>
      <w:r>
        <w:rPr>
          <w:rFonts w:eastAsia="Consolas"/>
          <w:color w:val="008080"/>
          <w:sz w:val="24"/>
          <w:szCs w:val="24"/>
        </w:rPr>
        <w:t>&gt;</w:t>
      </w:r>
    </w:p>
    <w:p w14:paraId="1A0EA4AD"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div</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impress_inner</w:t>
      </w:r>
      <w:proofErr w:type="spellEnd"/>
      <w:r>
        <w:rPr>
          <w:rFonts w:eastAsia="Consolas"/>
          <w:i/>
          <w:color w:val="2A00FF"/>
          <w:sz w:val="24"/>
          <w:szCs w:val="24"/>
        </w:rPr>
        <w:t xml:space="preserve"> text-center"</w:t>
      </w:r>
      <w:r>
        <w:rPr>
          <w:rFonts w:eastAsia="Consolas"/>
          <w:color w:val="008080"/>
          <w:sz w:val="24"/>
          <w:szCs w:val="24"/>
        </w:rPr>
        <w:t>&gt;</w:t>
      </w:r>
    </w:p>
    <w:p w14:paraId="3ED04123"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h2</w:t>
      </w:r>
      <w:r>
        <w:rPr>
          <w:rFonts w:eastAsia="Consolas"/>
          <w:color w:val="008080"/>
          <w:sz w:val="24"/>
          <w:szCs w:val="24"/>
        </w:rPr>
        <w:t>&gt;</w:t>
      </w:r>
      <w:r>
        <w:rPr>
          <w:rFonts w:eastAsia="Consolas"/>
          <w:color w:val="000000"/>
          <w:sz w:val="24"/>
          <w:szCs w:val="24"/>
        </w:rPr>
        <w:t>Become an instructor</w:t>
      </w:r>
      <w:r>
        <w:rPr>
          <w:rFonts w:eastAsia="Consolas"/>
          <w:color w:val="008080"/>
          <w:sz w:val="24"/>
          <w:szCs w:val="24"/>
        </w:rPr>
        <w:t>&lt;/</w:t>
      </w:r>
      <w:r>
        <w:rPr>
          <w:rFonts w:eastAsia="Consolas"/>
          <w:color w:val="3F7F7F"/>
          <w:sz w:val="24"/>
          <w:szCs w:val="24"/>
        </w:rPr>
        <w:t>h2</w:t>
      </w:r>
      <w:r>
        <w:rPr>
          <w:rFonts w:eastAsia="Consolas"/>
          <w:color w:val="008080"/>
          <w:sz w:val="24"/>
          <w:szCs w:val="24"/>
        </w:rPr>
        <w:t>&gt;</w:t>
      </w:r>
    </w:p>
    <w:p w14:paraId="565FAFB5"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p</w:t>
      </w:r>
      <w:r>
        <w:rPr>
          <w:rFonts w:eastAsia="Consolas"/>
          <w:color w:val="008080"/>
          <w:sz w:val="24"/>
          <w:szCs w:val="24"/>
        </w:rPr>
        <w:t>&gt;</w:t>
      </w:r>
      <w:r>
        <w:rPr>
          <w:rFonts w:eastAsia="Consolas"/>
          <w:color w:val="000000"/>
          <w:sz w:val="24"/>
          <w:szCs w:val="24"/>
        </w:rPr>
        <w:t xml:space="preserve">There is a moment in the life of any aspiring astronomer that it is time to buy that first telescope. </w:t>
      </w:r>
      <w:proofErr w:type="spellStart"/>
      <w:r>
        <w:rPr>
          <w:rFonts w:eastAsia="Consolas"/>
          <w:color w:val="000000"/>
          <w:sz w:val="24"/>
          <w:szCs w:val="24"/>
        </w:rPr>
        <w:t>Itâ</w:t>
      </w:r>
      <w:proofErr w:type="spellEnd"/>
      <w:r>
        <w:rPr>
          <w:rFonts w:ascii="Consolas" w:eastAsia="Consolas" w:hAnsi="Consolas" w:cs="Consolas"/>
          <w:color w:val="000000"/>
          <w:sz w:val="24"/>
          <w:szCs w:val="24"/>
        </w:rPr>
        <w:t></w:t>
      </w:r>
      <w:r>
        <w:rPr>
          <w:rFonts w:eastAsia="Consolas"/>
          <w:color w:val="000000"/>
          <w:sz w:val="24"/>
          <w:szCs w:val="24"/>
        </w:rPr>
        <w:t>s exciting to think about setting up your own viewing station whether that is on the deck</w:t>
      </w:r>
      <w:r>
        <w:rPr>
          <w:rFonts w:eastAsia="Consolas"/>
          <w:color w:val="008080"/>
          <w:sz w:val="24"/>
          <w:szCs w:val="24"/>
        </w:rPr>
        <w:t>&lt;/</w:t>
      </w:r>
      <w:r>
        <w:rPr>
          <w:rFonts w:eastAsia="Consolas"/>
          <w:color w:val="3F7F7F"/>
          <w:sz w:val="24"/>
          <w:szCs w:val="24"/>
        </w:rPr>
        <w:t>p</w:t>
      </w:r>
      <w:r>
        <w:rPr>
          <w:rFonts w:eastAsia="Consolas"/>
          <w:color w:val="008080"/>
          <w:sz w:val="24"/>
          <w:szCs w:val="24"/>
        </w:rPr>
        <w:t>&gt;</w:t>
      </w:r>
    </w:p>
    <w:p w14:paraId="2FE4A459"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0000"/>
          <w:sz w:val="24"/>
          <w:szCs w:val="24"/>
        </w:rPr>
        <w:tab/>
      </w:r>
      <w:r>
        <w:rPr>
          <w:rFonts w:eastAsia="Consolas"/>
          <w:color w:val="008080"/>
          <w:sz w:val="24"/>
          <w:szCs w:val="24"/>
        </w:rPr>
        <w:t>&lt;</w:t>
      </w:r>
      <w:proofErr w:type="spellStart"/>
      <w:r>
        <w:rPr>
          <w:rFonts w:eastAsia="Consolas"/>
          <w:color w:val="3F7F7F"/>
          <w:sz w:val="24"/>
          <w:szCs w:val="24"/>
        </w:rPr>
        <w:t>a</w:t>
      </w:r>
      <w:r>
        <w:rPr>
          <w:rFonts w:eastAsia="Consolas"/>
          <w:color w:val="7F007F"/>
          <w:sz w:val="24"/>
          <w:szCs w:val="24"/>
        </w:rPr>
        <w:t>class</w:t>
      </w:r>
      <w:proofErr w:type="spellEnd"/>
      <w:r>
        <w:rPr>
          <w:rFonts w:eastAsia="Consolas"/>
          <w:color w:val="000000"/>
          <w:sz w:val="24"/>
          <w:szCs w:val="24"/>
        </w:rPr>
        <w:t>=</w:t>
      </w:r>
      <w:r>
        <w:rPr>
          <w:rFonts w:eastAsia="Consolas"/>
          <w:i/>
          <w:color w:val="2A00FF"/>
          <w:sz w:val="24"/>
          <w:szCs w:val="24"/>
        </w:rPr>
        <w:t>"main_btn2"</w:t>
      </w:r>
      <w:r>
        <w:rPr>
          <w:rFonts w:eastAsia="Consolas"/>
          <w:color w:val="7F007F"/>
          <w:sz w:val="24"/>
          <w:szCs w:val="24"/>
        </w:rPr>
        <w:t>href</w:t>
      </w:r>
      <w:r>
        <w:rPr>
          <w:rFonts w:eastAsia="Consolas"/>
          <w:color w:val="000000"/>
          <w:sz w:val="24"/>
          <w:szCs w:val="24"/>
        </w:rPr>
        <w:t>=</w:t>
      </w:r>
      <w:r>
        <w:rPr>
          <w:rFonts w:eastAsia="Consolas"/>
          <w:i/>
          <w:color w:val="2A00FF"/>
          <w:sz w:val="24"/>
          <w:szCs w:val="24"/>
        </w:rPr>
        <w:t>"#"</w:t>
      </w:r>
      <w:r>
        <w:rPr>
          <w:rFonts w:eastAsia="Consolas"/>
          <w:color w:val="008080"/>
          <w:sz w:val="24"/>
          <w:szCs w:val="24"/>
        </w:rPr>
        <w:t>&gt;</w:t>
      </w:r>
      <w:r>
        <w:rPr>
          <w:rFonts w:eastAsia="Consolas"/>
          <w:color w:val="000000"/>
          <w:sz w:val="24"/>
          <w:szCs w:val="24"/>
        </w:rPr>
        <w:t>Apply for the post</w:t>
      </w:r>
      <w:r>
        <w:rPr>
          <w:rFonts w:eastAsia="Consolas"/>
          <w:color w:val="008080"/>
          <w:sz w:val="24"/>
          <w:szCs w:val="24"/>
        </w:rPr>
        <w:t>&lt;/</w:t>
      </w:r>
      <w:r>
        <w:rPr>
          <w:rFonts w:eastAsia="Consolas"/>
          <w:color w:val="3F7F7F"/>
          <w:sz w:val="24"/>
          <w:szCs w:val="24"/>
        </w:rPr>
        <w:t>a</w:t>
      </w:r>
      <w:r>
        <w:rPr>
          <w:rFonts w:eastAsia="Consolas"/>
          <w:color w:val="008080"/>
          <w:sz w:val="24"/>
          <w:szCs w:val="24"/>
        </w:rPr>
        <w:t>&gt;</w:t>
      </w:r>
    </w:p>
    <w:p w14:paraId="7181ABE4" w14:textId="77777777" w:rsidR="00DC2DC5" w:rsidRDefault="00DC2DC5" w:rsidP="00DC2DC5">
      <w:pPr>
        <w:rPr>
          <w:rFonts w:eastAsia="Consolas"/>
          <w:sz w:val="24"/>
          <w:szCs w:val="24"/>
        </w:rPr>
      </w:pPr>
      <w:r>
        <w:rPr>
          <w:rFonts w:eastAsia="Consolas"/>
          <w:color w:val="000000"/>
          <w:sz w:val="24"/>
          <w:szCs w:val="24"/>
        </w:rPr>
        <w:tab/>
      </w: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16AC4790" w14:textId="77777777" w:rsidR="00DC2DC5" w:rsidRDefault="00DC2DC5" w:rsidP="00DC2DC5">
      <w:pPr>
        <w:rPr>
          <w:rFonts w:eastAsia="Consolas"/>
          <w:sz w:val="24"/>
          <w:szCs w:val="24"/>
        </w:rPr>
      </w:pPr>
      <w:r>
        <w:rPr>
          <w:rFonts w:eastAsia="Consolas"/>
          <w:color w:val="000000"/>
          <w:sz w:val="24"/>
          <w:szCs w:val="24"/>
        </w:rPr>
        <w:tab/>
      </w:r>
      <w:r>
        <w:rPr>
          <w:rFonts w:eastAsia="Consolas"/>
          <w:color w:val="008080"/>
          <w:sz w:val="24"/>
          <w:szCs w:val="24"/>
        </w:rPr>
        <w:t>&lt;/</w:t>
      </w:r>
      <w:r>
        <w:rPr>
          <w:rFonts w:eastAsia="Consolas"/>
          <w:color w:val="3F7F7F"/>
          <w:sz w:val="24"/>
          <w:szCs w:val="24"/>
        </w:rPr>
        <w:t>div</w:t>
      </w:r>
      <w:r>
        <w:rPr>
          <w:rFonts w:eastAsia="Consolas"/>
          <w:color w:val="008080"/>
          <w:sz w:val="24"/>
          <w:szCs w:val="24"/>
        </w:rPr>
        <w:t>&gt;</w:t>
      </w:r>
    </w:p>
    <w:p w14:paraId="6A420AFE"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section</w:t>
      </w:r>
      <w:r>
        <w:rPr>
          <w:rFonts w:eastAsia="Consolas"/>
          <w:color w:val="008080"/>
          <w:sz w:val="24"/>
          <w:szCs w:val="24"/>
        </w:rPr>
        <w:t>&gt;</w:t>
      </w:r>
    </w:p>
    <w:p w14:paraId="02ACAE82" w14:textId="77777777" w:rsidR="00DC2DC5" w:rsidRDefault="00DC2DC5" w:rsidP="00DC2DC5">
      <w:pPr>
        <w:rPr>
          <w:rFonts w:eastAsia="Consolas"/>
          <w:sz w:val="24"/>
          <w:szCs w:val="24"/>
        </w:rPr>
      </w:pPr>
      <w:proofErr w:type="gramStart"/>
      <w:r>
        <w:rPr>
          <w:rFonts w:eastAsia="Consolas"/>
          <w:color w:val="3F5FBF"/>
          <w:sz w:val="24"/>
          <w:szCs w:val="24"/>
        </w:rPr>
        <w:t>&lt;!--</w:t>
      </w:r>
      <w:proofErr w:type="gramEnd"/>
      <w:r>
        <w:rPr>
          <w:rFonts w:eastAsia="Consolas"/>
          <w:color w:val="3F5FBF"/>
          <w:sz w:val="24"/>
          <w:szCs w:val="24"/>
        </w:rPr>
        <w:t>================End Impress Area =================--&gt;</w:t>
      </w:r>
    </w:p>
    <w:p w14:paraId="35AF6AD9" w14:textId="77777777" w:rsidR="00DC2DC5" w:rsidRDefault="00DC2DC5" w:rsidP="00DC2DC5">
      <w:pPr>
        <w:rPr>
          <w:rFonts w:eastAsia="Consolas"/>
          <w:sz w:val="24"/>
          <w:szCs w:val="24"/>
        </w:rPr>
      </w:pPr>
    </w:p>
    <w:p w14:paraId="25A2D476" w14:textId="77777777" w:rsidR="00DC2DC5" w:rsidRDefault="00DC2DC5" w:rsidP="00DC2DC5">
      <w:pPr>
        <w:rPr>
          <w:rFonts w:eastAsia="Consolas"/>
          <w:sz w:val="24"/>
          <w:szCs w:val="24"/>
        </w:rPr>
      </w:pPr>
      <w:r>
        <w:rPr>
          <w:rFonts w:eastAsia="Consolas"/>
          <w:color w:val="BF5F3F"/>
          <w:sz w:val="24"/>
          <w:szCs w:val="24"/>
        </w:rPr>
        <w:t>&lt;%@</w:t>
      </w:r>
      <w:proofErr w:type="spellStart"/>
      <w:r>
        <w:rPr>
          <w:rFonts w:eastAsia="Consolas"/>
          <w:color w:val="3F7F7F"/>
          <w:sz w:val="24"/>
          <w:szCs w:val="24"/>
        </w:rPr>
        <w:t>include</w:t>
      </w:r>
      <w:r>
        <w:rPr>
          <w:rFonts w:eastAsia="Consolas"/>
          <w:color w:val="7F007F"/>
          <w:sz w:val="24"/>
          <w:szCs w:val="24"/>
        </w:rPr>
        <w:t>file</w:t>
      </w:r>
      <w:proofErr w:type="spellEnd"/>
      <w:r>
        <w:rPr>
          <w:rFonts w:eastAsia="Consolas"/>
          <w:color w:val="000000"/>
          <w:sz w:val="24"/>
          <w:szCs w:val="24"/>
        </w:rPr>
        <w:t>=</w:t>
      </w:r>
      <w:r>
        <w:rPr>
          <w:rFonts w:eastAsia="Consolas"/>
          <w:i/>
          <w:color w:val="2A00FF"/>
          <w:sz w:val="24"/>
          <w:szCs w:val="24"/>
        </w:rPr>
        <w:t>"</w:t>
      </w:r>
      <w:proofErr w:type="spellStart"/>
      <w:r>
        <w:rPr>
          <w:rFonts w:eastAsia="Consolas"/>
          <w:i/>
          <w:color w:val="2A00FF"/>
          <w:sz w:val="24"/>
          <w:szCs w:val="24"/>
        </w:rPr>
        <w:t>jsp</w:t>
      </w:r>
      <w:proofErr w:type="spellEnd"/>
      <w:r>
        <w:rPr>
          <w:rFonts w:eastAsia="Consolas"/>
          <w:i/>
          <w:color w:val="2A00FF"/>
          <w:sz w:val="24"/>
          <w:szCs w:val="24"/>
        </w:rPr>
        <w:t>/</w:t>
      </w:r>
      <w:proofErr w:type="spellStart"/>
      <w:r>
        <w:rPr>
          <w:rFonts w:eastAsia="Consolas"/>
          <w:i/>
          <w:color w:val="2A00FF"/>
          <w:sz w:val="24"/>
          <w:szCs w:val="24"/>
        </w:rPr>
        <w:t>Footer.jsp</w:t>
      </w:r>
      <w:proofErr w:type="spellEnd"/>
      <w:r>
        <w:rPr>
          <w:rFonts w:eastAsia="Consolas"/>
          <w:i/>
          <w:color w:val="2A00FF"/>
          <w:sz w:val="24"/>
          <w:szCs w:val="24"/>
        </w:rPr>
        <w:t>"</w:t>
      </w:r>
      <w:r>
        <w:rPr>
          <w:rFonts w:eastAsia="Consolas"/>
          <w:color w:val="BF5F3F"/>
          <w:sz w:val="24"/>
          <w:szCs w:val="24"/>
        </w:rPr>
        <w:t>%&gt;</w:t>
      </w:r>
    </w:p>
    <w:p w14:paraId="72BD843D" w14:textId="77777777" w:rsidR="00DC2DC5" w:rsidRDefault="00DC2DC5" w:rsidP="00DC2DC5">
      <w:pPr>
        <w:rPr>
          <w:rFonts w:eastAsia="Consolas"/>
          <w:sz w:val="24"/>
          <w:szCs w:val="24"/>
        </w:rPr>
      </w:pPr>
      <w:r>
        <w:rPr>
          <w:rFonts w:eastAsia="Consolas"/>
          <w:color w:val="008080"/>
          <w:sz w:val="24"/>
          <w:szCs w:val="24"/>
        </w:rPr>
        <w:t>&lt;/</w:t>
      </w:r>
      <w:r>
        <w:rPr>
          <w:rFonts w:eastAsia="Consolas"/>
          <w:color w:val="3F7F7F"/>
          <w:sz w:val="24"/>
          <w:szCs w:val="24"/>
        </w:rPr>
        <w:t>body</w:t>
      </w:r>
      <w:r>
        <w:rPr>
          <w:rFonts w:eastAsia="Consolas"/>
          <w:color w:val="008080"/>
          <w:sz w:val="24"/>
          <w:szCs w:val="24"/>
        </w:rPr>
        <w:t>&gt;</w:t>
      </w:r>
    </w:p>
    <w:p w14:paraId="6B86FC0A" w14:textId="77777777" w:rsidR="00DC2DC5" w:rsidRDefault="00DC2DC5" w:rsidP="00DC2DC5">
      <w:pPr>
        <w:spacing w:line="360" w:lineRule="auto"/>
        <w:rPr>
          <w:rFonts w:eastAsia="Consolas"/>
          <w:color w:val="008080"/>
          <w:sz w:val="24"/>
          <w:szCs w:val="24"/>
        </w:rPr>
      </w:pPr>
      <w:r>
        <w:rPr>
          <w:rFonts w:eastAsia="Consolas"/>
          <w:color w:val="008080"/>
          <w:sz w:val="24"/>
          <w:szCs w:val="24"/>
        </w:rPr>
        <w:t>&lt;/</w:t>
      </w:r>
      <w:r>
        <w:rPr>
          <w:rFonts w:eastAsia="Consolas"/>
          <w:color w:val="3F7F7F"/>
          <w:sz w:val="24"/>
          <w:szCs w:val="24"/>
        </w:rPr>
        <w:t>html</w:t>
      </w:r>
      <w:r>
        <w:rPr>
          <w:rFonts w:eastAsia="Consolas"/>
          <w:color w:val="008080"/>
          <w:sz w:val="24"/>
          <w:szCs w:val="24"/>
        </w:rPr>
        <w:t>&gt;</w:t>
      </w:r>
    </w:p>
    <w:p w14:paraId="347FEA6B" w14:textId="77777777" w:rsidR="00DC2DC5" w:rsidRDefault="00DC2DC5" w:rsidP="00DC2DC5">
      <w:pPr>
        <w:spacing w:line="360" w:lineRule="auto"/>
        <w:rPr>
          <w:rFonts w:eastAsia="Consolas"/>
          <w:color w:val="008080"/>
          <w:sz w:val="24"/>
          <w:szCs w:val="24"/>
        </w:rPr>
      </w:pPr>
    </w:p>
    <w:p w14:paraId="2A50DC2C" w14:textId="77777777" w:rsidR="00DC2DC5" w:rsidRDefault="00DC2DC5" w:rsidP="00DC2DC5">
      <w:pPr>
        <w:spacing w:line="360" w:lineRule="auto"/>
        <w:rPr>
          <w:rFonts w:eastAsia="Consolas"/>
          <w:color w:val="008080"/>
          <w:sz w:val="24"/>
          <w:szCs w:val="24"/>
        </w:rPr>
      </w:pPr>
    </w:p>
    <w:p w14:paraId="7B1B3A87" w14:textId="77777777" w:rsidR="00DC2DC5" w:rsidRDefault="00DC2DC5" w:rsidP="00DC2DC5">
      <w:pPr>
        <w:spacing w:line="360" w:lineRule="auto"/>
        <w:rPr>
          <w:rFonts w:eastAsia="Consolas"/>
          <w:color w:val="008080"/>
          <w:sz w:val="24"/>
          <w:szCs w:val="24"/>
        </w:rPr>
      </w:pPr>
    </w:p>
    <w:p w14:paraId="5EA1563C" w14:textId="77777777" w:rsidR="00DC2DC5" w:rsidRDefault="00DC2DC5" w:rsidP="00DC2DC5">
      <w:pPr>
        <w:spacing w:line="360" w:lineRule="auto"/>
        <w:rPr>
          <w:rFonts w:eastAsia="Consolas"/>
          <w:color w:val="008080"/>
          <w:sz w:val="24"/>
          <w:szCs w:val="24"/>
        </w:rPr>
      </w:pPr>
    </w:p>
    <w:p w14:paraId="6E762C1D" w14:textId="77777777" w:rsidR="00DC2DC5" w:rsidRDefault="00DC2DC5" w:rsidP="00DC2DC5">
      <w:pPr>
        <w:spacing w:line="360" w:lineRule="auto"/>
        <w:rPr>
          <w:rFonts w:eastAsia="Consolas"/>
          <w:color w:val="008080"/>
          <w:sz w:val="24"/>
          <w:szCs w:val="24"/>
        </w:rPr>
      </w:pPr>
    </w:p>
    <w:p w14:paraId="46873917" w14:textId="77777777" w:rsidR="00DC2DC5" w:rsidRDefault="00DC2DC5" w:rsidP="00DC2DC5">
      <w:pPr>
        <w:spacing w:line="360" w:lineRule="auto"/>
        <w:rPr>
          <w:sz w:val="24"/>
          <w:szCs w:val="24"/>
        </w:rPr>
      </w:pPr>
    </w:p>
    <w:p w14:paraId="4CA5F834" w14:textId="77777777" w:rsidR="00DC2DC5" w:rsidRDefault="00DC2DC5" w:rsidP="00DC2DC5">
      <w:pPr>
        <w:spacing w:line="259" w:lineRule="auto"/>
        <w:rPr>
          <w:sz w:val="24"/>
          <w:szCs w:val="24"/>
        </w:rPr>
      </w:pPr>
    </w:p>
    <w:p w14:paraId="162FBC5C" w14:textId="77777777" w:rsidR="00DC2DC5" w:rsidRDefault="00DC2DC5" w:rsidP="00DC2DC5">
      <w:pPr>
        <w:spacing w:line="259" w:lineRule="auto"/>
        <w:rPr>
          <w:sz w:val="24"/>
          <w:szCs w:val="24"/>
        </w:rPr>
      </w:pPr>
    </w:p>
    <w:p w14:paraId="4059C441" w14:textId="77777777" w:rsidR="00DC2DC5" w:rsidRDefault="00DC2DC5" w:rsidP="00DC2DC5">
      <w:pPr>
        <w:spacing w:line="259" w:lineRule="auto"/>
        <w:rPr>
          <w:sz w:val="24"/>
          <w:szCs w:val="24"/>
        </w:rPr>
      </w:pPr>
    </w:p>
    <w:p w14:paraId="4ECAB93F" w14:textId="77777777" w:rsidR="00DC2DC5" w:rsidRDefault="00DC2DC5" w:rsidP="00DC2DC5">
      <w:pPr>
        <w:spacing w:line="259" w:lineRule="auto"/>
        <w:rPr>
          <w:sz w:val="24"/>
          <w:szCs w:val="24"/>
        </w:rPr>
      </w:pPr>
    </w:p>
    <w:p w14:paraId="5231723D" w14:textId="77777777" w:rsidR="00DC2DC5" w:rsidRDefault="00DC2DC5" w:rsidP="00DC2DC5">
      <w:pPr>
        <w:spacing w:line="259" w:lineRule="auto"/>
        <w:rPr>
          <w:sz w:val="24"/>
          <w:szCs w:val="24"/>
        </w:rPr>
      </w:pPr>
    </w:p>
    <w:p w14:paraId="4DF86B85" w14:textId="77777777" w:rsidR="00DC2DC5" w:rsidRDefault="00DC2DC5" w:rsidP="00DC2DC5">
      <w:pPr>
        <w:spacing w:line="259" w:lineRule="auto"/>
        <w:rPr>
          <w:sz w:val="24"/>
          <w:szCs w:val="24"/>
        </w:rPr>
      </w:pPr>
    </w:p>
    <w:p w14:paraId="4E41B398" w14:textId="77777777" w:rsidR="00DC2DC5" w:rsidRDefault="00DC2DC5" w:rsidP="00DC2DC5">
      <w:pPr>
        <w:spacing w:line="259" w:lineRule="auto"/>
        <w:rPr>
          <w:sz w:val="24"/>
          <w:szCs w:val="24"/>
        </w:rPr>
      </w:pPr>
    </w:p>
    <w:p w14:paraId="4993A5BC" w14:textId="77777777" w:rsidR="00DC2DC5" w:rsidRDefault="00DC2DC5" w:rsidP="00DC2DC5">
      <w:pPr>
        <w:spacing w:line="259" w:lineRule="auto"/>
        <w:rPr>
          <w:sz w:val="24"/>
          <w:szCs w:val="24"/>
        </w:rPr>
      </w:pPr>
    </w:p>
    <w:p w14:paraId="4049FD21" w14:textId="77777777" w:rsidR="00DC2DC5" w:rsidRDefault="00DC2DC5" w:rsidP="00DC2DC5">
      <w:pPr>
        <w:spacing w:line="259" w:lineRule="auto"/>
        <w:rPr>
          <w:sz w:val="24"/>
          <w:szCs w:val="24"/>
        </w:rPr>
      </w:pPr>
    </w:p>
    <w:p w14:paraId="7180C10A" w14:textId="77777777" w:rsidR="00DC2DC5" w:rsidRDefault="00DC2DC5" w:rsidP="00DC2DC5">
      <w:pPr>
        <w:spacing w:line="259" w:lineRule="auto"/>
        <w:rPr>
          <w:sz w:val="24"/>
          <w:szCs w:val="24"/>
        </w:rPr>
      </w:pPr>
    </w:p>
    <w:p w14:paraId="737A859B" w14:textId="77777777" w:rsidR="00DC2DC5" w:rsidRDefault="00DC2DC5" w:rsidP="00DC2DC5">
      <w:pPr>
        <w:spacing w:line="259" w:lineRule="auto"/>
        <w:rPr>
          <w:sz w:val="24"/>
          <w:szCs w:val="24"/>
        </w:rPr>
      </w:pPr>
    </w:p>
    <w:p w14:paraId="3E647795" w14:textId="77777777" w:rsidR="00DC2DC5" w:rsidRDefault="00DC2DC5" w:rsidP="00DC2DC5">
      <w:pPr>
        <w:spacing w:line="259" w:lineRule="auto"/>
        <w:rPr>
          <w:b/>
          <w:bCs/>
          <w:sz w:val="24"/>
          <w:szCs w:val="24"/>
        </w:rPr>
      </w:pPr>
      <w:r>
        <w:rPr>
          <w:b/>
          <w:bCs/>
          <w:sz w:val="24"/>
          <w:szCs w:val="24"/>
        </w:rPr>
        <w:t>Database connectivity:</w:t>
      </w:r>
    </w:p>
    <w:p w14:paraId="2F4C54BD" w14:textId="77777777" w:rsidR="00DC2DC5" w:rsidRDefault="00DC2DC5" w:rsidP="00DC2DC5">
      <w:pPr>
        <w:spacing w:line="259" w:lineRule="auto"/>
        <w:rPr>
          <w:sz w:val="24"/>
          <w:szCs w:val="24"/>
        </w:rPr>
      </w:pPr>
    </w:p>
    <w:p w14:paraId="1E5BA6B0" w14:textId="77777777" w:rsidR="00DC2DC5" w:rsidRDefault="00DC2DC5" w:rsidP="00DC2DC5">
      <w:pPr>
        <w:spacing w:line="259" w:lineRule="auto"/>
        <w:rPr>
          <w:sz w:val="24"/>
          <w:szCs w:val="24"/>
        </w:rPr>
      </w:pPr>
      <w:r>
        <w:rPr>
          <w:sz w:val="24"/>
          <w:szCs w:val="24"/>
        </w:rPr>
        <w:t xml:space="preserve">package </w:t>
      </w:r>
      <w:proofErr w:type="spellStart"/>
      <w:proofErr w:type="gramStart"/>
      <w:r>
        <w:rPr>
          <w:sz w:val="24"/>
          <w:szCs w:val="24"/>
        </w:rPr>
        <w:t>in.co.student.info.model</w:t>
      </w:r>
      <w:proofErr w:type="spellEnd"/>
      <w:proofErr w:type="gramEnd"/>
      <w:r>
        <w:rPr>
          <w:sz w:val="24"/>
          <w:szCs w:val="24"/>
        </w:rPr>
        <w:t>;</w:t>
      </w:r>
    </w:p>
    <w:p w14:paraId="3D16611D" w14:textId="77777777" w:rsidR="00DC2DC5" w:rsidRDefault="00DC2DC5" w:rsidP="00DC2DC5">
      <w:pPr>
        <w:spacing w:line="259" w:lineRule="auto"/>
        <w:rPr>
          <w:sz w:val="24"/>
          <w:szCs w:val="24"/>
        </w:rPr>
      </w:pPr>
    </w:p>
    <w:p w14:paraId="1E9871B3"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java.sql.Connection</w:t>
      </w:r>
      <w:proofErr w:type="spellEnd"/>
      <w:proofErr w:type="gramEnd"/>
      <w:r>
        <w:rPr>
          <w:sz w:val="24"/>
          <w:szCs w:val="24"/>
        </w:rPr>
        <w:t>;</w:t>
      </w:r>
    </w:p>
    <w:p w14:paraId="594EA389"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java.sql.PreparedStatement</w:t>
      </w:r>
      <w:proofErr w:type="spellEnd"/>
      <w:proofErr w:type="gramEnd"/>
      <w:r>
        <w:rPr>
          <w:sz w:val="24"/>
          <w:szCs w:val="24"/>
        </w:rPr>
        <w:t>;</w:t>
      </w:r>
    </w:p>
    <w:p w14:paraId="38E4B1DC"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java.sql.ResultSet</w:t>
      </w:r>
      <w:proofErr w:type="spellEnd"/>
      <w:proofErr w:type="gramEnd"/>
      <w:r>
        <w:rPr>
          <w:sz w:val="24"/>
          <w:szCs w:val="24"/>
        </w:rPr>
        <w:t>;</w:t>
      </w:r>
    </w:p>
    <w:p w14:paraId="38881EC3"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java.util</w:t>
      </w:r>
      <w:proofErr w:type="gramEnd"/>
      <w:r>
        <w:rPr>
          <w:sz w:val="24"/>
          <w:szCs w:val="24"/>
        </w:rPr>
        <w:t>.ArrayList</w:t>
      </w:r>
      <w:proofErr w:type="spellEnd"/>
      <w:r>
        <w:rPr>
          <w:sz w:val="24"/>
          <w:szCs w:val="24"/>
        </w:rPr>
        <w:t>;</w:t>
      </w:r>
    </w:p>
    <w:p w14:paraId="5910F083" w14:textId="77777777" w:rsidR="00DC2DC5" w:rsidRDefault="00DC2DC5" w:rsidP="00DC2DC5">
      <w:pPr>
        <w:spacing w:line="259" w:lineRule="auto"/>
        <w:rPr>
          <w:sz w:val="24"/>
          <w:szCs w:val="24"/>
        </w:rPr>
      </w:pPr>
      <w:r>
        <w:rPr>
          <w:sz w:val="24"/>
          <w:szCs w:val="24"/>
        </w:rPr>
        <w:lastRenderedPageBreak/>
        <w:t xml:space="preserve">import </w:t>
      </w:r>
      <w:proofErr w:type="spellStart"/>
      <w:proofErr w:type="gramStart"/>
      <w:r>
        <w:rPr>
          <w:sz w:val="24"/>
          <w:szCs w:val="24"/>
        </w:rPr>
        <w:t>java.util</w:t>
      </w:r>
      <w:proofErr w:type="gramEnd"/>
      <w:r>
        <w:rPr>
          <w:sz w:val="24"/>
          <w:szCs w:val="24"/>
        </w:rPr>
        <w:t>.HashMap</w:t>
      </w:r>
      <w:proofErr w:type="spellEnd"/>
      <w:r>
        <w:rPr>
          <w:sz w:val="24"/>
          <w:szCs w:val="24"/>
        </w:rPr>
        <w:t>;</w:t>
      </w:r>
    </w:p>
    <w:p w14:paraId="79E7AAFA"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java.util</w:t>
      </w:r>
      <w:proofErr w:type="gramEnd"/>
      <w:r>
        <w:rPr>
          <w:sz w:val="24"/>
          <w:szCs w:val="24"/>
        </w:rPr>
        <w:t>.List</w:t>
      </w:r>
      <w:proofErr w:type="spellEnd"/>
      <w:r>
        <w:rPr>
          <w:sz w:val="24"/>
          <w:szCs w:val="24"/>
        </w:rPr>
        <w:t>;</w:t>
      </w:r>
    </w:p>
    <w:p w14:paraId="47972D69" w14:textId="77777777" w:rsidR="00DC2DC5" w:rsidRDefault="00DC2DC5" w:rsidP="00DC2DC5">
      <w:pPr>
        <w:spacing w:line="259" w:lineRule="auto"/>
        <w:rPr>
          <w:sz w:val="24"/>
          <w:szCs w:val="24"/>
        </w:rPr>
      </w:pPr>
      <w:r>
        <w:rPr>
          <w:sz w:val="24"/>
          <w:szCs w:val="24"/>
        </w:rPr>
        <w:t xml:space="preserve">import </w:t>
      </w:r>
      <w:proofErr w:type="gramStart"/>
      <w:r>
        <w:rPr>
          <w:sz w:val="24"/>
          <w:szCs w:val="24"/>
        </w:rPr>
        <w:t>org.apache</w:t>
      </w:r>
      <w:proofErr w:type="gramEnd"/>
      <w:r>
        <w:rPr>
          <w:sz w:val="24"/>
          <w:szCs w:val="24"/>
        </w:rPr>
        <w:t>.log4j.Logger;</w:t>
      </w:r>
    </w:p>
    <w:p w14:paraId="0DB5E0E7" w14:textId="77777777" w:rsidR="00DC2DC5" w:rsidRDefault="00DC2DC5" w:rsidP="00DC2DC5">
      <w:pPr>
        <w:spacing w:line="259" w:lineRule="auto"/>
        <w:rPr>
          <w:sz w:val="24"/>
          <w:szCs w:val="24"/>
        </w:rPr>
      </w:pPr>
    </w:p>
    <w:p w14:paraId="1581A389"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in.co.student.info.bean</w:t>
      </w:r>
      <w:proofErr w:type="gramEnd"/>
      <w:r>
        <w:rPr>
          <w:sz w:val="24"/>
          <w:szCs w:val="24"/>
        </w:rPr>
        <w:t>.UserBean</w:t>
      </w:r>
      <w:proofErr w:type="spellEnd"/>
      <w:r>
        <w:rPr>
          <w:sz w:val="24"/>
          <w:szCs w:val="24"/>
        </w:rPr>
        <w:t>;</w:t>
      </w:r>
    </w:p>
    <w:p w14:paraId="296B794A"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in.co.student.info.exception</w:t>
      </w:r>
      <w:proofErr w:type="gramEnd"/>
      <w:r>
        <w:rPr>
          <w:sz w:val="24"/>
          <w:szCs w:val="24"/>
        </w:rPr>
        <w:t>.ApplicationException</w:t>
      </w:r>
      <w:proofErr w:type="spellEnd"/>
      <w:r>
        <w:rPr>
          <w:sz w:val="24"/>
          <w:szCs w:val="24"/>
        </w:rPr>
        <w:t>;</w:t>
      </w:r>
    </w:p>
    <w:p w14:paraId="1B18E068"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in.co.student.info.exception</w:t>
      </w:r>
      <w:proofErr w:type="gramEnd"/>
      <w:r>
        <w:rPr>
          <w:sz w:val="24"/>
          <w:szCs w:val="24"/>
        </w:rPr>
        <w:t>.DatabaseException</w:t>
      </w:r>
      <w:proofErr w:type="spellEnd"/>
      <w:r>
        <w:rPr>
          <w:sz w:val="24"/>
          <w:szCs w:val="24"/>
        </w:rPr>
        <w:t>;</w:t>
      </w:r>
    </w:p>
    <w:p w14:paraId="2465A510"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in.co.student.info.exception</w:t>
      </w:r>
      <w:proofErr w:type="gramEnd"/>
      <w:r>
        <w:rPr>
          <w:sz w:val="24"/>
          <w:szCs w:val="24"/>
        </w:rPr>
        <w:t>.DuplicateRecordException</w:t>
      </w:r>
      <w:proofErr w:type="spellEnd"/>
      <w:r>
        <w:rPr>
          <w:sz w:val="24"/>
          <w:szCs w:val="24"/>
        </w:rPr>
        <w:t>;</w:t>
      </w:r>
    </w:p>
    <w:p w14:paraId="6A7A21E3"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in.co.student.info.exception</w:t>
      </w:r>
      <w:proofErr w:type="gramEnd"/>
      <w:r>
        <w:rPr>
          <w:sz w:val="24"/>
          <w:szCs w:val="24"/>
        </w:rPr>
        <w:t>.RecordNotFoundException</w:t>
      </w:r>
      <w:proofErr w:type="spellEnd"/>
      <w:r>
        <w:rPr>
          <w:sz w:val="24"/>
          <w:szCs w:val="24"/>
        </w:rPr>
        <w:t>;</w:t>
      </w:r>
    </w:p>
    <w:p w14:paraId="6A7301D1"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in.co.student.info.util</w:t>
      </w:r>
      <w:proofErr w:type="gramEnd"/>
      <w:r>
        <w:rPr>
          <w:sz w:val="24"/>
          <w:szCs w:val="24"/>
        </w:rPr>
        <w:t>.EmailBuilder</w:t>
      </w:r>
      <w:proofErr w:type="spellEnd"/>
      <w:r>
        <w:rPr>
          <w:sz w:val="24"/>
          <w:szCs w:val="24"/>
        </w:rPr>
        <w:t>;</w:t>
      </w:r>
    </w:p>
    <w:p w14:paraId="59198E88"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in.co.student.info.util</w:t>
      </w:r>
      <w:proofErr w:type="gramEnd"/>
      <w:r>
        <w:rPr>
          <w:sz w:val="24"/>
          <w:szCs w:val="24"/>
        </w:rPr>
        <w:t>.EmailMessage</w:t>
      </w:r>
      <w:proofErr w:type="spellEnd"/>
      <w:r>
        <w:rPr>
          <w:sz w:val="24"/>
          <w:szCs w:val="24"/>
        </w:rPr>
        <w:t>;</w:t>
      </w:r>
    </w:p>
    <w:p w14:paraId="447DEEEB"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in.co.student.info.util</w:t>
      </w:r>
      <w:proofErr w:type="gramEnd"/>
      <w:r>
        <w:rPr>
          <w:sz w:val="24"/>
          <w:szCs w:val="24"/>
        </w:rPr>
        <w:t>.EmailUtility</w:t>
      </w:r>
      <w:proofErr w:type="spellEnd"/>
      <w:r>
        <w:rPr>
          <w:sz w:val="24"/>
          <w:szCs w:val="24"/>
        </w:rPr>
        <w:t>;</w:t>
      </w:r>
    </w:p>
    <w:p w14:paraId="2E437C59"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in.co.student.info.util</w:t>
      </w:r>
      <w:proofErr w:type="gramEnd"/>
      <w:r>
        <w:rPr>
          <w:sz w:val="24"/>
          <w:szCs w:val="24"/>
        </w:rPr>
        <w:t>.JDBCDataSource</w:t>
      </w:r>
      <w:proofErr w:type="spellEnd"/>
      <w:r>
        <w:rPr>
          <w:sz w:val="24"/>
          <w:szCs w:val="24"/>
        </w:rPr>
        <w:t>;</w:t>
      </w:r>
    </w:p>
    <w:p w14:paraId="6E06270A" w14:textId="77777777" w:rsidR="00DC2DC5" w:rsidRDefault="00DC2DC5" w:rsidP="00DC2DC5">
      <w:pPr>
        <w:spacing w:line="259" w:lineRule="auto"/>
        <w:rPr>
          <w:sz w:val="24"/>
          <w:szCs w:val="24"/>
        </w:rPr>
      </w:pPr>
    </w:p>
    <w:p w14:paraId="7D149A1F" w14:textId="77777777" w:rsidR="00DC2DC5" w:rsidRDefault="00DC2DC5" w:rsidP="00DC2DC5">
      <w:pPr>
        <w:spacing w:line="259" w:lineRule="auto"/>
        <w:rPr>
          <w:sz w:val="24"/>
          <w:szCs w:val="24"/>
        </w:rPr>
      </w:pPr>
    </w:p>
    <w:p w14:paraId="1A69A242" w14:textId="77777777" w:rsidR="00DC2DC5" w:rsidRDefault="00DC2DC5" w:rsidP="00DC2DC5">
      <w:pPr>
        <w:spacing w:line="259" w:lineRule="auto"/>
        <w:rPr>
          <w:sz w:val="24"/>
          <w:szCs w:val="24"/>
        </w:rPr>
      </w:pPr>
      <w:r>
        <w:rPr>
          <w:sz w:val="24"/>
          <w:szCs w:val="24"/>
        </w:rPr>
        <w:t>/**</w:t>
      </w:r>
    </w:p>
    <w:p w14:paraId="61826F5A" w14:textId="77777777" w:rsidR="00DC2DC5" w:rsidRDefault="00DC2DC5" w:rsidP="00DC2DC5">
      <w:pPr>
        <w:spacing w:line="259" w:lineRule="auto"/>
        <w:rPr>
          <w:sz w:val="24"/>
          <w:szCs w:val="24"/>
        </w:rPr>
      </w:pPr>
      <w:r>
        <w:rPr>
          <w:sz w:val="24"/>
          <w:szCs w:val="24"/>
        </w:rPr>
        <w:t xml:space="preserve"> * JDBC Implementation of </w:t>
      </w:r>
      <w:proofErr w:type="spellStart"/>
      <w:r>
        <w:rPr>
          <w:sz w:val="24"/>
          <w:szCs w:val="24"/>
        </w:rPr>
        <w:t>UserModel</w:t>
      </w:r>
      <w:proofErr w:type="spellEnd"/>
    </w:p>
    <w:p w14:paraId="63F6C46F" w14:textId="77777777" w:rsidR="00DC2DC5" w:rsidRDefault="00DC2DC5" w:rsidP="00DC2DC5">
      <w:pPr>
        <w:spacing w:line="259" w:lineRule="auto"/>
        <w:rPr>
          <w:sz w:val="24"/>
          <w:szCs w:val="24"/>
        </w:rPr>
      </w:pPr>
      <w:r>
        <w:rPr>
          <w:sz w:val="24"/>
          <w:szCs w:val="24"/>
        </w:rPr>
        <w:t xml:space="preserve"> * </w:t>
      </w:r>
    </w:p>
    <w:p w14:paraId="0CDAB004" w14:textId="77777777" w:rsidR="00DC2DC5" w:rsidRDefault="00DC2DC5" w:rsidP="00DC2DC5">
      <w:pPr>
        <w:spacing w:line="259" w:lineRule="auto"/>
        <w:rPr>
          <w:sz w:val="24"/>
          <w:szCs w:val="24"/>
        </w:rPr>
      </w:pPr>
      <w:r>
        <w:rPr>
          <w:sz w:val="24"/>
          <w:szCs w:val="24"/>
        </w:rPr>
        <w:t xml:space="preserve"> * @author Navigable Set</w:t>
      </w:r>
    </w:p>
    <w:p w14:paraId="3C9F4D30" w14:textId="77777777" w:rsidR="00DC2DC5" w:rsidRDefault="00DC2DC5" w:rsidP="00DC2DC5">
      <w:pPr>
        <w:spacing w:line="259" w:lineRule="auto"/>
        <w:rPr>
          <w:sz w:val="24"/>
          <w:szCs w:val="24"/>
        </w:rPr>
      </w:pPr>
      <w:r>
        <w:rPr>
          <w:sz w:val="24"/>
          <w:szCs w:val="24"/>
        </w:rPr>
        <w:t xml:space="preserve"> * @version 1.0</w:t>
      </w:r>
    </w:p>
    <w:p w14:paraId="46610C12" w14:textId="77777777" w:rsidR="00DC2DC5" w:rsidRDefault="00DC2DC5" w:rsidP="00DC2DC5">
      <w:pPr>
        <w:spacing w:line="259" w:lineRule="auto"/>
        <w:rPr>
          <w:sz w:val="24"/>
          <w:szCs w:val="24"/>
        </w:rPr>
      </w:pPr>
      <w:r>
        <w:rPr>
          <w:sz w:val="24"/>
          <w:szCs w:val="24"/>
        </w:rPr>
        <w:t xml:space="preserve"> * @Copyright (c) Navigable Set</w:t>
      </w:r>
    </w:p>
    <w:p w14:paraId="1418DC05" w14:textId="77777777" w:rsidR="00DC2DC5" w:rsidRDefault="00DC2DC5" w:rsidP="00DC2DC5">
      <w:pPr>
        <w:spacing w:line="259" w:lineRule="auto"/>
        <w:rPr>
          <w:sz w:val="24"/>
          <w:szCs w:val="24"/>
        </w:rPr>
      </w:pPr>
      <w:r>
        <w:rPr>
          <w:sz w:val="24"/>
          <w:szCs w:val="24"/>
        </w:rPr>
        <w:t xml:space="preserve"> */</w:t>
      </w:r>
    </w:p>
    <w:p w14:paraId="18BD5840" w14:textId="77777777" w:rsidR="00DC2DC5" w:rsidRDefault="00DC2DC5" w:rsidP="00DC2DC5">
      <w:pPr>
        <w:spacing w:line="259" w:lineRule="auto"/>
        <w:rPr>
          <w:sz w:val="24"/>
          <w:szCs w:val="24"/>
        </w:rPr>
      </w:pPr>
      <w:r>
        <w:rPr>
          <w:sz w:val="24"/>
          <w:szCs w:val="24"/>
        </w:rPr>
        <w:t xml:space="preserve">public class </w:t>
      </w:r>
      <w:proofErr w:type="spellStart"/>
      <w:r>
        <w:rPr>
          <w:sz w:val="24"/>
          <w:szCs w:val="24"/>
        </w:rPr>
        <w:t>UserModel</w:t>
      </w:r>
      <w:proofErr w:type="spellEnd"/>
      <w:r>
        <w:rPr>
          <w:sz w:val="24"/>
          <w:szCs w:val="24"/>
        </w:rPr>
        <w:t xml:space="preserve"> {</w:t>
      </w:r>
    </w:p>
    <w:p w14:paraId="32EF5E13" w14:textId="77777777" w:rsidR="00DC2DC5" w:rsidRDefault="00DC2DC5" w:rsidP="00DC2DC5">
      <w:pPr>
        <w:spacing w:line="259" w:lineRule="auto"/>
        <w:rPr>
          <w:sz w:val="24"/>
          <w:szCs w:val="24"/>
        </w:rPr>
      </w:pPr>
      <w:r>
        <w:rPr>
          <w:sz w:val="24"/>
          <w:szCs w:val="24"/>
        </w:rPr>
        <w:tab/>
        <w:t xml:space="preserve">private static Logger log = </w:t>
      </w:r>
      <w:proofErr w:type="spellStart"/>
      <w:r>
        <w:rPr>
          <w:sz w:val="24"/>
          <w:szCs w:val="24"/>
        </w:rPr>
        <w:t>Logger.getLogger</w:t>
      </w:r>
      <w:proofErr w:type="spellEnd"/>
      <w:r>
        <w:rPr>
          <w:sz w:val="24"/>
          <w:szCs w:val="24"/>
        </w:rPr>
        <w:t>(</w:t>
      </w:r>
      <w:proofErr w:type="spellStart"/>
      <w:r>
        <w:rPr>
          <w:sz w:val="24"/>
          <w:szCs w:val="24"/>
        </w:rPr>
        <w:t>UserModel.class</w:t>
      </w:r>
      <w:proofErr w:type="spellEnd"/>
      <w:r>
        <w:rPr>
          <w:sz w:val="24"/>
          <w:szCs w:val="24"/>
        </w:rPr>
        <w:t>);</w:t>
      </w:r>
    </w:p>
    <w:p w14:paraId="23F8DC0A" w14:textId="77777777" w:rsidR="00DC2DC5" w:rsidRDefault="00DC2DC5" w:rsidP="00DC2DC5">
      <w:pPr>
        <w:spacing w:line="259" w:lineRule="auto"/>
        <w:rPr>
          <w:sz w:val="24"/>
          <w:szCs w:val="24"/>
        </w:rPr>
      </w:pPr>
      <w:r>
        <w:rPr>
          <w:sz w:val="24"/>
          <w:szCs w:val="24"/>
        </w:rPr>
        <w:tab/>
        <w:t>/**</w:t>
      </w:r>
    </w:p>
    <w:p w14:paraId="1D1E3D02" w14:textId="77777777" w:rsidR="00DC2DC5" w:rsidRDefault="00DC2DC5" w:rsidP="00DC2DC5">
      <w:pPr>
        <w:spacing w:line="259" w:lineRule="auto"/>
        <w:rPr>
          <w:sz w:val="24"/>
          <w:szCs w:val="24"/>
        </w:rPr>
      </w:pPr>
      <w:r>
        <w:rPr>
          <w:sz w:val="24"/>
          <w:szCs w:val="24"/>
        </w:rPr>
        <w:tab/>
        <w:t xml:space="preserve"> * Find next PK of user</w:t>
      </w:r>
    </w:p>
    <w:p w14:paraId="2C17333F" w14:textId="77777777" w:rsidR="00DC2DC5" w:rsidRDefault="00DC2DC5" w:rsidP="00DC2DC5">
      <w:pPr>
        <w:spacing w:line="259" w:lineRule="auto"/>
        <w:rPr>
          <w:sz w:val="24"/>
          <w:szCs w:val="24"/>
        </w:rPr>
      </w:pPr>
      <w:r>
        <w:rPr>
          <w:sz w:val="24"/>
          <w:szCs w:val="24"/>
        </w:rPr>
        <w:tab/>
        <w:t xml:space="preserve"> * </w:t>
      </w:r>
    </w:p>
    <w:p w14:paraId="1115B03C"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0816B80E" w14:textId="77777777" w:rsidR="00DC2DC5" w:rsidRDefault="00DC2DC5" w:rsidP="00DC2DC5">
      <w:pPr>
        <w:spacing w:line="259" w:lineRule="auto"/>
        <w:rPr>
          <w:sz w:val="24"/>
          <w:szCs w:val="24"/>
        </w:rPr>
      </w:pPr>
      <w:r>
        <w:rPr>
          <w:sz w:val="24"/>
          <w:szCs w:val="24"/>
        </w:rPr>
        <w:tab/>
        <w:t xml:space="preserve"> */</w:t>
      </w:r>
    </w:p>
    <w:p w14:paraId="6A9FA4C9" w14:textId="77777777" w:rsidR="00DC2DC5" w:rsidRDefault="00DC2DC5" w:rsidP="00DC2DC5">
      <w:pPr>
        <w:spacing w:line="259" w:lineRule="auto"/>
        <w:rPr>
          <w:sz w:val="24"/>
          <w:szCs w:val="24"/>
        </w:rPr>
      </w:pPr>
      <w:r>
        <w:rPr>
          <w:sz w:val="24"/>
          <w:szCs w:val="24"/>
        </w:rPr>
        <w:tab/>
        <w:t xml:space="preserve">private long </w:t>
      </w:r>
      <w:proofErr w:type="spellStart"/>
      <w:r>
        <w:rPr>
          <w:sz w:val="24"/>
          <w:szCs w:val="24"/>
        </w:rPr>
        <w:t>roleId</w:t>
      </w:r>
      <w:proofErr w:type="spellEnd"/>
      <w:r>
        <w:rPr>
          <w:sz w:val="24"/>
          <w:szCs w:val="24"/>
        </w:rPr>
        <w:t>;</w:t>
      </w:r>
    </w:p>
    <w:p w14:paraId="0981999A" w14:textId="77777777" w:rsidR="00DC2DC5" w:rsidRDefault="00DC2DC5" w:rsidP="00DC2DC5">
      <w:pPr>
        <w:spacing w:line="259" w:lineRule="auto"/>
        <w:rPr>
          <w:sz w:val="24"/>
          <w:szCs w:val="24"/>
        </w:rPr>
      </w:pPr>
    </w:p>
    <w:p w14:paraId="4BEE4F9C" w14:textId="77777777" w:rsidR="00DC2DC5" w:rsidRDefault="00DC2DC5" w:rsidP="00DC2DC5">
      <w:pPr>
        <w:spacing w:line="259" w:lineRule="auto"/>
        <w:rPr>
          <w:sz w:val="24"/>
          <w:szCs w:val="24"/>
        </w:rPr>
      </w:pPr>
      <w:r>
        <w:rPr>
          <w:sz w:val="24"/>
          <w:szCs w:val="24"/>
        </w:rPr>
        <w:tab/>
        <w:t>/**</w:t>
      </w:r>
    </w:p>
    <w:p w14:paraId="1070E306" w14:textId="77777777" w:rsidR="00DC2DC5" w:rsidRDefault="00DC2DC5" w:rsidP="00DC2DC5">
      <w:pPr>
        <w:spacing w:line="259" w:lineRule="auto"/>
        <w:rPr>
          <w:sz w:val="24"/>
          <w:szCs w:val="24"/>
        </w:rPr>
      </w:pPr>
      <w:r>
        <w:rPr>
          <w:sz w:val="24"/>
          <w:szCs w:val="24"/>
        </w:rPr>
        <w:tab/>
        <w:t xml:space="preserve"> * @return the </w:t>
      </w:r>
      <w:proofErr w:type="spellStart"/>
      <w:r>
        <w:rPr>
          <w:sz w:val="24"/>
          <w:szCs w:val="24"/>
        </w:rPr>
        <w:t>roleId</w:t>
      </w:r>
      <w:proofErr w:type="spellEnd"/>
    </w:p>
    <w:p w14:paraId="55C21E5E" w14:textId="77777777" w:rsidR="00DC2DC5" w:rsidRDefault="00DC2DC5" w:rsidP="00DC2DC5">
      <w:pPr>
        <w:spacing w:line="259" w:lineRule="auto"/>
        <w:rPr>
          <w:sz w:val="24"/>
          <w:szCs w:val="24"/>
        </w:rPr>
      </w:pPr>
      <w:r>
        <w:rPr>
          <w:sz w:val="24"/>
          <w:szCs w:val="24"/>
        </w:rPr>
        <w:tab/>
        <w:t xml:space="preserve"> */</w:t>
      </w:r>
    </w:p>
    <w:p w14:paraId="1313D70A" w14:textId="77777777" w:rsidR="00DC2DC5" w:rsidRDefault="00DC2DC5" w:rsidP="00DC2DC5">
      <w:pPr>
        <w:spacing w:line="259" w:lineRule="auto"/>
        <w:rPr>
          <w:sz w:val="24"/>
          <w:szCs w:val="24"/>
        </w:rPr>
      </w:pPr>
      <w:r>
        <w:rPr>
          <w:sz w:val="24"/>
          <w:szCs w:val="24"/>
        </w:rPr>
        <w:tab/>
        <w:t xml:space="preserve">public long </w:t>
      </w:r>
      <w:proofErr w:type="spellStart"/>
      <w:proofErr w:type="gramStart"/>
      <w:r>
        <w:rPr>
          <w:sz w:val="24"/>
          <w:szCs w:val="24"/>
        </w:rPr>
        <w:t>getRoleId</w:t>
      </w:r>
      <w:proofErr w:type="spellEnd"/>
      <w:r>
        <w:rPr>
          <w:sz w:val="24"/>
          <w:szCs w:val="24"/>
        </w:rPr>
        <w:t>(</w:t>
      </w:r>
      <w:proofErr w:type="gramEnd"/>
      <w:r>
        <w:rPr>
          <w:sz w:val="24"/>
          <w:szCs w:val="24"/>
        </w:rPr>
        <w:t>) {</w:t>
      </w:r>
    </w:p>
    <w:p w14:paraId="7B2D5AC5"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roleId</w:t>
      </w:r>
      <w:proofErr w:type="spellEnd"/>
      <w:r>
        <w:rPr>
          <w:sz w:val="24"/>
          <w:szCs w:val="24"/>
        </w:rPr>
        <w:t>;</w:t>
      </w:r>
    </w:p>
    <w:p w14:paraId="160023FE" w14:textId="77777777" w:rsidR="00DC2DC5" w:rsidRDefault="00DC2DC5" w:rsidP="00DC2DC5">
      <w:pPr>
        <w:spacing w:line="259" w:lineRule="auto"/>
        <w:rPr>
          <w:sz w:val="24"/>
          <w:szCs w:val="24"/>
        </w:rPr>
      </w:pPr>
      <w:r>
        <w:rPr>
          <w:sz w:val="24"/>
          <w:szCs w:val="24"/>
        </w:rPr>
        <w:tab/>
        <w:t>}</w:t>
      </w:r>
    </w:p>
    <w:p w14:paraId="1E717475" w14:textId="77777777" w:rsidR="00DC2DC5" w:rsidRDefault="00DC2DC5" w:rsidP="00DC2DC5">
      <w:pPr>
        <w:spacing w:line="259" w:lineRule="auto"/>
        <w:rPr>
          <w:sz w:val="24"/>
          <w:szCs w:val="24"/>
        </w:rPr>
      </w:pPr>
    </w:p>
    <w:p w14:paraId="018D744A" w14:textId="77777777" w:rsidR="00DC2DC5" w:rsidRDefault="00DC2DC5" w:rsidP="00DC2DC5">
      <w:pPr>
        <w:spacing w:line="259" w:lineRule="auto"/>
        <w:rPr>
          <w:sz w:val="24"/>
          <w:szCs w:val="24"/>
        </w:rPr>
      </w:pPr>
      <w:r>
        <w:rPr>
          <w:sz w:val="24"/>
          <w:szCs w:val="24"/>
        </w:rPr>
        <w:tab/>
        <w:t>/**</w:t>
      </w:r>
    </w:p>
    <w:p w14:paraId="2AB2EECF" w14:textId="77777777" w:rsidR="00DC2DC5" w:rsidRDefault="00DC2DC5" w:rsidP="00DC2DC5">
      <w:pPr>
        <w:spacing w:line="259" w:lineRule="auto"/>
        <w:rPr>
          <w:sz w:val="24"/>
          <w:szCs w:val="24"/>
        </w:rPr>
      </w:pPr>
      <w:r>
        <w:rPr>
          <w:sz w:val="24"/>
          <w:szCs w:val="24"/>
        </w:rPr>
        <w:tab/>
        <w:t xml:space="preserve"> * @param </w:t>
      </w:r>
      <w:proofErr w:type="spellStart"/>
      <w:r>
        <w:rPr>
          <w:sz w:val="24"/>
          <w:szCs w:val="24"/>
        </w:rPr>
        <w:t>roleId</w:t>
      </w:r>
      <w:proofErr w:type="spellEnd"/>
    </w:p>
    <w:p w14:paraId="2D805052"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the</w:t>
      </w:r>
      <w:proofErr w:type="gramEnd"/>
      <w:r>
        <w:rPr>
          <w:sz w:val="24"/>
          <w:szCs w:val="24"/>
        </w:rPr>
        <w:t xml:space="preserve"> </w:t>
      </w:r>
      <w:proofErr w:type="spellStart"/>
      <w:r>
        <w:rPr>
          <w:sz w:val="24"/>
          <w:szCs w:val="24"/>
        </w:rPr>
        <w:t>roleId</w:t>
      </w:r>
      <w:proofErr w:type="spellEnd"/>
      <w:r>
        <w:rPr>
          <w:sz w:val="24"/>
          <w:szCs w:val="24"/>
        </w:rPr>
        <w:t xml:space="preserve"> to set</w:t>
      </w:r>
    </w:p>
    <w:p w14:paraId="2E9625F4" w14:textId="77777777" w:rsidR="00DC2DC5" w:rsidRDefault="00DC2DC5" w:rsidP="00DC2DC5">
      <w:pPr>
        <w:spacing w:line="259" w:lineRule="auto"/>
        <w:rPr>
          <w:sz w:val="24"/>
          <w:szCs w:val="24"/>
        </w:rPr>
      </w:pPr>
      <w:r>
        <w:rPr>
          <w:sz w:val="24"/>
          <w:szCs w:val="24"/>
        </w:rPr>
        <w:tab/>
        <w:t xml:space="preserve"> */</w:t>
      </w:r>
    </w:p>
    <w:p w14:paraId="513AE0C3"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setRoleId</w:t>
      </w:r>
      <w:proofErr w:type="spellEnd"/>
      <w:r>
        <w:rPr>
          <w:sz w:val="24"/>
          <w:szCs w:val="24"/>
        </w:rPr>
        <w:t>(</w:t>
      </w:r>
      <w:proofErr w:type="gramEnd"/>
      <w:r>
        <w:rPr>
          <w:sz w:val="24"/>
          <w:szCs w:val="24"/>
        </w:rPr>
        <w:t xml:space="preserve">long </w:t>
      </w:r>
      <w:proofErr w:type="spellStart"/>
      <w:r>
        <w:rPr>
          <w:sz w:val="24"/>
          <w:szCs w:val="24"/>
        </w:rPr>
        <w:t>roleId</w:t>
      </w:r>
      <w:proofErr w:type="spellEnd"/>
      <w:r>
        <w:rPr>
          <w:sz w:val="24"/>
          <w:szCs w:val="24"/>
        </w:rPr>
        <w:t>) {</w:t>
      </w:r>
    </w:p>
    <w:p w14:paraId="5ACD763D"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this.roleId</w:t>
      </w:r>
      <w:proofErr w:type="spellEnd"/>
      <w:proofErr w:type="gramEnd"/>
      <w:r>
        <w:rPr>
          <w:sz w:val="24"/>
          <w:szCs w:val="24"/>
        </w:rPr>
        <w:t xml:space="preserve"> = </w:t>
      </w:r>
      <w:proofErr w:type="spellStart"/>
      <w:r>
        <w:rPr>
          <w:sz w:val="24"/>
          <w:szCs w:val="24"/>
        </w:rPr>
        <w:t>roleId</w:t>
      </w:r>
      <w:proofErr w:type="spellEnd"/>
      <w:r>
        <w:rPr>
          <w:sz w:val="24"/>
          <w:szCs w:val="24"/>
        </w:rPr>
        <w:t>;</w:t>
      </w:r>
    </w:p>
    <w:p w14:paraId="173DD8C8" w14:textId="77777777" w:rsidR="00DC2DC5" w:rsidRDefault="00DC2DC5" w:rsidP="00DC2DC5">
      <w:pPr>
        <w:spacing w:line="259" w:lineRule="auto"/>
        <w:rPr>
          <w:sz w:val="24"/>
          <w:szCs w:val="24"/>
        </w:rPr>
      </w:pPr>
      <w:r>
        <w:rPr>
          <w:sz w:val="24"/>
          <w:szCs w:val="24"/>
        </w:rPr>
        <w:tab/>
        <w:t>}</w:t>
      </w:r>
    </w:p>
    <w:p w14:paraId="3AB2233C" w14:textId="77777777" w:rsidR="00DC2DC5" w:rsidRDefault="00DC2DC5" w:rsidP="00DC2DC5">
      <w:pPr>
        <w:spacing w:line="259" w:lineRule="auto"/>
        <w:rPr>
          <w:sz w:val="24"/>
          <w:szCs w:val="24"/>
        </w:rPr>
      </w:pPr>
    </w:p>
    <w:p w14:paraId="5EFE7F93" w14:textId="77777777" w:rsidR="00DC2DC5" w:rsidRDefault="00DC2DC5" w:rsidP="00DC2DC5">
      <w:pPr>
        <w:spacing w:line="259" w:lineRule="auto"/>
        <w:rPr>
          <w:sz w:val="24"/>
          <w:szCs w:val="24"/>
        </w:rPr>
      </w:pPr>
      <w:r>
        <w:rPr>
          <w:sz w:val="24"/>
          <w:szCs w:val="24"/>
        </w:rPr>
        <w:tab/>
        <w:t xml:space="preserve">public Integer </w:t>
      </w:r>
      <w:proofErr w:type="spellStart"/>
      <w:proofErr w:type="gramStart"/>
      <w:r>
        <w:rPr>
          <w:sz w:val="24"/>
          <w:szCs w:val="24"/>
        </w:rPr>
        <w:t>nextPK</w:t>
      </w:r>
      <w:proofErr w:type="spellEnd"/>
      <w:r>
        <w:rPr>
          <w:sz w:val="24"/>
          <w:szCs w:val="24"/>
        </w:rPr>
        <w:t>(</w:t>
      </w:r>
      <w:proofErr w:type="gramEnd"/>
      <w:r>
        <w:rPr>
          <w:sz w:val="24"/>
          <w:szCs w:val="24"/>
        </w:rPr>
        <w:t xml:space="preserve">) throws </w:t>
      </w:r>
      <w:proofErr w:type="spellStart"/>
      <w:r>
        <w:rPr>
          <w:sz w:val="24"/>
          <w:szCs w:val="24"/>
        </w:rPr>
        <w:t>DatabaseException</w:t>
      </w:r>
      <w:proofErr w:type="spellEnd"/>
      <w:r>
        <w:rPr>
          <w:sz w:val="24"/>
          <w:szCs w:val="24"/>
        </w:rPr>
        <w:t xml:space="preserve"> {</w:t>
      </w:r>
    </w:p>
    <w:p w14:paraId="64710EE1"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nextPK</w:t>
      </w:r>
      <w:proofErr w:type="spellEnd"/>
      <w:r>
        <w:rPr>
          <w:sz w:val="24"/>
          <w:szCs w:val="24"/>
        </w:rPr>
        <w:t xml:space="preserve"> Started");</w:t>
      </w:r>
    </w:p>
    <w:p w14:paraId="6054BDD4" w14:textId="77777777" w:rsidR="00DC2DC5" w:rsidRDefault="00DC2DC5" w:rsidP="00DC2DC5">
      <w:pPr>
        <w:spacing w:line="259" w:lineRule="auto"/>
        <w:rPr>
          <w:sz w:val="24"/>
          <w:szCs w:val="24"/>
        </w:rPr>
      </w:pPr>
      <w:r>
        <w:rPr>
          <w:sz w:val="24"/>
          <w:szCs w:val="24"/>
        </w:rPr>
        <w:tab/>
      </w:r>
      <w:r>
        <w:rPr>
          <w:sz w:val="24"/>
          <w:szCs w:val="24"/>
        </w:rPr>
        <w:tab/>
        <w:t>Connection conn = null;</w:t>
      </w:r>
    </w:p>
    <w:p w14:paraId="2E036407" w14:textId="77777777" w:rsidR="00DC2DC5" w:rsidRDefault="00DC2DC5" w:rsidP="00DC2DC5">
      <w:pPr>
        <w:spacing w:line="259" w:lineRule="auto"/>
        <w:rPr>
          <w:sz w:val="24"/>
          <w:szCs w:val="24"/>
        </w:rPr>
      </w:pPr>
      <w:r>
        <w:rPr>
          <w:sz w:val="24"/>
          <w:szCs w:val="24"/>
        </w:rPr>
        <w:lastRenderedPageBreak/>
        <w:tab/>
      </w:r>
      <w:r>
        <w:rPr>
          <w:sz w:val="24"/>
          <w:szCs w:val="24"/>
        </w:rPr>
        <w:tab/>
        <w:t>int pk = 0;</w:t>
      </w:r>
    </w:p>
    <w:p w14:paraId="53213D9A" w14:textId="77777777" w:rsidR="00DC2DC5" w:rsidRDefault="00DC2DC5" w:rsidP="00DC2DC5">
      <w:pPr>
        <w:spacing w:line="259" w:lineRule="auto"/>
        <w:rPr>
          <w:sz w:val="24"/>
          <w:szCs w:val="24"/>
        </w:rPr>
      </w:pPr>
    </w:p>
    <w:p w14:paraId="3D452DB6" w14:textId="77777777" w:rsidR="00DC2DC5" w:rsidRDefault="00DC2DC5" w:rsidP="00DC2DC5">
      <w:pPr>
        <w:spacing w:line="259" w:lineRule="auto"/>
        <w:rPr>
          <w:sz w:val="24"/>
          <w:szCs w:val="24"/>
        </w:rPr>
      </w:pPr>
      <w:r>
        <w:rPr>
          <w:sz w:val="24"/>
          <w:szCs w:val="24"/>
        </w:rPr>
        <w:tab/>
      </w:r>
      <w:r>
        <w:rPr>
          <w:sz w:val="24"/>
          <w:szCs w:val="24"/>
        </w:rPr>
        <w:tab/>
        <w:t>try {</w:t>
      </w:r>
    </w:p>
    <w:p w14:paraId="21F7871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3007683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("SELECT MAX(ID) FROM S_USER");</w:t>
      </w:r>
    </w:p>
    <w:p w14:paraId="2736939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73C836B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62E7A27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pk = </w:t>
      </w:r>
      <w:proofErr w:type="spellStart"/>
      <w:proofErr w:type="gramStart"/>
      <w:r>
        <w:rPr>
          <w:sz w:val="24"/>
          <w:szCs w:val="24"/>
        </w:rPr>
        <w:t>rs.getInt</w:t>
      </w:r>
      <w:proofErr w:type="spellEnd"/>
      <w:proofErr w:type="gramEnd"/>
      <w:r>
        <w:rPr>
          <w:sz w:val="24"/>
          <w:szCs w:val="24"/>
        </w:rPr>
        <w:t>(1);</w:t>
      </w:r>
    </w:p>
    <w:p w14:paraId="6B50412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00DFC55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rs.close</w:t>
      </w:r>
      <w:proofErr w:type="spellEnd"/>
      <w:proofErr w:type="gramEnd"/>
      <w:r>
        <w:rPr>
          <w:sz w:val="24"/>
          <w:szCs w:val="24"/>
        </w:rPr>
        <w:t>();</w:t>
      </w:r>
    </w:p>
    <w:p w14:paraId="23A35F1F" w14:textId="77777777" w:rsidR="00DC2DC5" w:rsidRDefault="00DC2DC5" w:rsidP="00DC2DC5">
      <w:pPr>
        <w:spacing w:line="259" w:lineRule="auto"/>
        <w:rPr>
          <w:sz w:val="24"/>
          <w:szCs w:val="24"/>
        </w:rPr>
      </w:pPr>
    </w:p>
    <w:p w14:paraId="4D84F60A" w14:textId="77777777" w:rsidR="00DC2DC5" w:rsidRDefault="00DC2DC5" w:rsidP="00DC2DC5">
      <w:pPr>
        <w:spacing w:line="259" w:lineRule="auto"/>
        <w:rPr>
          <w:sz w:val="24"/>
          <w:szCs w:val="24"/>
        </w:rPr>
      </w:pPr>
      <w:r>
        <w:rPr>
          <w:sz w:val="24"/>
          <w:szCs w:val="24"/>
        </w:rPr>
        <w:tab/>
      </w:r>
      <w:r>
        <w:rPr>
          <w:sz w:val="24"/>
          <w:szCs w:val="24"/>
        </w:rPr>
        <w:tab/>
        <w:t>} catch (Exception e) {</w:t>
      </w:r>
    </w:p>
    <w:p w14:paraId="00DFB17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20A7091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DatabaseException</w:t>
      </w:r>
      <w:proofErr w:type="spellEnd"/>
      <w:r>
        <w:rPr>
          <w:sz w:val="24"/>
          <w:szCs w:val="24"/>
        </w:rPr>
        <w:t>(</w:t>
      </w:r>
      <w:proofErr w:type="gramEnd"/>
      <w:r>
        <w:rPr>
          <w:sz w:val="24"/>
          <w:szCs w:val="24"/>
        </w:rPr>
        <w:t>"Exception : Exception in getting PK");</w:t>
      </w:r>
    </w:p>
    <w:p w14:paraId="4314139E" w14:textId="77777777" w:rsidR="00DC2DC5" w:rsidRDefault="00DC2DC5" w:rsidP="00DC2DC5">
      <w:pPr>
        <w:spacing w:line="259" w:lineRule="auto"/>
        <w:rPr>
          <w:sz w:val="24"/>
          <w:szCs w:val="24"/>
        </w:rPr>
      </w:pPr>
      <w:r>
        <w:rPr>
          <w:sz w:val="24"/>
          <w:szCs w:val="24"/>
        </w:rPr>
        <w:tab/>
      </w:r>
      <w:r>
        <w:rPr>
          <w:sz w:val="24"/>
          <w:szCs w:val="24"/>
        </w:rPr>
        <w:tab/>
        <w:t>} finally {</w:t>
      </w:r>
    </w:p>
    <w:p w14:paraId="7441611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0B36727F" w14:textId="77777777" w:rsidR="00DC2DC5" w:rsidRDefault="00DC2DC5" w:rsidP="00DC2DC5">
      <w:pPr>
        <w:spacing w:line="259" w:lineRule="auto"/>
        <w:rPr>
          <w:sz w:val="24"/>
          <w:szCs w:val="24"/>
        </w:rPr>
      </w:pPr>
      <w:r>
        <w:rPr>
          <w:sz w:val="24"/>
          <w:szCs w:val="24"/>
        </w:rPr>
        <w:tab/>
      </w:r>
      <w:r>
        <w:rPr>
          <w:sz w:val="24"/>
          <w:szCs w:val="24"/>
        </w:rPr>
        <w:tab/>
        <w:t>}</w:t>
      </w:r>
    </w:p>
    <w:p w14:paraId="42D31C06"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nextPK</w:t>
      </w:r>
      <w:proofErr w:type="spellEnd"/>
      <w:r>
        <w:rPr>
          <w:sz w:val="24"/>
          <w:szCs w:val="24"/>
        </w:rPr>
        <w:t xml:space="preserve"> End");</w:t>
      </w:r>
    </w:p>
    <w:p w14:paraId="37E6DA43" w14:textId="77777777" w:rsidR="00DC2DC5" w:rsidRDefault="00DC2DC5" w:rsidP="00DC2DC5">
      <w:pPr>
        <w:spacing w:line="259" w:lineRule="auto"/>
        <w:rPr>
          <w:sz w:val="24"/>
          <w:szCs w:val="24"/>
        </w:rPr>
      </w:pPr>
      <w:r>
        <w:rPr>
          <w:sz w:val="24"/>
          <w:szCs w:val="24"/>
        </w:rPr>
        <w:tab/>
      </w:r>
      <w:r>
        <w:rPr>
          <w:sz w:val="24"/>
          <w:szCs w:val="24"/>
        </w:rPr>
        <w:tab/>
        <w:t>return pk + 1;</w:t>
      </w:r>
    </w:p>
    <w:p w14:paraId="2E500C24" w14:textId="77777777" w:rsidR="00DC2DC5" w:rsidRDefault="00DC2DC5" w:rsidP="00DC2DC5">
      <w:pPr>
        <w:spacing w:line="259" w:lineRule="auto"/>
        <w:rPr>
          <w:sz w:val="24"/>
          <w:szCs w:val="24"/>
        </w:rPr>
      </w:pPr>
      <w:r>
        <w:rPr>
          <w:sz w:val="24"/>
          <w:szCs w:val="24"/>
        </w:rPr>
        <w:tab/>
        <w:t>}</w:t>
      </w:r>
    </w:p>
    <w:p w14:paraId="4FEE85B6" w14:textId="77777777" w:rsidR="00DC2DC5" w:rsidRDefault="00DC2DC5" w:rsidP="00DC2DC5">
      <w:pPr>
        <w:spacing w:line="259" w:lineRule="auto"/>
        <w:rPr>
          <w:sz w:val="24"/>
          <w:szCs w:val="24"/>
        </w:rPr>
      </w:pPr>
    </w:p>
    <w:p w14:paraId="0C8C7FA5" w14:textId="77777777" w:rsidR="00DC2DC5" w:rsidRDefault="00DC2DC5" w:rsidP="00DC2DC5">
      <w:pPr>
        <w:spacing w:line="259" w:lineRule="auto"/>
        <w:rPr>
          <w:sz w:val="24"/>
          <w:szCs w:val="24"/>
        </w:rPr>
      </w:pPr>
      <w:r>
        <w:rPr>
          <w:sz w:val="24"/>
          <w:szCs w:val="24"/>
        </w:rPr>
        <w:tab/>
        <w:t>/**</w:t>
      </w:r>
    </w:p>
    <w:p w14:paraId="05099F55" w14:textId="77777777" w:rsidR="00DC2DC5" w:rsidRDefault="00DC2DC5" w:rsidP="00DC2DC5">
      <w:pPr>
        <w:spacing w:line="259" w:lineRule="auto"/>
        <w:rPr>
          <w:sz w:val="24"/>
          <w:szCs w:val="24"/>
        </w:rPr>
      </w:pPr>
      <w:r>
        <w:rPr>
          <w:sz w:val="24"/>
          <w:szCs w:val="24"/>
        </w:rPr>
        <w:tab/>
        <w:t xml:space="preserve"> * Add a User</w:t>
      </w:r>
    </w:p>
    <w:p w14:paraId="5D3230CE" w14:textId="77777777" w:rsidR="00DC2DC5" w:rsidRDefault="00DC2DC5" w:rsidP="00DC2DC5">
      <w:pPr>
        <w:spacing w:line="259" w:lineRule="auto"/>
        <w:rPr>
          <w:sz w:val="24"/>
          <w:szCs w:val="24"/>
        </w:rPr>
      </w:pPr>
      <w:r>
        <w:rPr>
          <w:sz w:val="24"/>
          <w:szCs w:val="24"/>
        </w:rPr>
        <w:tab/>
        <w:t xml:space="preserve"> * </w:t>
      </w:r>
    </w:p>
    <w:p w14:paraId="69874020" w14:textId="77777777" w:rsidR="00DC2DC5" w:rsidRDefault="00DC2DC5" w:rsidP="00DC2DC5">
      <w:pPr>
        <w:spacing w:line="259" w:lineRule="auto"/>
        <w:rPr>
          <w:sz w:val="24"/>
          <w:szCs w:val="24"/>
        </w:rPr>
      </w:pPr>
      <w:r>
        <w:rPr>
          <w:sz w:val="24"/>
          <w:szCs w:val="24"/>
        </w:rPr>
        <w:tab/>
        <w:t xml:space="preserve"> * @param bean</w:t>
      </w:r>
    </w:p>
    <w:p w14:paraId="04B3FE0B"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0825AD7D" w14:textId="77777777" w:rsidR="00DC2DC5" w:rsidRDefault="00DC2DC5" w:rsidP="00DC2DC5">
      <w:pPr>
        <w:spacing w:line="259" w:lineRule="auto"/>
        <w:rPr>
          <w:sz w:val="24"/>
          <w:szCs w:val="24"/>
        </w:rPr>
      </w:pPr>
      <w:r>
        <w:rPr>
          <w:sz w:val="24"/>
          <w:szCs w:val="24"/>
        </w:rPr>
        <w:tab/>
        <w:t xml:space="preserve"> * </w:t>
      </w:r>
    </w:p>
    <w:p w14:paraId="287D3E72" w14:textId="77777777" w:rsidR="00DC2DC5" w:rsidRDefault="00DC2DC5" w:rsidP="00DC2DC5">
      <w:pPr>
        <w:spacing w:line="259" w:lineRule="auto"/>
        <w:rPr>
          <w:sz w:val="24"/>
          <w:szCs w:val="24"/>
        </w:rPr>
      </w:pPr>
      <w:r>
        <w:rPr>
          <w:sz w:val="24"/>
          <w:szCs w:val="24"/>
        </w:rPr>
        <w:tab/>
        <w:t xml:space="preserve"> */</w:t>
      </w:r>
    </w:p>
    <w:p w14:paraId="67D1716E" w14:textId="77777777" w:rsidR="00DC2DC5" w:rsidRDefault="00DC2DC5" w:rsidP="00DC2DC5">
      <w:pPr>
        <w:spacing w:line="259" w:lineRule="auto"/>
        <w:rPr>
          <w:sz w:val="24"/>
          <w:szCs w:val="24"/>
        </w:rPr>
      </w:pPr>
      <w:r>
        <w:rPr>
          <w:sz w:val="24"/>
          <w:szCs w:val="24"/>
        </w:rPr>
        <w:tab/>
        <w:t xml:space="preserve">public long </w:t>
      </w:r>
      <w:proofErr w:type="gramStart"/>
      <w:r>
        <w:rPr>
          <w:sz w:val="24"/>
          <w:szCs w:val="24"/>
        </w:rPr>
        <w:t>add(</w:t>
      </w:r>
      <w:proofErr w:type="spellStart"/>
      <w:proofErr w:type="gramEnd"/>
      <w:r>
        <w:rPr>
          <w:sz w:val="24"/>
          <w:szCs w:val="24"/>
        </w:rPr>
        <w:t>UserBean</w:t>
      </w:r>
      <w:proofErr w:type="spellEnd"/>
      <w:r>
        <w:rPr>
          <w:sz w:val="24"/>
          <w:szCs w:val="24"/>
        </w:rPr>
        <w:t xml:space="preserve"> bean) throws </w:t>
      </w:r>
      <w:proofErr w:type="spellStart"/>
      <w:r>
        <w:rPr>
          <w:sz w:val="24"/>
          <w:szCs w:val="24"/>
        </w:rPr>
        <w:t>ApplicationException</w:t>
      </w:r>
      <w:proofErr w:type="spellEnd"/>
      <w:r>
        <w:rPr>
          <w:sz w:val="24"/>
          <w:szCs w:val="24"/>
        </w:rPr>
        <w:t xml:space="preserve">, </w:t>
      </w:r>
      <w:proofErr w:type="spellStart"/>
      <w:r>
        <w:rPr>
          <w:sz w:val="24"/>
          <w:szCs w:val="24"/>
        </w:rPr>
        <w:t>DuplicateRecordException</w:t>
      </w:r>
      <w:proofErr w:type="spellEnd"/>
      <w:r>
        <w:rPr>
          <w:sz w:val="24"/>
          <w:szCs w:val="24"/>
        </w:rPr>
        <w:t xml:space="preserve"> {</w:t>
      </w:r>
    </w:p>
    <w:p w14:paraId="68F976E1" w14:textId="77777777" w:rsidR="00DC2DC5" w:rsidRDefault="00DC2DC5" w:rsidP="00DC2DC5">
      <w:pPr>
        <w:spacing w:line="259" w:lineRule="auto"/>
        <w:rPr>
          <w:sz w:val="24"/>
          <w:szCs w:val="24"/>
        </w:rPr>
      </w:pPr>
      <w:r>
        <w:rPr>
          <w:sz w:val="24"/>
          <w:szCs w:val="24"/>
        </w:rPr>
        <w:tab/>
      </w:r>
      <w:r>
        <w:rPr>
          <w:sz w:val="24"/>
          <w:szCs w:val="24"/>
        </w:rPr>
        <w:tab/>
      </w:r>
    </w:p>
    <w:p w14:paraId="4552817C" w14:textId="77777777" w:rsidR="00DC2DC5" w:rsidRDefault="00DC2DC5" w:rsidP="00DC2DC5">
      <w:pPr>
        <w:spacing w:line="259" w:lineRule="auto"/>
        <w:rPr>
          <w:sz w:val="24"/>
          <w:szCs w:val="24"/>
        </w:rPr>
      </w:pPr>
      <w:r>
        <w:rPr>
          <w:sz w:val="24"/>
          <w:szCs w:val="24"/>
        </w:rPr>
        <w:tab/>
      </w:r>
      <w:r>
        <w:rPr>
          <w:sz w:val="24"/>
          <w:szCs w:val="24"/>
        </w:rPr>
        <w:tab/>
        <w:t>Connection conn = null;</w:t>
      </w:r>
    </w:p>
    <w:p w14:paraId="093E5388" w14:textId="77777777" w:rsidR="00DC2DC5" w:rsidRDefault="00DC2DC5" w:rsidP="00DC2DC5">
      <w:pPr>
        <w:spacing w:line="259" w:lineRule="auto"/>
        <w:rPr>
          <w:sz w:val="24"/>
          <w:szCs w:val="24"/>
        </w:rPr>
      </w:pPr>
      <w:r>
        <w:rPr>
          <w:sz w:val="24"/>
          <w:szCs w:val="24"/>
        </w:rPr>
        <w:tab/>
      </w:r>
      <w:r>
        <w:rPr>
          <w:sz w:val="24"/>
          <w:szCs w:val="24"/>
        </w:rPr>
        <w:tab/>
        <w:t>int pk = 0;</w:t>
      </w:r>
    </w:p>
    <w:p w14:paraId="371747F2" w14:textId="77777777" w:rsidR="00DC2DC5" w:rsidRDefault="00DC2DC5" w:rsidP="00DC2DC5">
      <w:pPr>
        <w:spacing w:line="259" w:lineRule="auto"/>
        <w:rPr>
          <w:sz w:val="24"/>
          <w:szCs w:val="24"/>
        </w:rPr>
      </w:pPr>
    </w:p>
    <w:p w14:paraId="132FE9F4"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w:t>
      </w:r>
      <w:proofErr w:type="spellStart"/>
      <w:r>
        <w:rPr>
          <w:sz w:val="24"/>
          <w:szCs w:val="24"/>
        </w:rPr>
        <w:t>existbean</w:t>
      </w:r>
      <w:proofErr w:type="spellEnd"/>
      <w:r>
        <w:rPr>
          <w:sz w:val="24"/>
          <w:szCs w:val="24"/>
        </w:rPr>
        <w:t xml:space="preserve"> = </w:t>
      </w:r>
      <w:proofErr w:type="spellStart"/>
      <w:r>
        <w:rPr>
          <w:sz w:val="24"/>
          <w:szCs w:val="24"/>
        </w:rPr>
        <w:t>findByLogin</w:t>
      </w:r>
      <w:proofErr w:type="spellEnd"/>
      <w:r>
        <w:rPr>
          <w:sz w:val="24"/>
          <w:szCs w:val="24"/>
        </w:rPr>
        <w:t>(</w:t>
      </w:r>
      <w:proofErr w:type="spellStart"/>
      <w:proofErr w:type="gramStart"/>
      <w:r>
        <w:rPr>
          <w:sz w:val="24"/>
          <w:szCs w:val="24"/>
        </w:rPr>
        <w:t>bean.getLogin</w:t>
      </w:r>
      <w:proofErr w:type="spellEnd"/>
      <w:proofErr w:type="gramEnd"/>
      <w:r>
        <w:rPr>
          <w:sz w:val="24"/>
          <w:szCs w:val="24"/>
        </w:rPr>
        <w:t>());</w:t>
      </w:r>
    </w:p>
    <w:p w14:paraId="302F03B8" w14:textId="77777777" w:rsidR="00DC2DC5" w:rsidRDefault="00DC2DC5" w:rsidP="00DC2DC5">
      <w:pPr>
        <w:spacing w:line="259" w:lineRule="auto"/>
        <w:rPr>
          <w:sz w:val="24"/>
          <w:szCs w:val="24"/>
        </w:rPr>
      </w:pPr>
    </w:p>
    <w:p w14:paraId="16AE67AA" w14:textId="77777777" w:rsidR="00DC2DC5" w:rsidRDefault="00DC2DC5" w:rsidP="00DC2DC5">
      <w:pPr>
        <w:spacing w:line="259" w:lineRule="auto"/>
        <w:rPr>
          <w:sz w:val="24"/>
          <w:szCs w:val="24"/>
        </w:rPr>
      </w:pPr>
      <w:r>
        <w:rPr>
          <w:sz w:val="24"/>
          <w:szCs w:val="24"/>
        </w:rPr>
        <w:tab/>
      </w:r>
      <w:r>
        <w:rPr>
          <w:sz w:val="24"/>
          <w:szCs w:val="24"/>
        </w:rPr>
        <w:tab/>
        <w:t>if (</w:t>
      </w:r>
      <w:proofErr w:type="spellStart"/>
      <w:proofErr w:type="gramStart"/>
      <w:r>
        <w:rPr>
          <w:sz w:val="24"/>
          <w:szCs w:val="24"/>
        </w:rPr>
        <w:t>existbean</w:t>
      </w:r>
      <w:proofErr w:type="spellEnd"/>
      <w:r>
        <w:rPr>
          <w:sz w:val="24"/>
          <w:szCs w:val="24"/>
        </w:rPr>
        <w:t xml:space="preserve"> !</w:t>
      </w:r>
      <w:proofErr w:type="gramEnd"/>
      <w:r>
        <w:rPr>
          <w:sz w:val="24"/>
          <w:szCs w:val="24"/>
        </w:rPr>
        <w:t>= null) {</w:t>
      </w:r>
    </w:p>
    <w:p w14:paraId="3BCB929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DuplicateRecordException</w:t>
      </w:r>
      <w:proofErr w:type="spellEnd"/>
      <w:r>
        <w:rPr>
          <w:sz w:val="24"/>
          <w:szCs w:val="24"/>
        </w:rPr>
        <w:t>(</w:t>
      </w:r>
      <w:proofErr w:type="gramEnd"/>
      <w:r>
        <w:rPr>
          <w:sz w:val="24"/>
          <w:szCs w:val="24"/>
        </w:rPr>
        <w:t>"Login Id already exists");</w:t>
      </w:r>
    </w:p>
    <w:p w14:paraId="0BC4712C" w14:textId="77777777" w:rsidR="00DC2DC5" w:rsidRDefault="00DC2DC5" w:rsidP="00DC2DC5">
      <w:pPr>
        <w:spacing w:line="259" w:lineRule="auto"/>
        <w:rPr>
          <w:sz w:val="24"/>
          <w:szCs w:val="24"/>
        </w:rPr>
      </w:pPr>
      <w:r>
        <w:rPr>
          <w:sz w:val="24"/>
          <w:szCs w:val="24"/>
        </w:rPr>
        <w:tab/>
      </w:r>
      <w:r>
        <w:rPr>
          <w:sz w:val="24"/>
          <w:szCs w:val="24"/>
        </w:rPr>
        <w:tab/>
        <w:t>}</w:t>
      </w:r>
    </w:p>
    <w:p w14:paraId="0A365A30" w14:textId="77777777" w:rsidR="00DC2DC5" w:rsidRDefault="00DC2DC5" w:rsidP="00DC2DC5">
      <w:pPr>
        <w:spacing w:line="259" w:lineRule="auto"/>
        <w:rPr>
          <w:sz w:val="24"/>
          <w:szCs w:val="24"/>
        </w:rPr>
      </w:pPr>
    </w:p>
    <w:p w14:paraId="622E9590" w14:textId="77777777" w:rsidR="00DC2DC5" w:rsidRDefault="00DC2DC5" w:rsidP="00DC2DC5">
      <w:pPr>
        <w:spacing w:line="259" w:lineRule="auto"/>
        <w:rPr>
          <w:sz w:val="24"/>
          <w:szCs w:val="24"/>
        </w:rPr>
      </w:pPr>
      <w:r>
        <w:rPr>
          <w:sz w:val="24"/>
          <w:szCs w:val="24"/>
        </w:rPr>
        <w:tab/>
      </w:r>
      <w:r>
        <w:rPr>
          <w:sz w:val="24"/>
          <w:szCs w:val="24"/>
        </w:rPr>
        <w:tab/>
        <w:t>try {</w:t>
      </w:r>
    </w:p>
    <w:p w14:paraId="302CA30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3B765A9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pk = </w:t>
      </w:r>
      <w:proofErr w:type="spellStart"/>
      <w:proofErr w:type="gramStart"/>
      <w:r>
        <w:rPr>
          <w:sz w:val="24"/>
          <w:szCs w:val="24"/>
        </w:rPr>
        <w:t>nextPK</w:t>
      </w:r>
      <w:proofErr w:type="spellEnd"/>
      <w:r>
        <w:rPr>
          <w:sz w:val="24"/>
          <w:szCs w:val="24"/>
        </w:rPr>
        <w:t>(</w:t>
      </w:r>
      <w:proofErr w:type="gramEnd"/>
      <w:r>
        <w:rPr>
          <w:sz w:val="24"/>
          <w:szCs w:val="24"/>
        </w:rPr>
        <w:t>);</w:t>
      </w:r>
    </w:p>
    <w:p w14:paraId="467D5A8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Get auto-generated next primary key</w:t>
      </w:r>
    </w:p>
    <w:p w14:paraId="5206851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System.out.println</w:t>
      </w:r>
      <w:proofErr w:type="spellEnd"/>
      <w:r>
        <w:rPr>
          <w:sz w:val="24"/>
          <w:szCs w:val="24"/>
        </w:rPr>
        <w:t xml:space="preserve">(pk + " in </w:t>
      </w:r>
      <w:proofErr w:type="spellStart"/>
      <w:r>
        <w:rPr>
          <w:sz w:val="24"/>
          <w:szCs w:val="24"/>
        </w:rPr>
        <w:t>ModelJDBC</w:t>
      </w:r>
      <w:proofErr w:type="spellEnd"/>
      <w:r>
        <w:rPr>
          <w:sz w:val="24"/>
          <w:szCs w:val="24"/>
        </w:rPr>
        <w:t>");</w:t>
      </w:r>
    </w:p>
    <w:p w14:paraId="5F2CCF5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conn.setAutoCommit</w:t>
      </w:r>
      <w:proofErr w:type="spellEnd"/>
      <w:proofErr w:type="gramEnd"/>
      <w:r>
        <w:rPr>
          <w:sz w:val="24"/>
          <w:szCs w:val="24"/>
        </w:rPr>
        <w:t>(false); // Begin transaction</w:t>
      </w:r>
    </w:p>
    <w:p w14:paraId="551A625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 xml:space="preserve">("INSERT INTO </w:t>
      </w:r>
      <w:r>
        <w:rPr>
          <w:sz w:val="24"/>
          <w:szCs w:val="24"/>
        </w:rPr>
        <w:lastRenderedPageBreak/>
        <w:t>S_USER VALUES(?,?,?,?,?,?,?,?,?,?,?,?,?,?,?,?,?,?,?,?)");</w:t>
      </w:r>
    </w:p>
    <w:p w14:paraId="703A9BF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pstmt.setInt</w:t>
      </w:r>
      <w:proofErr w:type="spellEnd"/>
      <w:proofErr w:type="gramEnd"/>
      <w:r>
        <w:rPr>
          <w:sz w:val="24"/>
          <w:szCs w:val="24"/>
        </w:rPr>
        <w:t>(1, pk);</w:t>
      </w:r>
    </w:p>
    <w:p w14:paraId="137EF53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(2, </w:t>
      </w:r>
      <w:proofErr w:type="spellStart"/>
      <w:r>
        <w:rPr>
          <w:sz w:val="24"/>
          <w:szCs w:val="24"/>
        </w:rPr>
        <w:t>bean.getFirstName</w:t>
      </w:r>
      <w:proofErr w:type="spellEnd"/>
      <w:r>
        <w:rPr>
          <w:sz w:val="24"/>
          <w:szCs w:val="24"/>
        </w:rPr>
        <w:t>());</w:t>
      </w:r>
    </w:p>
    <w:p w14:paraId="0892947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(3, </w:t>
      </w:r>
      <w:proofErr w:type="spellStart"/>
      <w:r>
        <w:rPr>
          <w:sz w:val="24"/>
          <w:szCs w:val="24"/>
        </w:rPr>
        <w:t>bean.getLastName</w:t>
      </w:r>
      <w:proofErr w:type="spellEnd"/>
      <w:r>
        <w:rPr>
          <w:sz w:val="24"/>
          <w:szCs w:val="24"/>
        </w:rPr>
        <w:t>());</w:t>
      </w:r>
    </w:p>
    <w:p w14:paraId="7A55EC9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(4, </w:t>
      </w:r>
      <w:proofErr w:type="spellStart"/>
      <w:r>
        <w:rPr>
          <w:sz w:val="24"/>
          <w:szCs w:val="24"/>
        </w:rPr>
        <w:t>bean.getLogin</w:t>
      </w:r>
      <w:proofErr w:type="spellEnd"/>
      <w:r>
        <w:rPr>
          <w:sz w:val="24"/>
          <w:szCs w:val="24"/>
        </w:rPr>
        <w:t>());</w:t>
      </w:r>
    </w:p>
    <w:p w14:paraId="4D61935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(5, </w:t>
      </w:r>
      <w:proofErr w:type="spellStart"/>
      <w:r>
        <w:rPr>
          <w:sz w:val="24"/>
          <w:szCs w:val="24"/>
        </w:rPr>
        <w:t>bean.getPassword</w:t>
      </w:r>
      <w:proofErr w:type="spellEnd"/>
      <w:r>
        <w:rPr>
          <w:sz w:val="24"/>
          <w:szCs w:val="24"/>
        </w:rPr>
        <w:t>());</w:t>
      </w:r>
    </w:p>
    <w:p w14:paraId="335EB65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pstmt.setDate</w:t>
      </w:r>
      <w:proofErr w:type="spellEnd"/>
      <w:proofErr w:type="gramEnd"/>
      <w:r>
        <w:rPr>
          <w:sz w:val="24"/>
          <w:szCs w:val="24"/>
        </w:rPr>
        <w:t xml:space="preserve">(6, new </w:t>
      </w:r>
      <w:proofErr w:type="spellStart"/>
      <w:r>
        <w:rPr>
          <w:sz w:val="24"/>
          <w:szCs w:val="24"/>
        </w:rPr>
        <w:t>java.sql.Date</w:t>
      </w:r>
      <w:proofErr w:type="spellEnd"/>
      <w:r>
        <w:rPr>
          <w:sz w:val="24"/>
          <w:szCs w:val="24"/>
        </w:rPr>
        <w:t>(</w:t>
      </w:r>
      <w:proofErr w:type="spellStart"/>
      <w:r>
        <w:rPr>
          <w:sz w:val="24"/>
          <w:szCs w:val="24"/>
        </w:rPr>
        <w:t>bean.getDob</w:t>
      </w:r>
      <w:proofErr w:type="spellEnd"/>
      <w:r>
        <w:rPr>
          <w:sz w:val="24"/>
          <w:szCs w:val="24"/>
        </w:rPr>
        <w:t>().</w:t>
      </w:r>
      <w:proofErr w:type="spellStart"/>
      <w:r>
        <w:rPr>
          <w:sz w:val="24"/>
          <w:szCs w:val="24"/>
        </w:rPr>
        <w:t>getTime</w:t>
      </w:r>
      <w:proofErr w:type="spellEnd"/>
      <w:r>
        <w:rPr>
          <w:sz w:val="24"/>
          <w:szCs w:val="24"/>
        </w:rPr>
        <w:t>()));</w:t>
      </w:r>
    </w:p>
    <w:p w14:paraId="53860ED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(7, </w:t>
      </w:r>
      <w:proofErr w:type="spellStart"/>
      <w:r>
        <w:rPr>
          <w:sz w:val="24"/>
          <w:szCs w:val="24"/>
        </w:rPr>
        <w:t>bean.getMobileNo</w:t>
      </w:r>
      <w:proofErr w:type="spellEnd"/>
      <w:r>
        <w:rPr>
          <w:sz w:val="24"/>
          <w:szCs w:val="24"/>
        </w:rPr>
        <w:t>());</w:t>
      </w:r>
    </w:p>
    <w:p w14:paraId="58F4CCE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pstmt.setLong</w:t>
      </w:r>
      <w:proofErr w:type="spellEnd"/>
      <w:proofErr w:type="gramEnd"/>
      <w:r>
        <w:rPr>
          <w:sz w:val="24"/>
          <w:szCs w:val="24"/>
        </w:rPr>
        <w:t xml:space="preserve">(8, </w:t>
      </w:r>
      <w:proofErr w:type="spellStart"/>
      <w:r>
        <w:rPr>
          <w:sz w:val="24"/>
          <w:szCs w:val="24"/>
        </w:rPr>
        <w:t>bean.getRoleId</w:t>
      </w:r>
      <w:proofErr w:type="spellEnd"/>
      <w:r>
        <w:rPr>
          <w:sz w:val="24"/>
          <w:szCs w:val="24"/>
        </w:rPr>
        <w:t>());</w:t>
      </w:r>
    </w:p>
    <w:p w14:paraId="4266E3C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(9, </w:t>
      </w:r>
      <w:proofErr w:type="spellStart"/>
      <w:r>
        <w:rPr>
          <w:sz w:val="24"/>
          <w:szCs w:val="24"/>
        </w:rPr>
        <w:t>bean.getGender</w:t>
      </w:r>
      <w:proofErr w:type="spellEnd"/>
      <w:r>
        <w:rPr>
          <w:sz w:val="24"/>
          <w:szCs w:val="24"/>
        </w:rPr>
        <w:t>());</w:t>
      </w:r>
    </w:p>
    <w:p w14:paraId="003E672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(10,bean.getEmailId());</w:t>
      </w:r>
    </w:p>
    <w:p w14:paraId="7506F1D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(11,bean.getAddress1());</w:t>
      </w:r>
    </w:p>
    <w:p w14:paraId="2677CBC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(12,bean.getAddress2());</w:t>
      </w:r>
    </w:p>
    <w:p w14:paraId="5CD2367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(13,bean.getCity());</w:t>
      </w:r>
    </w:p>
    <w:p w14:paraId="07812A0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(14,bean.getState());</w:t>
      </w:r>
    </w:p>
    <w:p w14:paraId="01365FD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(15,bean.getCountry());</w:t>
      </w:r>
    </w:p>
    <w:p w14:paraId="1E07299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(16,bean.getImage());</w:t>
      </w:r>
    </w:p>
    <w:p w14:paraId="13D2B2E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(17, </w:t>
      </w:r>
      <w:proofErr w:type="spellStart"/>
      <w:r>
        <w:rPr>
          <w:sz w:val="24"/>
          <w:szCs w:val="24"/>
        </w:rPr>
        <w:t>bean.getCreatedBy</w:t>
      </w:r>
      <w:proofErr w:type="spellEnd"/>
      <w:r>
        <w:rPr>
          <w:sz w:val="24"/>
          <w:szCs w:val="24"/>
        </w:rPr>
        <w:t>());</w:t>
      </w:r>
    </w:p>
    <w:p w14:paraId="1526771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(18, </w:t>
      </w:r>
      <w:proofErr w:type="spellStart"/>
      <w:r>
        <w:rPr>
          <w:sz w:val="24"/>
          <w:szCs w:val="24"/>
        </w:rPr>
        <w:t>bean.getModifiedBy</w:t>
      </w:r>
      <w:proofErr w:type="spellEnd"/>
      <w:r>
        <w:rPr>
          <w:sz w:val="24"/>
          <w:szCs w:val="24"/>
        </w:rPr>
        <w:t>());</w:t>
      </w:r>
    </w:p>
    <w:p w14:paraId="7FB27DE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pstmt.setTimestamp</w:t>
      </w:r>
      <w:proofErr w:type="spellEnd"/>
      <w:proofErr w:type="gramEnd"/>
      <w:r>
        <w:rPr>
          <w:sz w:val="24"/>
          <w:szCs w:val="24"/>
        </w:rPr>
        <w:t xml:space="preserve">(19, </w:t>
      </w:r>
      <w:proofErr w:type="spellStart"/>
      <w:r>
        <w:rPr>
          <w:sz w:val="24"/>
          <w:szCs w:val="24"/>
        </w:rPr>
        <w:t>bean.getCreatedDatetime</w:t>
      </w:r>
      <w:proofErr w:type="spellEnd"/>
      <w:r>
        <w:rPr>
          <w:sz w:val="24"/>
          <w:szCs w:val="24"/>
        </w:rPr>
        <w:t>());</w:t>
      </w:r>
    </w:p>
    <w:p w14:paraId="7D9534B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pstmt.setTimestamp</w:t>
      </w:r>
      <w:proofErr w:type="spellEnd"/>
      <w:proofErr w:type="gramEnd"/>
      <w:r>
        <w:rPr>
          <w:sz w:val="24"/>
          <w:szCs w:val="24"/>
        </w:rPr>
        <w:t xml:space="preserve">(20, </w:t>
      </w:r>
      <w:proofErr w:type="spellStart"/>
      <w:r>
        <w:rPr>
          <w:sz w:val="24"/>
          <w:szCs w:val="24"/>
        </w:rPr>
        <w:t>bean.getModifiedDatetime</w:t>
      </w:r>
      <w:proofErr w:type="spellEnd"/>
      <w:r>
        <w:rPr>
          <w:sz w:val="24"/>
          <w:szCs w:val="24"/>
        </w:rPr>
        <w:t>());</w:t>
      </w:r>
    </w:p>
    <w:p w14:paraId="6014234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pstmt.executeUpdate</w:t>
      </w:r>
      <w:proofErr w:type="spellEnd"/>
      <w:proofErr w:type="gramEnd"/>
      <w:r>
        <w:rPr>
          <w:sz w:val="24"/>
          <w:szCs w:val="24"/>
        </w:rPr>
        <w:t>();</w:t>
      </w:r>
    </w:p>
    <w:p w14:paraId="7F9A29B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conn.commit</w:t>
      </w:r>
      <w:proofErr w:type="spellEnd"/>
      <w:proofErr w:type="gramEnd"/>
      <w:r>
        <w:rPr>
          <w:sz w:val="24"/>
          <w:szCs w:val="24"/>
        </w:rPr>
        <w:t>(); // End transaction</w:t>
      </w:r>
    </w:p>
    <w:p w14:paraId="583E4F6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pstmt.close</w:t>
      </w:r>
      <w:proofErr w:type="spellEnd"/>
      <w:proofErr w:type="gramEnd"/>
      <w:r>
        <w:rPr>
          <w:sz w:val="24"/>
          <w:szCs w:val="24"/>
        </w:rPr>
        <w:t>();</w:t>
      </w:r>
    </w:p>
    <w:p w14:paraId="69791608" w14:textId="77777777" w:rsidR="00DC2DC5" w:rsidRDefault="00DC2DC5" w:rsidP="00DC2DC5">
      <w:pPr>
        <w:spacing w:line="259" w:lineRule="auto"/>
        <w:rPr>
          <w:sz w:val="24"/>
          <w:szCs w:val="24"/>
        </w:rPr>
      </w:pPr>
      <w:r>
        <w:rPr>
          <w:sz w:val="24"/>
          <w:szCs w:val="24"/>
        </w:rPr>
        <w:tab/>
      </w:r>
      <w:r>
        <w:rPr>
          <w:sz w:val="24"/>
          <w:szCs w:val="24"/>
        </w:rPr>
        <w:tab/>
        <w:t>} catch (Exception e) {</w:t>
      </w:r>
    </w:p>
    <w:p w14:paraId="654F1529" w14:textId="77777777" w:rsidR="00DC2DC5" w:rsidRDefault="00DC2DC5" w:rsidP="00DC2DC5">
      <w:pPr>
        <w:spacing w:line="259" w:lineRule="auto"/>
        <w:rPr>
          <w:sz w:val="24"/>
          <w:szCs w:val="24"/>
        </w:rPr>
      </w:pPr>
      <w:r>
        <w:rPr>
          <w:sz w:val="24"/>
          <w:szCs w:val="24"/>
        </w:rPr>
        <w:tab/>
      </w:r>
      <w:r>
        <w:rPr>
          <w:sz w:val="24"/>
          <w:szCs w:val="24"/>
        </w:rPr>
        <w:tab/>
      </w:r>
    </w:p>
    <w:p w14:paraId="25EBA11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try {</w:t>
      </w:r>
    </w:p>
    <w:p w14:paraId="5B8F7EA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conn.rollback</w:t>
      </w:r>
      <w:proofErr w:type="spellEnd"/>
      <w:proofErr w:type="gramEnd"/>
      <w:r>
        <w:rPr>
          <w:sz w:val="24"/>
          <w:szCs w:val="24"/>
        </w:rPr>
        <w:t>();</w:t>
      </w:r>
    </w:p>
    <w:p w14:paraId="2AFA358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catch (Exception ex) {</w:t>
      </w:r>
    </w:p>
    <w:p w14:paraId="5BE3DDE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ex.printStackTrace</w:t>
      </w:r>
      <w:proofErr w:type="spellEnd"/>
      <w:proofErr w:type="gramEnd"/>
      <w:r>
        <w:rPr>
          <w:sz w:val="24"/>
          <w:szCs w:val="24"/>
        </w:rPr>
        <w:t>();</w:t>
      </w:r>
    </w:p>
    <w:p w14:paraId="4FC57FD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 xml:space="preserve">"Exception : add rollback exception " + </w:t>
      </w:r>
      <w:proofErr w:type="spellStart"/>
      <w:r>
        <w:rPr>
          <w:sz w:val="24"/>
          <w:szCs w:val="24"/>
        </w:rPr>
        <w:t>ex.getMessage</w:t>
      </w:r>
      <w:proofErr w:type="spellEnd"/>
      <w:r>
        <w:rPr>
          <w:sz w:val="24"/>
          <w:szCs w:val="24"/>
        </w:rPr>
        <w:t>());</w:t>
      </w:r>
    </w:p>
    <w:p w14:paraId="66C59A5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45BFE46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add User");</w:t>
      </w:r>
    </w:p>
    <w:p w14:paraId="6DA97471" w14:textId="77777777" w:rsidR="00DC2DC5" w:rsidRDefault="00DC2DC5" w:rsidP="00DC2DC5">
      <w:pPr>
        <w:spacing w:line="259" w:lineRule="auto"/>
        <w:rPr>
          <w:sz w:val="24"/>
          <w:szCs w:val="24"/>
        </w:rPr>
      </w:pPr>
      <w:r>
        <w:rPr>
          <w:sz w:val="24"/>
          <w:szCs w:val="24"/>
        </w:rPr>
        <w:tab/>
      </w:r>
      <w:r>
        <w:rPr>
          <w:sz w:val="24"/>
          <w:szCs w:val="24"/>
        </w:rPr>
        <w:tab/>
        <w:t>} finally {</w:t>
      </w:r>
    </w:p>
    <w:p w14:paraId="18E5020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248B541B" w14:textId="77777777" w:rsidR="00DC2DC5" w:rsidRDefault="00DC2DC5" w:rsidP="00DC2DC5">
      <w:pPr>
        <w:spacing w:line="259" w:lineRule="auto"/>
        <w:rPr>
          <w:sz w:val="24"/>
          <w:szCs w:val="24"/>
        </w:rPr>
      </w:pPr>
      <w:r>
        <w:rPr>
          <w:sz w:val="24"/>
          <w:szCs w:val="24"/>
        </w:rPr>
        <w:tab/>
      </w:r>
      <w:r>
        <w:rPr>
          <w:sz w:val="24"/>
          <w:szCs w:val="24"/>
        </w:rPr>
        <w:tab/>
        <w:t>}</w:t>
      </w:r>
    </w:p>
    <w:p w14:paraId="102664EE" w14:textId="77777777" w:rsidR="00DC2DC5" w:rsidRDefault="00DC2DC5" w:rsidP="00DC2DC5">
      <w:pPr>
        <w:spacing w:line="259" w:lineRule="auto"/>
        <w:rPr>
          <w:sz w:val="24"/>
          <w:szCs w:val="24"/>
        </w:rPr>
      </w:pPr>
      <w:r>
        <w:rPr>
          <w:sz w:val="24"/>
          <w:szCs w:val="24"/>
        </w:rPr>
        <w:tab/>
      </w:r>
      <w:r>
        <w:rPr>
          <w:sz w:val="24"/>
          <w:szCs w:val="24"/>
        </w:rPr>
        <w:tab/>
      </w:r>
    </w:p>
    <w:p w14:paraId="2BFABF20" w14:textId="77777777" w:rsidR="00DC2DC5" w:rsidRDefault="00DC2DC5" w:rsidP="00DC2DC5">
      <w:pPr>
        <w:spacing w:line="259" w:lineRule="auto"/>
        <w:rPr>
          <w:sz w:val="24"/>
          <w:szCs w:val="24"/>
        </w:rPr>
      </w:pPr>
      <w:r>
        <w:rPr>
          <w:sz w:val="24"/>
          <w:szCs w:val="24"/>
        </w:rPr>
        <w:tab/>
      </w:r>
      <w:r>
        <w:rPr>
          <w:sz w:val="24"/>
          <w:szCs w:val="24"/>
        </w:rPr>
        <w:tab/>
        <w:t>return pk;</w:t>
      </w:r>
    </w:p>
    <w:p w14:paraId="4D82FF19" w14:textId="77777777" w:rsidR="00DC2DC5" w:rsidRDefault="00DC2DC5" w:rsidP="00DC2DC5">
      <w:pPr>
        <w:spacing w:line="259" w:lineRule="auto"/>
        <w:rPr>
          <w:sz w:val="24"/>
          <w:szCs w:val="24"/>
        </w:rPr>
      </w:pPr>
      <w:r>
        <w:rPr>
          <w:sz w:val="24"/>
          <w:szCs w:val="24"/>
        </w:rPr>
        <w:tab/>
        <w:t>}</w:t>
      </w:r>
    </w:p>
    <w:p w14:paraId="35813F12" w14:textId="77777777" w:rsidR="00DC2DC5" w:rsidRDefault="00DC2DC5" w:rsidP="00DC2DC5">
      <w:pPr>
        <w:spacing w:line="259" w:lineRule="auto"/>
        <w:rPr>
          <w:sz w:val="24"/>
          <w:szCs w:val="24"/>
        </w:rPr>
      </w:pPr>
    </w:p>
    <w:p w14:paraId="3A5D58FA" w14:textId="77777777" w:rsidR="00DC2DC5" w:rsidRDefault="00DC2DC5" w:rsidP="00DC2DC5">
      <w:pPr>
        <w:spacing w:line="259" w:lineRule="auto"/>
        <w:rPr>
          <w:sz w:val="24"/>
          <w:szCs w:val="24"/>
        </w:rPr>
      </w:pPr>
      <w:r>
        <w:rPr>
          <w:sz w:val="24"/>
          <w:szCs w:val="24"/>
        </w:rPr>
        <w:tab/>
        <w:t>/**</w:t>
      </w:r>
    </w:p>
    <w:p w14:paraId="2A2B3495" w14:textId="77777777" w:rsidR="00DC2DC5" w:rsidRDefault="00DC2DC5" w:rsidP="00DC2DC5">
      <w:pPr>
        <w:spacing w:line="259" w:lineRule="auto"/>
        <w:rPr>
          <w:sz w:val="24"/>
          <w:szCs w:val="24"/>
        </w:rPr>
      </w:pPr>
      <w:r>
        <w:rPr>
          <w:sz w:val="24"/>
          <w:szCs w:val="24"/>
        </w:rPr>
        <w:tab/>
        <w:t xml:space="preserve"> * Delete a User</w:t>
      </w:r>
    </w:p>
    <w:p w14:paraId="568CEFBA" w14:textId="77777777" w:rsidR="00DC2DC5" w:rsidRDefault="00DC2DC5" w:rsidP="00DC2DC5">
      <w:pPr>
        <w:spacing w:line="259" w:lineRule="auto"/>
        <w:rPr>
          <w:sz w:val="24"/>
          <w:szCs w:val="24"/>
        </w:rPr>
      </w:pPr>
      <w:r>
        <w:rPr>
          <w:sz w:val="24"/>
          <w:szCs w:val="24"/>
        </w:rPr>
        <w:tab/>
        <w:t xml:space="preserve"> * </w:t>
      </w:r>
    </w:p>
    <w:p w14:paraId="77D583DD" w14:textId="77777777" w:rsidR="00DC2DC5" w:rsidRDefault="00DC2DC5" w:rsidP="00DC2DC5">
      <w:pPr>
        <w:spacing w:line="259" w:lineRule="auto"/>
        <w:rPr>
          <w:sz w:val="24"/>
          <w:szCs w:val="24"/>
        </w:rPr>
      </w:pPr>
      <w:r>
        <w:rPr>
          <w:sz w:val="24"/>
          <w:szCs w:val="24"/>
        </w:rPr>
        <w:tab/>
        <w:t xml:space="preserve"> * @param bean</w:t>
      </w:r>
    </w:p>
    <w:p w14:paraId="5530B88F"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492528C8" w14:textId="77777777" w:rsidR="00DC2DC5" w:rsidRDefault="00DC2DC5" w:rsidP="00DC2DC5">
      <w:pPr>
        <w:spacing w:line="259" w:lineRule="auto"/>
        <w:rPr>
          <w:sz w:val="24"/>
          <w:szCs w:val="24"/>
        </w:rPr>
      </w:pPr>
      <w:r>
        <w:rPr>
          <w:sz w:val="24"/>
          <w:szCs w:val="24"/>
        </w:rPr>
        <w:tab/>
        <w:t xml:space="preserve"> */</w:t>
      </w:r>
    </w:p>
    <w:p w14:paraId="319A4A89" w14:textId="77777777" w:rsidR="00DC2DC5" w:rsidRDefault="00DC2DC5" w:rsidP="00DC2DC5">
      <w:pPr>
        <w:spacing w:line="259" w:lineRule="auto"/>
        <w:rPr>
          <w:sz w:val="24"/>
          <w:szCs w:val="24"/>
        </w:rPr>
      </w:pPr>
      <w:r>
        <w:rPr>
          <w:sz w:val="24"/>
          <w:szCs w:val="24"/>
        </w:rPr>
        <w:tab/>
        <w:t xml:space="preserve">public void </w:t>
      </w:r>
      <w:proofErr w:type="gramStart"/>
      <w:r>
        <w:rPr>
          <w:sz w:val="24"/>
          <w:szCs w:val="24"/>
        </w:rPr>
        <w:t>delete(</w:t>
      </w:r>
      <w:proofErr w:type="spellStart"/>
      <w:proofErr w:type="gramEnd"/>
      <w:r>
        <w:rPr>
          <w:sz w:val="24"/>
          <w:szCs w:val="24"/>
        </w:rPr>
        <w:t>UserBean</w:t>
      </w:r>
      <w:proofErr w:type="spellEnd"/>
      <w:r>
        <w:rPr>
          <w:sz w:val="24"/>
          <w:szCs w:val="24"/>
        </w:rPr>
        <w:t xml:space="preserve"> bean) throws </w:t>
      </w:r>
      <w:proofErr w:type="spellStart"/>
      <w:r>
        <w:rPr>
          <w:sz w:val="24"/>
          <w:szCs w:val="24"/>
        </w:rPr>
        <w:t>ApplicationException</w:t>
      </w:r>
      <w:proofErr w:type="spellEnd"/>
      <w:r>
        <w:rPr>
          <w:sz w:val="24"/>
          <w:szCs w:val="24"/>
        </w:rPr>
        <w:t xml:space="preserve"> {</w:t>
      </w:r>
    </w:p>
    <w:p w14:paraId="072A475C" w14:textId="77777777" w:rsidR="00DC2DC5" w:rsidRDefault="00DC2DC5" w:rsidP="00DC2DC5">
      <w:pPr>
        <w:spacing w:line="259" w:lineRule="auto"/>
        <w:rPr>
          <w:sz w:val="24"/>
          <w:szCs w:val="24"/>
        </w:rPr>
      </w:pPr>
      <w:r>
        <w:rPr>
          <w:sz w:val="24"/>
          <w:szCs w:val="24"/>
        </w:rPr>
        <w:lastRenderedPageBreak/>
        <w:tab/>
      </w:r>
      <w:r>
        <w:rPr>
          <w:sz w:val="24"/>
          <w:szCs w:val="24"/>
        </w:rPr>
        <w:tab/>
      </w:r>
    </w:p>
    <w:p w14:paraId="7C0042E0" w14:textId="77777777" w:rsidR="00DC2DC5" w:rsidRDefault="00DC2DC5" w:rsidP="00DC2DC5">
      <w:pPr>
        <w:spacing w:line="259" w:lineRule="auto"/>
        <w:rPr>
          <w:sz w:val="24"/>
          <w:szCs w:val="24"/>
        </w:rPr>
      </w:pPr>
      <w:r>
        <w:rPr>
          <w:sz w:val="24"/>
          <w:szCs w:val="24"/>
        </w:rPr>
        <w:tab/>
      </w:r>
      <w:r>
        <w:rPr>
          <w:sz w:val="24"/>
          <w:szCs w:val="24"/>
        </w:rPr>
        <w:tab/>
        <w:t>Connection conn = null;</w:t>
      </w:r>
    </w:p>
    <w:p w14:paraId="31127CE5" w14:textId="77777777" w:rsidR="00DC2DC5" w:rsidRDefault="00DC2DC5" w:rsidP="00DC2DC5">
      <w:pPr>
        <w:spacing w:line="259" w:lineRule="auto"/>
        <w:rPr>
          <w:sz w:val="24"/>
          <w:szCs w:val="24"/>
        </w:rPr>
      </w:pPr>
      <w:r>
        <w:rPr>
          <w:sz w:val="24"/>
          <w:szCs w:val="24"/>
        </w:rPr>
        <w:tab/>
      </w:r>
      <w:r>
        <w:rPr>
          <w:sz w:val="24"/>
          <w:szCs w:val="24"/>
        </w:rPr>
        <w:tab/>
        <w:t>try {</w:t>
      </w:r>
    </w:p>
    <w:p w14:paraId="2D4E17D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27F6356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conn.setAutoCommit</w:t>
      </w:r>
      <w:proofErr w:type="spellEnd"/>
      <w:proofErr w:type="gramEnd"/>
      <w:r>
        <w:rPr>
          <w:sz w:val="24"/>
          <w:szCs w:val="24"/>
        </w:rPr>
        <w:t>(false); // Begin transaction</w:t>
      </w:r>
    </w:p>
    <w:p w14:paraId="2B6A97A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("DELETE FROM S_USER WHERE ID=?");</w:t>
      </w:r>
    </w:p>
    <w:p w14:paraId="33483A6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pstmt.setLong</w:t>
      </w:r>
      <w:proofErr w:type="spellEnd"/>
      <w:proofErr w:type="gramEnd"/>
      <w:r>
        <w:rPr>
          <w:sz w:val="24"/>
          <w:szCs w:val="24"/>
        </w:rPr>
        <w:t xml:space="preserve">(1, </w:t>
      </w:r>
      <w:proofErr w:type="spellStart"/>
      <w:r>
        <w:rPr>
          <w:sz w:val="24"/>
          <w:szCs w:val="24"/>
        </w:rPr>
        <w:t>bean.getId</w:t>
      </w:r>
      <w:proofErr w:type="spellEnd"/>
      <w:r>
        <w:rPr>
          <w:sz w:val="24"/>
          <w:szCs w:val="24"/>
        </w:rPr>
        <w:t>());</w:t>
      </w:r>
    </w:p>
    <w:p w14:paraId="74F57AB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pstmt.executeUpdate</w:t>
      </w:r>
      <w:proofErr w:type="spellEnd"/>
      <w:proofErr w:type="gramEnd"/>
      <w:r>
        <w:rPr>
          <w:sz w:val="24"/>
          <w:szCs w:val="24"/>
        </w:rPr>
        <w:t>();</w:t>
      </w:r>
    </w:p>
    <w:p w14:paraId="08720E5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conn.commit</w:t>
      </w:r>
      <w:proofErr w:type="spellEnd"/>
      <w:proofErr w:type="gramEnd"/>
      <w:r>
        <w:rPr>
          <w:sz w:val="24"/>
          <w:szCs w:val="24"/>
        </w:rPr>
        <w:t>(); // End transaction</w:t>
      </w:r>
    </w:p>
    <w:p w14:paraId="1A9CA7E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pstmt.close</w:t>
      </w:r>
      <w:proofErr w:type="spellEnd"/>
      <w:proofErr w:type="gramEnd"/>
      <w:r>
        <w:rPr>
          <w:sz w:val="24"/>
          <w:szCs w:val="24"/>
        </w:rPr>
        <w:t>();</w:t>
      </w:r>
    </w:p>
    <w:p w14:paraId="06E2E8CC" w14:textId="77777777" w:rsidR="00DC2DC5" w:rsidRDefault="00DC2DC5" w:rsidP="00DC2DC5">
      <w:pPr>
        <w:spacing w:line="259" w:lineRule="auto"/>
        <w:rPr>
          <w:sz w:val="24"/>
          <w:szCs w:val="24"/>
        </w:rPr>
      </w:pPr>
    </w:p>
    <w:p w14:paraId="4A098857" w14:textId="77777777" w:rsidR="00DC2DC5" w:rsidRDefault="00DC2DC5" w:rsidP="00DC2DC5">
      <w:pPr>
        <w:spacing w:line="259" w:lineRule="auto"/>
        <w:rPr>
          <w:sz w:val="24"/>
          <w:szCs w:val="24"/>
        </w:rPr>
      </w:pPr>
      <w:r>
        <w:rPr>
          <w:sz w:val="24"/>
          <w:szCs w:val="24"/>
        </w:rPr>
        <w:tab/>
      </w:r>
      <w:r>
        <w:rPr>
          <w:sz w:val="24"/>
          <w:szCs w:val="24"/>
        </w:rPr>
        <w:tab/>
        <w:t>} catch (Exception e) {</w:t>
      </w:r>
    </w:p>
    <w:p w14:paraId="6AC04E37" w14:textId="77777777" w:rsidR="00DC2DC5" w:rsidRDefault="00DC2DC5" w:rsidP="00DC2DC5">
      <w:pPr>
        <w:spacing w:line="259" w:lineRule="auto"/>
        <w:rPr>
          <w:sz w:val="24"/>
          <w:szCs w:val="24"/>
        </w:rPr>
      </w:pPr>
      <w:r>
        <w:rPr>
          <w:sz w:val="24"/>
          <w:szCs w:val="24"/>
        </w:rPr>
        <w:tab/>
      </w:r>
      <w:r>
        <w:rPr>
          <w:sz w:val="24"/>
          <w:szCs w:val="24"/>
        </w:rPr>
        <w:tab/>
      </w:r>
    </w:p>
    <w:p w14:paraId="6E85814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try {</w:t>
      </w:r>
    </w:p>
    <w:p w14:paraId="12BE415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conn.rollback</w:t>
      </w:r>
      <w:proofErr w:type="spellEnd"/>
      <w:proofErr w:type="gramEnd"/>
      <w:r>
        <w:rPr>
          <w:sz w:val="24"/>
          <w:szCs w:val="24"/>
        </w:rPr>
        <w:t>();</w:t>
      </w:r>
    </w:p>
    <w:p w14:paraId="27DD5C7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catch (Exception ex) {</w:t>
      </w:r>
    </w:p>
    <w:p w14:paraId="7231A52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 xml:space="preserve">"Exception : Delete rollback exception " + </w:t>
      </w:r>
      <w:proofErr w:type="spellStart"/>
      <w:r>
        <w:rPr>
          <w:sz w:val="24"/>
          <w:szCs w:val="24"/>
        </w:rPr>
        <w:t>ex.getMessage</w:t>
      </w:r>
      <w:proofErr w:type="spellEnd"/>
      <w:r>
        <w:rPr>
          <w:sz w:val="24"/>
          <w:szCs w:val="24"/>
        </w:rPr>
        <w:t>());</w:t>
      </w:r>
    </w:p>
    <w:p w14:paraId="759A04D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30B96C9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delete User");</w:t>
      </w:r>
    </w:p>
    <w:p w14:paraId="54871898" w14:textId="77777777" w:rsidR="00DC2DC5" w:rsidRDefault="00DC2DC5" w:rsidP="00DC2DC5">
      <w:pPr>
        <w:spacing w:line="259" w:lineRule="auto"/>
        <w:rPr>
          <w:sz w:val="24"/>
          <w:szCs w:val="24"/>
        </w:rPr>
      </w:pPr>
      <w:r>
        <w:rPr>
          <w:sz w:val="24"/>
          <w:szCs w:val="24"/>
        </w:rPr>
        <w:tab/>
      </w:r>
      <w:r>
        <w:rPr>
          <w:sz w:val="24"/>
          <w:szCs w:val="24"/>
        </w:rPr>
        <w:tab/>
        <w:t>} finally {</w:t>
      </w:r>
    </w:p>
    <w:p w14:paraId="5DC76D3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46B5A355" w14:textId="77777777" w:rsidR="00DC2DC5" w:rsidRDefault="00DC2DC5" w:rsidP="00DC2DC5">
      <w:pPr>
        <w:spacing w:line="259" w:lineRule="auto"/>
        <w:rPr>
          <w:sz w:val="24"/>
          <w:szCs w:val="24"/>
        </w:rPr>
      </w:pPr>
      <w:r>
        <w:rPr>
          <w:sz w:val="24"/>
          <w:szCs w:val="24"/>
        </w:rPr>
        <w:tab/>
      </w:r>
      <w:r>
        <w:rPr>
          <w:sz w:val="24"/>
          <w:szCs w:val="24"/>
        </w:rPr>
        <w:tab/>
        <w:t>}</w:t>
      </w:r>
    </w:p>
    <w:p w14:paraId="4147D13D" w14:textId="77777777" w:rsidR="00DC2DC5" w:rsidRDefault="00DC2DC5" w:rsidP="00DC2DC5">
      <w:pPr>
        <w:spacing w:line="259" w:lineRule="auto"/>
        <w:rPr>
          <w:sz w:val="24"/>
          <w:szCs w:val="24"/>
        </w:rPr>
      </w:pPr>
      <w:r>
        <w:rPr>
          <w:sz w:val="24"/>
          <w:szCs w:val="24"/>
        </w:rPr>
        <w:tab/>
      </w:r>
      <w:r>
        <w:rPr>
          <w:sz w:val="24"/>
          <w:szCs w:val="24"/>
        </w:rPr>
        <w:tab/>
      </w:r>
    </w:p>
    <w:p w14:paraId="7B32F76F" w14:textId="77777777" w:rsidR="00DC2DC5" w:rsidRDefault="00DC2DC5" w:rsidP="00DC2DC5">
      <w:pPr>
        <w:spacing w:line="259" w:lineRule="auto"/>
        <w:rPr>
          <w:sz w:val="24"/>
          <w:szCs w:val="24"/>
        </w:rPr>
      </w:pPr>
      <w:r>
        <w:rPr>
          <w:sz w:val="24"/>
          <w:szCs w:val="24"/>
        </w:rPr>
        <w:tab/>
        <w:t>}</w:t>
      </w:r>
    </w:p>
    <w:p w14:paraId="6D4B5B34" w14:textId="77777777" w:rsidR="00DC2DC5" w:rsidRDefault="00DC2DC5" w:rsidP="00DC2DC5">
      <w:pPr>
        <w:spacing w:line="259" w:lineRule="auto"/>
        <w:rPr>
          <w:sz w:val="24"/>
          <w:szCs w:val="24"/>
        </w:rPr>
      </w:pPr>
    </w:p>
    <w:p w14:paraId="7EF6B9B8" w14:textId="77777777" w:rsidR="00DC2DC5" w:rsidRDefault="00DC2DC5" w:rsidP="00DC2DC5">
      <w:pPr>
        <w:spacing w:line="259" w:lineRule="auto"/>
        <w:rPr>
          <w:sz w:val="24"/>
          <w:szCs w:val="24"/>
        </w:rPr>
      </w:pPr>
      <w:r>
        <w:rPr>
          <w:sz w:val="24"/>
          <w:szCs w:val="24"/>
        </w:rPr>
        <w:tab/>
        <w:t>/**</w:t>
      </w:r>
    </w:p>
    <w:p w14:paraId="5A3FD455" w14:textId="77777777" w:rsidR="00DC2DC5" w:rsidRDefault="00DC2DC5" w:rsidP="00DC2DC5">
      <w:pPr>
        <w:spacing w:line="259" w:lineRule="auto"/>
        <w:rPr>
          <w:sz w:val="24"/>
          <w:szCs w:val="24"/>
        </w:rPr>
      </w:pPr>
      <w:r>
        <w:rPr>
          <w:sz w:val="24"/>
          <w:szCs w:val="24"/>
        </w:rPr>
        <w:tab/>
        <w:t xml:space="preserve"> * Find User by Login</w:t>
      </w:r>
    </w:p>
    <w:p w14:paraId="5DC1B0E5" w14:textId="77777777" w:rsidR="00DC2DC5" w:rsidRDefault="00DC2DC5" w:rsidP="00DC2DC5">
      <w:pPr>
        <w:spacing w:line="259" w:lineRule="auto"/>
        <w:rPr>
          <w:sz w:val="24"/>
          <w:szCs w:val="24"/>
        </w:rPr>
      </w:pPr>
      <w:r>
        <w:rPr>
          <w:sz w:val="24"/>
          <w:szCs w:val="24"/>
        </w:rPr>
        <w:tab/>
        <w:t xml:space="preserve"> * </w:t>
      </w:r>
    </w:p>
    <w:p w14:paraId="6AAC303C" w14:textId="77777777" w:rsidR="00DC2DC5" w:rsidRDefault="00DC2DC5" w:rsidP="00DC2DC5">
      <w:pPr>
        <w:spacing w:line="259" w:lineRule="auto"/>
        <w:rPr>
          <w:sz w:val="24"/>
          <w:szCs w:val="24"/>
        </w:rPr>
      </w:pPr>
      <w:r>
        <w:rPr>
          <w:sz w:val="24"/>
          <w:szCs w:val="24"/>
        </w:rPr>
        <w:tab/>
        <w:t xml:space="preserve"> * @param login</w:t>
      </w:r>
    </w:p>
    <w:p w14:paraId="6AC34EFA"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get parameter</w:t>
      </w:r>
    </w:p>
    <w:p w14:paraId="61B9BD36" w14:textId="77777777" w:rsidR="00DC2DC5" w:rsidRDefault="00DC2DC5" w:rsidP="00DC2DC5">
      <w:pPr>
        <w:spacing w:line="259" w:lineRule="auto"/>
        <w:rPr>
          <w:sz w:val="24"/>
          <w:szCs w:val="24"/>
        </w:rPr>
      </w:pPr>
      <w:r>
        <w:rPr>
          <w:sz w:val="24"/>
          <w:szCs w:val="24"/>
        </w:rPr>
        <w:tab/>
        <w:t xml:space="preserve"> * @return bean</w:t>
      </w:r>
    </w:p>
    <w:p w14:paraId="2D9CAC24"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6E84ADA7" w14:textId="77777777" w:rsidR="00DC2DC5" w:rsidRDefault="00DC2DC5" w:rsidP="00DC2DC5">
      <w:pPr>
        <w:spacing w:line="259" w:lineRule="auto"/>
        <w:rPr>
          <w:sz w:val="24"/>
          <w:szCs w:val="24"/>
        </w:rPr>
      </w:pPr>
      <w:r>
        <w:rPr>
          <w:sz w:val="24"/>
          <w:szCs w:val="24"/>
        </w:rPr>
        <w:tab/>
        <w:t xml:space="preserve"> */</w:t>
      </w:r>
    </w:p>
    <w:p w14:paraId="7306D1EE" w14:textId="77777777" w:rsidR="00DC2DC5" w:rsidRDefault="00DC2DC5" w:rsidP="00DC2DC5">
      <w:pPr>
        <w:spacing w:line="259" w:lineRule="auto"/>
        <w:rPr>
          <w:sz w:val="24"/>
          <w:szCs w:val="24"/>
        </w:rPr>
      </w:pPr>
    </w:p>
    <w:p w14:paraId="67B097D0" w14:textId="77777777" w:rsidR="00DC2DC5" w:rsidRDefault="00DC2DC5" w:rsidP="00DC2DC5">
      <w:pPr>
        <w:spacing w:line="259" w:lineRule="auto"/>
        <w:rPr>
          <w:sz w:val="24"/>
          <w:szCs w:val="24"/>
        </w:rPr>
      </w:pPr>
      <w:r>
        <w:rPr>
          <w:sz w:val="24"/>
          <w:szCs w:val="24"/>
        </w:rPr>
        <w:tab/>
        <w:t xml:space="preserve">public </w:t>
      </w:r>
      <w:proofErr w:type="spellStart"/>
      <w:r>
        <w:rPr>
          <w:sz w:val="24"/>
          <w:szCs w:val="24"/>
        </w:rPr>
        <w:t>UserBean</w:t>
      </w:r>
      <w:proofErr w:type="spellEnd"/>
      <w:r>
        <w:rPr>
          <w:sz w:val="24"/>
          <w:szCs w:val="24"/>
        </w:rPr>
        <w:t xml:space="preserve"> </w:t>
      </w:r>
      <w:proofErr w:type="spellStart"/>
      <w:proofErr w:type="gramStart"/>
      <w:r>
        <w:rPr>
          <w:sz w:val="24"/>
          <w:szCs w:val="24"/>
        </w:rPr>
        <w:t>findByLogin</w:t>
      </w:r>
      <w:proofErr w:type="spellEnd"/>
      <w:r>
        <w:rPr>
          <w:sz w:val="24"/>
          <w:szCs w:val="24"/>
        </w:rPr>
        <w:t>(</w:t>
      </w:r>
      <w:proofErr w:type="gramEnd"/>
      <w:r>
        <w:rPr>
          <w:sz w:val="24"/>
          <w:szCs w:val="24"/>
        </w:rPr>
        <w:t xml:space="preserve">String login) throws </w:t>
      </w:r>
      <w:proofErr w:type="spellStart"/>
      <w:r>
        <w:rPr>
          <w:sz w:val="24"/>
          <w:szCs w:val="24"/>
        </w:rPr>
        <w:t>ApplicationException</w:t>
      </w:r>
      <w:proofErr w:type="spellEnd"/>
      <w:r>
        <w:rPr>
          <w:sz w:val="24"/>
          <w:szCs w:val="24"/>
        </w:rPr>
        <w:t xml:space="preserve"> {</w:t>
      </w:r>
    </w:p>
    <w:p w14:paraId="7CBCE63E"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findByLogin</w:t>
      </w:r>
      <w:proofErr w:type="spellEnd"/>
      <w:r>
        <w:rPr>
          <w:sz w:val="24"/>
          <w:szCs w:val="24"/>
        </w:rPr>
        <w:t xml:space="preserve"> Started");</w:t>
      </w:r>
    </w:p>
    <w:p w14:paraId="75D9D700"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StringBuffer</w:t>
      </w:r>
      <w:proofErr w:type="spellEnd"/>
      <w:r>
        <w:rPr>
          <w:sz w:val="24"/>
          <w:szCs w:val="24"/>
        </w:rPr>
        <w:t xml:space="preserve"> </w:t>
      </w:r>
      <w:proofErr w:type="spellStart"/>
      <w:r>
        <w:rPr>
          <w:sz w:val="24"/>
          <w:szCs w:val="24"/>
        </w:rPr>
        <w:t>sql</w:t>
      </w:r>
      <w:proofErr w:type="spellEnd"/>
      <w:r>
        <w:rPr>
          <w:sz w:val="24"/>
          <w:szCs w:val="24"/>
        </w:rPr>
        <w:t xml:space="preserve"> = new </w:t>
      </w:r>
      <w:proofErr w:type="spellStart"/>
      <w:proofErr w:type="gramStart"/>
      <w:r>
        <w:rPr>
          <w:sz w:val="24"/>
          <w:szCs w:val="24"/>
        </w:rPr>
        <w:t>StringBuffer</w:t>
      </w:r>
      <w:proofErr w:type="spellEnd"/>
      <w:r>
        <w:rPr>
          <w:sz w:val="24"/>
          <w:szCs w:val="24"/>
        </w:rPr>
        <w:t>(</w:t>
      </w:r>
      <w:proofErr w:type="gramEnd"/>
      <w:r>
        <w:rPr>
          <w:sz w:val="24"/>
          <w:szCs w:val="24"/>
        </w:rPr>
        <w:t>"SELECT * FROM S_USER WHERE LOGIN=?");</w:t>
      </w:r>
    </w:p>
    <w:p w14:paraId="411A0C38"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bean = null;</w:t>
      </w:r>
    </w:p>
    <w:p w14:paraId="1F538581" w14:textId="77777777" w:rsidR="00DC2DC5" w:rsidRDefault="00DC2DC5" w:rsidP="00DC2DC5">
      <w:pPr>
        <w:spacing w:line="259" w:lineRule="auto"/>
        <w:rPr>
          <w:sz w:val="24"/>
          <w:szCs w:val="24"/>
        </w:rPr>
      </w:pPr>
      <w:r>
        <w:rPr>
          <w:sz w:val="24"/>
          <w:szCs w:val="24"/>
        </w:rPr>
        <w:tab/>
      </w:r>
      <w:r>
        <w:rPr>
          <w:sz w:val="24"/>
          <w:szCs w:val="24"/>
        </w:rPr>
        <w:tab/>
        <w:t>Connection conn = null;</w:t>
      </w:r>
    </w:p>
    <w:p w14:paraId="62357270"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w:t>
      </w:r>
      <w:proofErr w:type="spellStart"/>
      <w:r>
        <w:rPr>
          <w:sz w:val="24"/>
          <w:szCs w:val="24"/>
        </w:rPr>
        <w:t>sql</w:t>
      </w:r>
      <w:proofErr w:type="spellEnd"/>
      <w:r>
        <w:rPr>
          <w:sz w:val="24"/>
          <w:szCs w:val="24"/>
        </w:rPr>
        <w:t xml:space="preserve">" + </w:t>
      </w:r>
      <w:proofErr w:type="spellStart"/>
      <w:r>
        <w:rPr>
          <w:sz w:val="24"/>
          <w:szCs w:val="24"/>
        </w:rPr>
        <w:t>sql</w:t>
      </w:r>
      <w:proofErr w:type="spellEnd"/>
      <w:r>
        <w:rPr>
          <w:sz w:val="24"/>
          <w:szCs w:val="24"/>
        </w:rPr>
        <w:t>);</w:t>
      </w:r>
    </w:p>
    <w:p w14:paraId="377424F4" w14:textId="77777777" w:rsidR="00DC2DC5" w:rsidRDefault="00DC2DC5" w:rsidP="00DC2DC5">
      <w:pPr>
        <w:spacing w:line="259" w:lineRule="auto"/>
        <w:rPr>
          <w:sz w:val="24"/>
          <w:szCs w:val="24"/>
        </w:rPr>
      </w:pPr>
    </w:p>
    <w:p w14:paraId="7DBA7E8D" w14:textId="77777777" w:rsidR="00DC2DC5" w:rsidRDefault="00DC2DC5" w:rsidP="00DC2DC5">
      <w:pPr>
        <w:spacing w:line="259" w:lineRule="auto"/>
        <w:rPr>
          <w:sz w:val="24"/>
          <w:szCs w:val="24"/>
        </w:rPr>
      </w:pPr>
      <w:r>
        <w:rPr>
          <w:sz w:val="24"/>
          <w:szCs w:val="24"/>
        </w:rPr>
        <w:tab/>
      </w:r>
      <w:r>
        <w:rPr>
          <w:sz w:val="24"/>
          <w:szCs w:val="24"/>
        </w:rPr>
        <w:tab/>
        <w:t>try {</w:t>
      </w:r>
    </w:p>
    <w:p w14:paraId="7695E63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6FAE146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roofErr w:type="spellStart"/>
      <w:r>
        <w:rPr>
          <w:sz w:val="24"/>
          <w:szCs w:val="24"/>
        </w:rPr>
        <w:t>sql.toString</w:t>
      </w:r>
      <w:proofErr w:type="spellEnd"/>
      <w:r>
        <w:rPr>
          <w:sz w:val="24"/>
          <w:szCs w:val="24"/>
        </w:rPr>
        <w:t>());</w:t>
      </w:r>
    </w:p>
    <w:p w14:paraId="0451FC2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 login);</w:t>
      </w:r>
    </w:p>
    <w:p w14:paraId="58432F52" w14:textId="77777777" w:rsidR="00DC2DC5" w:rsidRDefault="00DC2DC5" w:rsidP="00DC2DC5">
      <w:pPr>
        <w:spacing w:line="259" w:lineRule="auto"/>
        <w:rPr>
          <w:sz w:val="24"/>
          <w:szCs w:val="24"/>
        </w:rPr>
      </w:pPr>
      <w:r>
        <w:rPr>
          <w:sz w:val="24"/>
          <w:szCs w:val="24"/>
        </w:rPr>
        <w:lastRenderedPageBreak/>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247B3DC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26FCA3E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bean = new </w:t>
      </w:r>
      <w:proofErr w:type="spellStart"/>
      <w:proofErr w:type="gramStart"/>
      <w:r>
        <w:rPr>
          <w:sz w:val="24"/>
          <w:szCs w:val="24"/>
        </w:rPr>
        <w:t>UserBean</w:t>
      </w:r>
      <w:proofErr w:type="spellEnd"/>
      <w:r>
        <w:rPr>
          <w:sz w:val="24"/>
          <w:szCs w:val="24"/>
        </w:rPr>
        <w:t>(</w:t>
      </w:r>
      <w:proofErr w:type="gramEnd"/>
      <w:r>
        <w:rPr>
          <w:sz w:val="24"/>
          <w:szCs w:val="24"/>
        </w:rPr>
        <w:t>);</w:t>
      </w:r>
    </w:p>
    <w:p w14:paraId="452799E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bean.setId</w:t>
      </w:r>
      <w:proofErr w:type="spellEnd"/>
      <w:proofErr w:type="gramEnd"/>
      <w:r>
        <w:rPr>
          <w:sz w:val="24"/>
          <w:szCs w:val="24"/>
        </w:rPr>
        <w:t>(</w:t>
      </w:r>
      <w:proofErr w:type="spellStart"/>
      <w:r>
        <w:rPr>
          <w:sz w:val="24"/>
          <w:szCs w:val="24"/>
        </w:rPr>
        <w:t>rs.getLong</w:t>
      </w:r>
      <w:proofErr w:type="spellEnd"/>
      <w:r>
        <w:rPr>
          <w:sz w:val="24"/>
          <w:szCs w:val="24"/>
        </w:rPr>
        <w:t>(1));</w:t>
      </w:r>
    </w:p>
    <w:p w14:paraId="1B47D80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bean.setFirstName</w:t>
      </w:r>
      <w:proofErr w:type="spellEnd"/>
      <w:proofErr w:type="gramEnd"/>
      <w:r>
        <w:rPr>
          <w:sz w:val="24"/>
          <w:szCs w:val="24"/>
        </w:rPr>
        <w:t>(</w:t>
      </w:r>
      <w:proofErr w:type="spellStart"/>
      <w:r>
        <w:rPr>
          <w:sz w:val="24"/>
          <w:szCs w:val="24"/>
        </w:rPr>
        <w:t>rs.getString</w:t>
      </w:r>
      <w:proofErr w:type="spellEnd"/>
      <w:r>
        <w:rPr>
          <w:sz w:val="24"/>
          <w:szCs w:val="24"/>
        </w:rPr>
        <w:t>(2));</w:t>
      </w:r>
    </w:p>
    <w:p w14:paraId="2E369B3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bean.setLastName</w:t>
      </w:r>
      <w:proofErr w:type="spellEnd"/>
      <w:proofErr w:type="gramEnd"/>
      <w:r>
        <w:rPr>
          <w:sz w:val="24"/>
          <w:szCs w:val="24"/>
        </w:rPr>
        <w:t>(</w:t>
      </w:r>
      <w:proofErr w:type="spellStart"/>
      <w:r>
        <w:rPr>
          <w:sz w:val="24"/>
          <w:szCs w:val="24"/>
        </w:rPr>
        <w:t>rs.getString</w:t>
      </w:r>
      <w:proofErr w:type="spellEnd"/>
      <w:r>
        <w:rPr>
          <w:sz w:val="24"/>
          <w:szCs w:val="24"/>
        </w:rPr>
        <w:t>(3));</w:t>
      </w:r>
    </w:p>
    <w:p w14:paraId="7FEC982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bean.setLogin</w:t>
      </w:r>
      <w:proofErr w:type="spellEnd"/>
      <w:proofErr w:type="gramEnd"/>
      <w:r>
        <w:rPr>
          <w:sz w:val="24"/>
          <w:szCs w:val="24"/>
        </w:rPr>
        <w:t>(</w:t>
      </w:r>
      <w:proofErr w:type="spellStart"/>
      <w:r>
        <w:rPr>
          <w:sz w:val="24"/>
          <w:szCs w:val="24"/>
        </w:rPr>
        <w:t>rs.getString</w:t>
      </w:r>
      <w:proofErr w:type="spellEnd"/>
      <w:r>
        <w:rPr>
          <w:sz w:val="24"/>
          <w:szCs w:val="24"/>
        </w:rPr>
        <w:t>(4));</w:t>
      </w:r>
    </w:p>
    <w:p w14:paraId="32967CA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bean.setPassword</w:t>
      </w:r>
      <w:proofErr w:type="spellEnd"/>
      <w:proofErr w:type="gramEnd"/>
      <w:r>
        <w:rPr>
          <w:sz w:val="24"/>
          <w:szCs w:val="24"/>
        </w:rPr>
        <w:t>(</w:t>
      </w:r>
      <w:proofErr w:type="spellStart"/>
      <w:r>
        <w:rPr>
          <w:sz w:val="24"/>
          <w:szCs w:val="24"/>
        </w:rPr>
        <w:t>rs.getString</w:t>
      </w:r>
      <w:proofErr w:type="spellEnd"/>
      <w:r>
        <w:rPr>
          <w:sz w:val="24"/>
          <w:szCs w:val="24"/>
        </w:rPr>
        <w:t>(5));</w:t>
      </w:r>
    </w:p>
    <w:p w14:paraId="5238834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bean.setDob</w:t>
      </w:r>
      <w:proofErr w:type="spellEnd"/>
      <w:proofErr w:type="gramEnd"/>
      <w:r>
        <w:rPr>
          <w:sz w:val="24"/>
          <w:szCs w:val="24"/>
        </w:rPr>
        <w:t>(</w:t>
      </w:r>
      <w:proofErr w:type="spellStart"/>
      <w:r>
        <w:rPr>
          <w:sz w:val="24"/>
          <w:szCs w:val="24"/>
        </w:rPr>
        <w:t>rs.getDate</w:t>
      </w:r>
      <w:proofErr w:type="spellEnd"/>
      <w:r>
        <w:rPr>
          <w:sz w:val="24"/>
          <w:szCs w:val="24"/>
        </w:rPr>
        <w:t>(6));</w:t>
      </w:r>
    </w:p>
    <w:p w14:paraId="5D123E7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bean.setMobileNo</w:t>
      </w:r>
      <w:proofErr w:type="spellEnd"/>
      <w:proofErr w:type="gramEnd"/>
      <w:r>
        <w:rPr>
          <w:sz w:val="24"/>
          <w:szCs w:val="24"/>
        </w:rPr>
        <w:t>(</w:t>
      </w:r>
      <w:proofErr w:type="spellStart"/>
      <w:r>
        <w:rPr>
          <w:sz w:val="24"/>
          <w:szCs w:val="24"/>
        </w:rPr>
        <w:t>rs.getString</w:t>
      </w:r>
      <w:proofErr w:type="spellEnd"/>
      <w:r>
        <w:rPr>
          <w:sz w:val="24"/>
          <w:szCs w:val="24"/>
        </w:rPr>
        <w:t>(7));</w:t>
      </w:r>
    </w:p>
    <w:p w14:paraId="1FF37A7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bean.setRoleId</w:t>
      </w:r>
      <w:proofErr w:type="spellEnd"/>
      <w:proofErr w:type="gramEnd"/>
      <w:r>
        <w:rPr>
          <w:sz w:val="24"/>
          <w:szCs w:val="24"/>
        </w:rPr>
        <w:t>(</w:t>
      </w:r>
      <w:proofErr w:type="spellStart"/>
      <w:r>
        <w:rPr>
          <w:sz w:val="24"/>
          <w:szCs w:val="24"/>
        </w:rPr>
        <w:t>rs.getLong</w:t>
      </w:r>
      <w:proofErr w:type="spellEnd"/>
      <w:r>
        <w:rPr>
          <w:sz w:val="24"/>
          <w:szCs w:val="24"/>
        </w:rPr>
        <w:t>(8));</w:t>
      </w:r>
    </w:p>
    <w:p w14:paraId="5AAD8D7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bean.setGender</w:t>
      </w:r>
      <w:proofErr w:type="spellEnd"/>
      <w:proofErr w:type="gramEnd"/>
      <w:r>
        <w:rPr>
          <w:sz w:val="24"/>
          <w:szCs w:val="24"/>
        </w:rPr>
        <w:t>(</w:t>
      </w:r>
      <w:proofErr w:type="spellStart"/>
      <w:r>
        <w:rPr>
          <w:sz w:val="24"/>
          <w:szCs w:val="24"/>
        </w:rPr>
        <w:t>rs.getString</w:t>
      </w:r>
      <w:proofErr w:type="spellEnd"/>
      <w:r>
        <w:rPr>
          <w:sz w:val="24"/>
          <w:szCs w:val="24"/>
        </w:rPr>
        <w:t>(9));</w:t>
      </w:r>
    </w:p>
    <w:p w14:paraId="4F1888C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bean.setEmailId</w:t>
      </w:r>
      <w:proofErr w:type="spellEnd"/>
      <w:proofErr w:type="gramEnd"/>
      <w:r>
        <w:rPr>
          <w:sz w:val="24"/>
          <w:szCs w:val="24"/>
        </w:rPr>
        <w:t>(</w:t>
      </w:r>
      <w:proofErr w:type="spellStart"/>
      <w:r>
        <w:rPr>
          <w:sz w:val="24"/>
          <w:szCs w:val="24"/>
        </w:rPr>
        <w:t>rs.getString</w:t>
      </w:r>
      <w:proofErr w:type="spellEnd"/>
      <w:r>
        <w:rPr>
          <w:sz w:val="24"/>
          <w:szCs w:val="24"/>
        </w:rPr>
        <w:t>(10));</w:t>
      </w:r>
    </w:p>
    <w:p w14:paraId="7B4370B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1(</w:t>
      </w:r>
      <w:proofErr w:type="spellStart"/>
      <w:r>
        <w:rPr>
          <w:sz w:val="24"/>
          <w:szCs w:val="24"/>
        </w:rPr>
        <w:t>rs.getString</w:t>
      </w:r>
      <w:proofErr w:type="spellEnd"/>
      <w:r>
        <w:rPr>
          <w:sz w:val="24"/>
          <w:szCs w:val="24"/>
        </w:rPr>
        <w:t>(11));</w:t>
      </w:r>
    </w:p>
    <w:p w14:paraId="6547E81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2(</w:t>
      </w:r>
      <w:proofErr w:type="spellStart"/>
      <w:r>
        <w:rPr>
          <w:sz w:val="24"/>
          <w:szCs w:val="24"/>
        </w:rPr>
        <w:t>rs.getString</w:t>
      </w:r>
      <w:proofErr w:type="spellEnd"/>
      <w:r>
        <w:rPr>
          <w:sz w:val="24"/>
          <w:szCs w:val="24"/>
        </w:rPr>
        <w:t>(12));</w:t>
      </w:r>
    </w:p>
    <w:p w14:paraId="129F521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bean.setCity</w:t>
      </w:r>
      <w:proofErr w:type="spellEnd"/>
      <w:proofErr w:type="gramEnd"/>
      <w:r>
        <w:rPr>
          <w:sz w:val="24"/>
          <w:szCs w:val="24"/>
        </w:rPr>
        <w:t>(</w:t>
      </w:r>
      <w:proofErr w:type="spellStart"/>
      <w:r>
        <w:rPr>
          <w:sz w:val="24"/>
          <w:szCs w:val="24"/>
        </w:rPr>
        <w:t>rs.getString</w:t>
      </w:r>
      <w:proofErr w:type="spellEnd"/>
      <w:r>
        <w:rPr>
          <w:sz w:val="24"/>
          <w:szCs w:val="24"/>
        </w:rPr>
        <w:t>(13));</w:t>
      </w:r>
    </w:p>
    <w:p w14:paraId="051DC5E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bean.setState</w:t>
      </w:r>
      <w:proofErr w:type="spellEnd"/>
      <w:proofErr w:type="gramEnd"/>
      <w:r>
        <w:rPr>
          <w:sz w:val="24"/>
          <w:szCs w:val="24"/>
        </w:rPr>
        <w:t>(</w:t>
      </w:r>
      <w:proofErr w:type="spellStart"/>
      <w:r>
        <w:rPr>
          <w:sz w:val="24"/>
          <w:szCs w:val="24"/>
        </w:rPr>
        <w:t>rs.getString</w:t>
      </w:r>
      <w:proofErr w:type="spellEnd"/>
      <w:r>
        <w:rPr>
          <w:sz w:val="24"/>
          <w:szCs w:val="24"/>
        </w:rPr>
        <w:t>(14));</w:t>
      </w:r>
    </w:p>
    <w:p w14:paraId="623DFE9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bean.setCountry</w:t>
      </w:r>
      <w:proofErr w:type="spellEnd"/>
      <w:proofErr w:type="gramEnd"/>
      <w:r>
        <w:rPr>
          <w:sz w:val="24"/>
          <w:szCs w:val="24"/>
        </w:rPr>
        <w:t>(</w:t>
      </w:r>
      <w:proofErr w:type="spellStart"/>
      <w:r>
        <w:rPr>
          <w:sz w:val="24"/>
          <w:szCs w:val="24"/>
        </w:rPr>
        <w:t>rs.getString</w:t>
      </w:r>
      <w:proofErr w:type="spellEnd"/>
      <w:r>
        <w:rPr>
          <w:sz w:val="24"/>
          <w:szCs w:val="24"/>
        </w:rPr>
        <w:t>(15));</w:t>
      </w:r>
    </w:p>
    <w:p w14:paraId="7F5BDDB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bean.setImage</w:t>
      </w:r>
      <w:proofErr w:type="spellEnd"/>
      <w:proofErr w:type="gramEnd"/>
      <w:r>
        <w:rPr>
          <w:sz w:val="24"/>
          <w:szCs w:val="24"/>
        </w:rPr>
        <w:t>(</w:t>
      </w:r>
      <w:proofErr w:type="spellStart"/>
      <w:r>
        <w:rPr>
          <w:sz w:val="24"/>
          <w:szCs w:val="24"/>
        </w:rPr>
        <w:t>rs.getString</w:t>
      </w:r>
      <w:proofErr w:type="spellEnd"/>
      <w:r>
        <w:rPr>
          <w:sz w:val="24"/>
          <w:szCs w:val="24"/>
        </w:rPr>
        <w:t>(16));</w:t>
      </w:r>
    </w:p>
    <w:p w14:paraId="0256661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bean.setCreatedBy</w:t>
      </w:r>
      <w:proofErr w:type="spellEnd"/>
      <w:proofErr w:type="gramEnd"/>
      <w:r>
        <w:rPr>
          <w:sz w:val="24"/>
          <w:szCs w:val="24"/>
        </w:rPr>
        <w:t>(</w:t>
      </w:r>
      <w:proofErr w:type="spellStart"/>
      <w:r>
        <w:rPr>
          <w:sz w:val="24"/>
          <w:szCs w:val="24"/>
        </w:rPr>
        <w:t>rs.getString</w:t>
      </w:r>
      <w:proofErr w:type="spellEnd"/>
      <w:r>
        <w:rPr>
          <w:sz w:val="24"/>
          <w:szCs w:val="24"/>
        </w:rPr>
        <w:t>(17));</w:t>
      </w:r>
    </w:p>
    <w:p w14:paraId="47965BE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bean.setModifiedBy</w:t>
      </w:r>
      <w:proofErr w:type="spellEnd"/>
      <w:proofErr w:type="gramEnd"/>
      <w:r>
        <w:rPr>
          <w:sz w:val="24"/>
          <w:szCs w:val="24"/>
        </w:rPr>
        <w:t>(</w:t>
      </w:r>
      <w:proofErr w:type="spellStart"/>
      <w:r>
        <w:rPr>
          <w:sz w:val="24"/>
          <w:szCs w:val="24"/>
        </w:rPr>
        <w:t>rs.getString</w:t>
      </w:r>
      <w:proofErr w:type="spellEnd"/>
      <w:r>
        <w:rPr>
          <w:sz w:val="24"/>
          <w:szCs w:val="24"/>
        </w:rPr>
        <w:t>(18));</w:t>
      </w:r>
    </w:p>
    <w:p w14:paraId="6E4FF8C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bean.setCreatedDatetime</w:t>
      </w:r>
      <w:proofErr w:type="spellEnd"/>
      <w:proofErr w:type="gramEnd"/>
      <w:r>
        <w:rPr>
          <w:sz w:val="24"/>
          <w:szCs w:val="24"/>
        </w:rPr>
        <w:t>(</w:t>
      </w:r>
      <w:proofErr w:type="spellStart"/>
      <w:r>
        <w:rPr>
          <w:sz w:val="24"/>
          <w:szCs w:val="24"/>
        </w:rPr>
        <w:t>rs.getTimestamp</w:t>
      </w:r>
      <w:proofErr w:type="spellEnd"/>
      <w:r>
        <w:rPr>
          <w:sz w:val="24"/>
          <w:szCs w:val="24"/>
        </w:rPr>
        <w:t>(19));</w:t>
      </w:r>
    </w:p>
    <w:p w14:paraId="0D077E3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bean.setModifiedDatetime</w:t>
      </w:r>
      <w:proofErr w:type="spellEnd"/>
      <w:proofErr w:type="gramEnd"/>
      <w:r>
        <w:rPr>
          <w:sz w:val="24"/>
          <w:szCs w:val="24"/>
        </w:rPr>
        <w:t>(</w:t>
      </w:r>
      <w:proofErr w:type="spellStart"/>
      <w:r>
        <w:rPr>
          <w:sz w:val="24"/>
          <w:szCs w:val="24"/>
        </w:rPr>
        <w:t>rs.getTimestamp</w:t>
      </w:r>
      <w:proofErr w:type="spellEnd"/>
      <w:r>
        <w:rPr>
          <w:sz w:val="24"/>
          <w:szCs w:val="24"/>
        </w:rPr>
        <w:t>(20));</w:t>
      </w:r>
    </w:p>
    <w:p w14:paraId="738236D5" w14:textId="77777777" w:rsidR="00DC2DC5" w:rsidRDefault="00DC2DC5" w:rsidP="00DC2DC5">
      <w:pPr>
        <w:spacing w:line="259" w:lineRule="auto"/>
        <w:rPr>
          <w:sz w:val="24"/>
          <w:szCs w:val="24"/>
        </w:rPr>
      </w:pPr>
    </w:p>
    <w:p w14:paraId="657E795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4001270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rs.close</w:t>
      </w:r>
      <w:proofErr w:type="spellEnd"/>
      <w:proofErr w:type="gramEnd"/>
      <w:r>
        <w:rPr>
          <w:sz w:val="24"/>
          <w:szCs w:val="24"/>
        </w:rPr>
        <w:t>();</w:t>
      </w:r>
    </w:p>
    <w:p w14:paraId="07429155" w14:textId="77777777" w:rsidR="00DC2DC5" w:rsidRDefault="00DC2DC5" w:rsidP="00DC2DC5">
      <w:pPr>
        <w:spacing w:line="259" w:lineRule="auto"/>
        <w:rPr>
          <w:sz w:val="24"/>
          <w:szCs w:val="24"/>
        </w:rPr>
      </w:pPr>
      <w:r>
        <w:rPr>
          <w:sz w:val="24"/>
          <w:szCs w:val="24"/>
        </w:rPr>
        <w:tab/>
      </w:r>
      <w:r>
        <w:rPr>
          <w:sz w:val="24"/>
          <w:szCs w:val="24"/>
        </w:rPr>
        <w:tab/>
        <w:t>} catch (Exception e) {</w:t>
      </w:r>
    </w:p>
    <w:p w14:paraId="1FCE2B4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e.printStackTrace</w:t>
      </w:r>
      <w:proofErr w:type="spellEnd"/>
      <w:proofErr w:type="gramEnd"/>
      <w:r>
        <w:rPr>
          <w:sz w:val="24"/>
          <w:szCs w:val="24"/>
        </w:rPr>
        <w:t>();</w:t>
      </w:r>
    </w:p>
    <w:p w14:paraId="435FA5A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4763B7F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getting User by login");</w:t>
      </w:r>
    </w:p>
    <w:p w14:paraId="57962C17" w14:textId="77777777" w:rsidR="00DC2DC5" w:rsidRDefault="00DC2DC5" w:rsidP="00DC2DC5">
      <w:pPr>
        <w:spacing w:line="259" w:lineRule="auto"/>
        <w:rPr>
          <w:sz w:val="24"/>
          <w:szCs w:val="24"/>
        </w:rPr>
      </w:pPr>
      <w:r>
        <w:rPr>
          <w:sz w:val="24"/>
          <w:szCs w:val="24"/>
        </w:rPr>
        <w:tab/>
      </w:r>
      <w:r>
        <w:rPr>
          <w:sz w:val="24"/>
          <w:szCs w:val="24"/>
        </w:rPr>
        <w:tab/>
        <w:t>} finally {</w:t>
      </w:r>
    </w:p>
    <w:p w14:paraId="37265DA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55E292D9" w14:textId="77777777" w:rsidR="00DC2DC5" w:rsidRDefault="00DC2DC5" w:rsidP="00DC2DC5">
      <w:pPr>
        <w:spacing w:line="259" w:lineRule="auto"/>
        <w:rPr>
          <w:sz w:val="24"/>
          <w:szCs w:val="24"/>
        </w:rPr>
      </w:pPr>
      <w:r>
        <w:rPr>
          <w:sz w:val="24"/>
          <w:szCs w:val="24"/>
        </w:rPr>
        <w:tab/>
      </w:r>
      <w:r>
        <w:rPr>
          <w:sz w:val="24"/>
          <w:szCs w:val="24"/>
        </w:rPr>
        <w:tab/>
        <w:t>}</w:t>
      </w:r>
    </w:p>
    <w:p w14:paraId="702872DC"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findByLogin</w:t>
      </w:r>
      <w:proofErr w:type="spellEnd"/>
      <w:r>
        <w:rPr>
          <w:sz w:val="24"/>
          <w:szCs w:val="24"/>
        </w:rPr>
        <w:t xml:space="preserve"> End");</w:t>
      </w:r>
    </w:p>
    <w:p w14:paraId="5ACB4E91" w14:textId="77777777" w:rsidR="00DC2DC5" w:rsidRDefault="00DC2DC5" w:rsidP="00DC2DC5">
      <w:pPr>
        <w:spacing w:line="259" w:lineRule="auto"/>
        <w:rPr>
          <w:sz w:val="24"/>
          <w:szCs w:val="24"/>
        </w:rPr>
      </w:pPr>
      <w:r>
        <w:rPr>
          <w:sz w:val="24"/>
          <w:szCs w:val="24"/>
        </w:rPr>
        <w:tab/>
      </w:r>
      <w:r>
        <w:rPr>
          <w:sz w:val="24"/>
          <w:szCs w:val="24"/>
        </w:rPr>
        <w:tab/>
        <w:t>return bean;</w:t>
      </w:r>
    </w:p>
    <w:p w14:paraId="4491F933" w14:textId="77777777" w:rsidR="00DC2DC5" w:rsidRDefault="00DC2DC5" w:rsidP="00DC2DC5">
      <w:pPr>
        <w:spacing w:line="259" w:lineRule="auto"/>
        <w:rPr>
          <w:sz w:val="24"/>
          <w:szCs w:val="24"/>
        </w:rPr>
      </w:pPr>
      <w:r>
        <w:rPr>
          <w:sz w:val="24"/>
          <w:szCs w:val="24"/>
        </w:rPr>
        <w:tab/>
        <w:t>}</w:t>
      </w:r>
    </w:p>
    <w:p w14:paraId="2F120247" w14:textId="77777777" w:rsidR="00DC2DC5" w:rsidRDefault="00DC2DC5" w:rsidP="00DC2DC5">
      <w:pPr>
        <w:spacing w:line="259" w:lineRule="auto"/>
        <w:rPr>
          <w:sz w:val="24"/>
          <w:szCs w:val="24"/>
        </w:rPr>
      </w:pPr>
    </w:p>
    <w:p w14:paraId="60EE3515" w14:textId="77777777" w:rsidR="00DC2DC5" w:rsidRDefault="00DC2DC5" w:rsidP="00DC2DC5">
      <w:pPr>
        <w:spacing w:line="259" w:lineRule="auto"/>
        <w:rPr>
          <w:sz w:val="24"/>
          <w:szCs w:val="24"/>
        </w:rPr>
      </w:pPr>
      <w:r>
        <w:rPr>
          <w:sz w:val="24"/>
          <w:szCs w:val="24"/>
        </w:rPr>
        <w:tab/>
        <w:t>/**</w:t>
      </w:r>
    </w:p>
    <w:p w14:paraId="2D7757EC" w14:textId="77777777" w:rsidR="00DC2DC5" w:rsidRDefault="00DC2DC5" w:rsidP="00DC2DC5">
      <w:pPr>
        <w:spacing w:line="259" w:lineRule="auto"/>
        <w:rPr>
          <w:sz w:val="24"/>
          <w:szCs w:val="24"/>
        </w:rPr>
      </w:pPr>
      <w:r>
        <w:rPr>
          <w:sz w:val="24"/>
          <w:szCs w:val="24"/>
        </w:rPr>
        <w:tab/>
        <w:t xml:space="preserve"> * Find User by PK</w:t>
      </w:r>
    </w:p>
    <w:p w14:paraId="5674C4C9" w14:textId="77777777" w:rsidR="00DC2DC5" w:rsidRDefault="00DC2DC5" w:rsidP="00DC2DC5">
      <w:pPr>
        <w:spacing w:line="259" w:lineRule="auto"/>
        <w:rPr>
          <w:sz w:val="24"/>
          <w:szCs w:val="24"/>
        </w:rPr>
      </w:pPr>
      <w:r>
        <w:rPr>
          <w:sz w:val="24"/>
          <w:szCs w:val="24"/>
        </w:rPr>
        <w:tab/>
        <w:t xml:space="preserve"> * </w:t>
      </w:r>
    </w:p>
    <w:p w14:paraId="58AE3ADE" w14:textId="77777777" w:rsidR="00DC2DC5" w:rsidRDefault="00DC2DC5" w:rsidP="00DC2DC5">
      <w:pPr>
        <w:spacing w:line="259" w:lineRule="auto"/>
        <w:rPr>
          <w:sz w:val="24"/>
          <w:szCs w:val="24"/>
        </w:rPr>
      </w:pPr>
      <w:r>
        <w:rPr>
          <w:sz w:val="24"/>
          <w:szCs w:val="24"/>
        </w:rPr>
        <w:tab/>
        <w:t xml:space="preserve"> * @param pk</w:t>
      </w:r>
    </w:p>
    <w:p w14:paraId="2F154D69"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get parameter</w:t>
      </w:r>
    </w:p>
    <w:p w14:paraId="5F478B29" w14:textId="77777777" w:rsidR="00DC2DC5" w:rsidRDefault="00DC2DC5" w:rsidP="00DC2DC5">
      <w:pPr>
        <w:spacing w:line="259" w:lineRule="auto"/>
        <w:rPr>
          <w:sz w:val="24"/>
          <w:szCs w:val="24"/>
        </w:rPr>
      </w:pPr>
      <w:r>
        <w:rPr>
          <w:sz w:val="24"/>
          <w:szCs w:val="24"/>
        </w:rPr>
        <w:tab/>
        <w:t xml:space="preserve"> * @return bean</w:t>
      </w:r>
    </w:p>
    <w:p w14:paraId="56B291D0"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1B90C450" w14:textId="77777777" w:rsidR="00DC2DC5" w:rsidRDefault="00DC2DC5" w:rsidP="00DC2DC5">
      <w:pPr>
        <w:spacing w:line="259" w:lineRule="auto"/>
        <w:rPr>
          <w:sz w:val="24"/>
          <w:szCs w:val="24"/>
        </w:rPr>
      </w:pPr>
      <w:r>
        <w:rPr>
          <w:sz w:val="24"/>
          <w:szCs w:val="24"/>
        </w:rPr>
        <w:tab/>
        <w:t xml:space="preserve"> */</w:t>
      </w:r>
    </w:p>
    <w:p w14:paraId="1BC7EC2F" w14:textId="77777777" w:rsidR="00DC2DC5" w:rsidRDefault="00DC2DC5" w:rsidP="00DC2DC5">
      <w:pPr>
        <w:spacing w:line="259" w:lineRule="auto"/>
        <w:rPr>
          <w:sz w:val="24"/>
          <w:szCs w:val="24"/>
        </w:rPr>
      </w:pPr>
    </w:p>
    <w:p w14:paraId="5FBC869D" w14:textId="77777777" w:rsidR="00DC2DC5" w:rsidRDefault="00DC2DC5" w:rsidP="00DC2DC5">
      <w:pPr>
        <w:spacing w:line="259" w:lineRule="auto"/>
        <w:rPr>
          <w:sz w:val="24"/>
          <w:szCs w:val="24"/>
        </w:rPr>
      </w:pPr>
      <w:r>
        <w:rPr>
          <w:sz w:val="24"/>
          <w:szCs w:val="24"/>
        </w:rPr>
        <w:tab/>
        <w:t xml:space="preserve">public </w:t>
      </w:r>
      <w:proofErr w:type="spellStart"/>
      <w:r>
        <w:rPr>
          <w:sz w:val="24"/>
          <w:szCs w:val="24"/>
        </w:rPr>
        <w:t>UserBean</w:t>
      </w:r>
      <w:proofErr w:type="spellEnd"/>
      <w:r>
        <w:rPr>
          <w:sz w:val="24"/>
          <w:szCs w:val="24"/>
        </w:rPr>
        <w:t xml:space="preserve"> </w:t>
      </w:r>
      <w:proofErr w:type="spellStart"/>
      <w:proofErr w:type="gramStart"/>
      <w:r>
        <w:rPr>
          <w:sz w:val="24"/>
          <w:szCs w:val="24"/>
        </w:rPr>
        <w:t>findByPK</w:t>
      </w:r>
      <w:proofErr w:type="spellEnd"/>
      <w:r>
        <w:rPr>
          <w:sz w:val="24"/>
          <w:szCs w:val="24"/>
        </w:rPr>
        <w:t>(</w:t>
      </w:r>
      <w:proofErr w:type="gramEnd"/>
      <w:r>
        <w:rPr>
          <w:sz w:val="24"/>
          <w:szCs w:val="24"/>
        </w:rPr>
        <w:t xml:space="preserve">long pk) throws </w:t>
      </w:r>
      <w:proofErr w:type="spellStart"/>
      <w:r>
        <w:rPr>
          <w:sz w:val="24"/>
          <w:szCs w:val="24"/>
        </w:rPr>
        <w:t>ApplicationException</w:t>
      </w:r>
      <w:proofErr w:type="spellEnd"/>
      <w:r>
        <w:rPr>
          <w:sz w:val="24"/>
          <w:szCs w:val="24"/>
        </w:rPr>
        <w:t xml:space="preserve"> {</w:t>
      </w:r>
    </w:p>
    <w:p w14:paraId="5E851012"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findByPK</w:t>
      </w:r>
      <w:proofErr w:type="spellEnd"/>
      <w:r>
        <w:rPr>
          <w:sz w:val="24"/>
          <w:szCs w:val="24"/>
        </w:rPr>
        <w:t xml:space="preserve"> Started");</w:t>
      </w:r>
    </w:p>
    <w:p w14:paraId="31C676FB" w14:textId="77777777" w:rsidR="00DC2DC5" w:rsidRDefault="00DC2DC5" w:rsidP="00DC2DC5">
      <w:pPr>
        <w:spacing w:line="259" w:lineRule="auto"/>
        <w:rPr>
          <w:sz w:val="24"/>
          <w:szCs w:val="24"/>
        </w:rPr>
      </w:pPr>
      <w:r>
        <w:rPr>
          <w:sz w:val="24"/>
          <w:szCs w:val="24"/>
        </w:rPr>
        <w:lastRenderedPageBreak/>
        <w:tab/>
      </w:r>
      <w:r>
        <w:rPr>
          <w:sz w:val="24"/>
          <w:szCs w:val="24"/>
        </w:rPr>
        <w:tab/>
      </w:r>
      <w:proofErr w:type="spellStart"/>
      <w:r>
        <w:rPr>
          <w:sz w:val="24"/>
          <w:szCs w:val="24"/>
        </w:rPr>
        <w:t>StringBuffer</w:t>
      </w:r>
      <w:proofErr w:type="spellEnd"/>
      <w:r>
        <w:rPr>
          <w:sz w:val="24"/>
          <w:szCs w:val="24"/>
        </w:rPr>
        <w:t xml:space="preserve"> </w:t>
      </w:r>
      <w:proofErr w:type="spellStart"/>
      <w:r>
        <w:rPr>
          <w:sz w:val="24"/>
          <w:szCs w:val="24"/>
        </w:rPr>
        <w:t>sql</w:t>
      </w:r>
      <w:proofErr w:type="spellEnd"/>
      <w:r>
        <w:rPr>
          <w:sz w:val="24"/>
          <w:szCs w:val="24"/>
        </w:rPr>
        <w:t xml:space="preserve"> = new </w:t>
      </w:r>
      <w:proofErr w:type="spellStart"/>
      <w:proofErr w:type="gramStart"/>
      <w:r>
        <w:rPr>
          <w:sz w:val="24"/>
          <w:szCs w:val="24"/>
        </w:rPr>
        <w:t>StringBuffer</w:t>
      </w:r>
      <w:proofErr w:type="spellEnd"/>
      <w:r>
        <w:rPr>
          <w:sz w:val="24"/>
          <w:szCs w:val="24"/>
        </w:rPr>
        <w:t>(</w:t>
      </w:r>
      <w:proofErr w:type="gramEnd"/>
      <w:r>
        <w:rPr>
          <w:sz w:val="24"/>
          <w:szCs w:val="24"/>
        </w:rPr>
        <w:t>"SELECT * FROM S_USER WHERE ID=?");</w:t>
      </w:r>
    </w:p>
    <w:p w14:paraId="25CF3900"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bean = null;</w:t>
      </w:r>
    </w:p>
    <w:p w14:paraId="19CA8939" w14:textId="77777777" w:rsidR="00DC2DC5" w:rsidRDefault="00DC2DC5" w:rsidP="00DC2DC5">
      <w:pPr>
        <w:spacing w:line="259" w:lineRule="auto"/>
        <w:rPr>
          <w:sz w:val="24"/>
          <w:szCs w:val="24"/>
        </w:rPr>
      </w:pPr>
      <w:r>
        <w:rPr>
          <w:sz w:val="24"/>
          <w:szCs w:val="24"/>
        </w:rPr>
        <w:tab/>
      </w:r>
      <w:r>
        <w:rPr>
          <w:sz w:val="24"/>
          <w:szCs w:val="24"/>
        </w:rPr>
        <w:tab/>
        <w:t>Connection conn = null;</w:t>
      </w:r>
    </w:p>
    <w:p w14:paraId="09FF097B" w14:textId="77777777" w:rsidR="00DC2DC5" w:rsidRDefault="00DC2DC5" w:rsidP="00DC2DC5">
      <w:pPr>
        <w:spacing w:line="259" w:lineRule="auto"/>
        <w:rPr>
          <w:sz w:val="24"/>
          <w:szCs w:val="24"/>
        </w:rPr>
      </w:pPr>
    </w:p>
    <w:p w14:paraId="181B68E3" w14:textId="77777777" w:rsidR="00DC2DC5" w:rsidRDefault="00DC2DC5" w:rsidP="00DC2DC5">
      <w:pPr>
        <w:spacing w:line="259" w:lineRule="auto"/>
        <w:rPr>
          <w:sz w:val="24"/>
          <w:szCs w:val="24"/>
        </w:rPr>
      </w:pPr>
      <w:r>
        <w:rPr>
          <w:sz w:val="24"/>
          <w:szCs w:val="24"/>
        </w:rPr>
        <w:tab/>
      </w:r>
      <w:r>
        <w:rPr>
          <w:sz w:val="24"/>
          <w:szCs w:val="24"/>
        </w:rPr>
        <w:tab/>
        <w:t>try {</w:t>
      </w:r>
    </w:p>
    <w:p w14:paraId="6E937E9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2B6C548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roofErr w:type="spellStart"/>
      <w:r>
        <w:rPr>
          <w:sz w:val="24"/>
          <w:szCs w:val="24"/>
        </w:rPr>
        <w:t>sql.toString</w:t>
      </w:r>
      <w:proofErr w:type="spellEnd"/>
      <w:r>
        <w:rPr>
          <w:sz w:val="24"/>
          <w:szCs w:val="24"/>
        </w:rPr>
        <w:t>());</w:t>
      </w:r>
    </w:p>
    <w:p w14:paraId="75F47C1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pstmt.setLong</w:t>
      </w:r>
      <w:proofErr w:type="spellEnd"/>
      <w:proofErr w:type="gramEnd"/>
      <w:r>
        <w:rPr>
          <w:sz w:val="24"/>
          <w:szCs w:val="24"/>
        </w:rPr>
        <w:t>(1, pk);</w:t>
      </w:r>
    </w:p>
    <w:p w14:paraId="3F485FA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568A94F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1D816E8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bean = new </w:t>
      </w:r>
      <w:proofErr w:type="spellStart"/>
      <w:proofErr w:type="gramStart"/>
      <w:r>
        <w:rPr>
          <w:sz w:val="24"/>
          <w:szCs w:val="24"/>
        </w:rPr>
        <w:t>UserBean</w:t>
      </w:r>
      <w:proofErr w:type="spellEnd"/>
      <w:r>
        <w:rPr>
          <w:sz w:val="24"/>
          <w:szCs w:val="24"/>
        </w:rPr>
        <w:t>(</w:t>
      </w:r>
      <w:proofErr w:type="gramEnd"/>
      <w:r>
        <w:rPr>
          <w:sz w:val="24"/>
          <w:szCs w:val="24"/>
        </w:rPr>
        <w:t>);</w:t>
      </w:r>
    </w:p>
    <w:p w14:paraId="097AA7C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bean.setId</w:t>
      </w:r>
      <w:proofErr w:type="spellEnd"/>
      <w:proofErr w:type="gramEnd"/>
      <w:r>
        <w:rPr>
          <w:sz w:val="24"/>
          <w:szCs w:val="24"/>
        </w:rPr>
        <w:t>(</w:t>
      </w:r>
      <w:proofErr w:type="spellStart"/>
      <w:r>
        <w:rPr>
          <w:sz w:val="24"/>
          <w:szCs w:val="24"/>
        </w:rPr>
        <w:t>rs.getLong</w:t>
      </w:r>
      <w:proofErr w:type="spellEnd"/>
      <w:r>
        <w:rPr>
          <w:sz w:val="24"/>
          <w:szCs w:val="24"/>
        </w:rPr>
        <w:t>(1));</w:t>
      </w:r>
    </w:p>
    <w:p w14:paraId="418382F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bean.setFirstName</w:t>
      </w:r>
      <w:proofErr w:type="spellEnd"/>
      <w:proofErr w:type="gramEnd"/>
      <w:r>
        <w:rPr>
          <w:sz w:val="24"/>
          <w:szCs w:val="24"/>
        </w:rPr>
        <w:t>(</w:t>
      </w:r>
      <w:proofErr w:type="spellStart"/>
      <w:r>
        <w:rPr>
          <w:sz w:val="24"/>
          <w:szCs w:val="24"/>
        </w:rPr>
        <w:t>rs.getString</w:t>
      </w:r>
      <w:proofErr w:type="spellEnd"/>
      <w:r>
        <w:rPr>
          <w:sz w:val="24"/>
          <w:szCs w:val="24"/>
        </w:rPr>
        <w:t>(2));</w:t>
      </w:r>
    </w:p>
    <w:p w14:paraId="6D44195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bean.setLastName</w:t>
      </w:r>
      <w:proofErr w:type="spellEnd"/>
      <w:proofErr w:type="gramEnd"/>
      <w:r>
        <w:rPr>
          <w:sz w:val="24"/>
          <w:szCs w:val="24"/>
        </w:rPr>
        <w:t>(</w:t>
      </w:r>
      <w:proofErr w:type="spellStart"/>
      <w:r>
        <w:rPr>
          <w:sz w:val="24"/>
          <w:szCs w:val="24"/>
        </w:rPr>
        <w:t>rs.getString</w:t>
      </w:r>
      <w:proofErr w:type="spellEnd"/>
      <w:r>
        <w:rPr>
          <w:sz w:val="24"/>
          <w:szCs w:val="24"/>
        </w:rPr>
        <w:t>(3));</w:t>
      </w:r>
    </w:p>
    <w:p w14:paraId="688E0A9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bean.setLogin</w:t>
      </w:r>
      <w:proofErr w:type="spellEnd"/>
      <w:proofErr w:type="gramEnd"/>
      <w:r>
        <w:rPr>
          <w:sz w:val="24"/>
          <w:szCs w:val="24"/>
        </w:rPr>
        <w:t>(</w:t>
      </w:r>
      <w:proofErr w:type="spellStart"/>
      <w:r>
        <w:rPr>
          <w:sz w:val="24"/>
          <w:szCs w:val="24"/>
        </w:rPr>
        <w:t>rs.getString</w:t>
      </w:r>
      <w:proofErr w:type="spellEnd"/>
      <w:r>
        <w:rPr>
          <w:sz w:val="24"/>
          <w:szCs w:val="24"/>
        </w:rPr>
        <w:t>(4));</w:t>
      </w:r>
    </w:p>
    <w:p w14:paraId="2C39C60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bean.setPassword</w:t>
      </w:r>
      <w:proofErr w:type="spellEnd"/>
      <w:proofErr w:type="gramEnd"/>
      <w:r>
        <w:rPr>
          <w:sz w:val="24"/>
          <w:szCs w:val="24"/>
        </w:rPr>
        <w:t>(</w:t>
      </w:r>
      <w:proofErr w:type="spellStart"/>
      <w:r>
        <w:rPr>
          <w:sz w:val="24"/>
          <w:szCs w:val="24"/>
        </w:rPr>
        <w:t>rs.getString</w:t>
      </w:r>
      <w:proofErr w:type="spellEnd"/>
      <w:r>
        <w:rPr>
          <w:sz w:val="24"/>
          <w:szCs w:val="24"/>
        </w:rPr>
        <w:t>(5));</w:t>
      </w:r>
    </w:p>
    <w:p w14:paraId="3F6F060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bean.setDob</w:t>
      </w:r>
      <w:proofErr w:type="spellEnd"/>
      <w:proofErr w:type="gramEnd"/>
      <w:r>
        <w:rPr>
          <w:sz w:val="24"/>
          <w:szCs w:val="24"/>
        </w:rPr>
        <w:t>(</w:t>
      </w:r>
      <w:proofErr w:type="spellStart"/>
      <w:r>
        <w:rPr>
          <w:sz w:val="24"/>
          <w:szCs w:val="24"/>
        </w:rPr>
        <w:t>rs.getDate</w:t>
      </w:r>
      <w:proofErr w:type="spellEnd"/>
      <w:r>
        <w:rPr>
          <w:sz w:val="24"/>
          <w:szCs w:val="24"/>
        </w:rPr>
        <w:t>(6));</w:t>
      </w:r>
    </w:p>
    <w:p w14:paraId="21484F8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bean.setMobileNo</w:t>
      </w:r>
      <w:proofErr w:type="spellEnd"/>
      <w:proofErr w:type="gramEnd"/>
      <w:r>
        <w:rPr>
          <w:sz w:val="24"/>
          <w:szCs w:val="24"/>
        </w:rPr>
        <w:t>(</w:t>
      </w:r>
      <w:proofErr w:type="spellStart"/>
      <w:r>
        <w:rPr>
          <w:sz w:val="24"/>
          <w:szCs w:val="24"/>
        </w:rPr>
        <w:t>rs.getString</w:t>
      </w:r>
      <w:proofErr w:type="spellEnd"/>
      <w:r>
        <w:rPr>
          <w:sz w:val="24"/>
          <w:szCs w:val="24"/>
        </w:rPr>
        <w:t>(7));</w:t>
      </w:r>
    </w:p>
    <w:p w14:paraId="6E1FE55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bean.setRoleId</w:t>
      </w:r>
      <w:proofErr w:type="spellEnd"/>
      <w:proofErr w:type="gramEnd"/>
      <w:r>
        <w:rPr>
          <w:sz w:val="24"/>
          <w:szCs w:val="24"/>
        </w:rPr>
        <w:t>(</w:t>
      </w:r>
      <w:proofErr w:type="spellStart"/>
      <w:r>
        <w:rPr>
          <w:sz w:val="24"/>
          <w:szCs w:val="24"/>
        </w:rPr>
        <w:t>rs.getLong</w:t>
      </w:r>
      <w:proofErr w:type="spellEnd"/>
      <w:r>
        <w:rPr>
          <w:sz w:val="24"/>
          <w:szCs w:val="24"/>
        </w:rPr>
        <w:t>(8));</w:t>
      </w:r>
    </w:p>
    <w:p w14:paraId="58ADA7F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bean.setGender</w:t>
      </w:r>
      <w:proofErr w:type="spellEnd"/>
      <w:proofErr w:type="gramEnd"/>
      <w:r>
        <w:rPr>
          <w:sz w:val="24"/>
          <w:szCs w:val="24"/>
        </w:rPr>
        <w:t>(</w:t>
      </w:r>
      <w:proofErr w:type="spellStart"/>
      <w:r>
        <w:rPr>
          <w:sz w:val="24"/>
          <w:szCs w:val="24"/>
        </w:rPr>
        <w:t>rs.getString</w:t>
      </w:r>
      <w:proofErr w:type="spellEnd"/>
      <w:r>
        <w:rPr>
          <w:sz w:val="24"/>
          <w:szCs w:val="24"/>
        </w:rPr>
        <w:t>(9));</w:t>
      </w:r>
    </w:p>
    <w:p w14:paraId="1910E66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bean.setEmailId</w:t>
      </w:r>
      <w:proofErr w:type="spellEnd"/>
      <w:proofErr w:type="gramEnd"/>
      <w:r>
        <w:rPr>
          <w:sz w:val="24"/>
          <w:szCs w:val="24"/>
        </w:rPr>
        <w:t>(</w:t>
      </w:r>
      <w:proofErr w:type="spellStart"/>
      <w:r>
        <w:rPr>
          <w:sz w:val="24"/>
          <w:szCs w:val="24"/>
        </w:rPr>
        <w:t>rs.getString</w:t>
      </w:r>
      <w:proofErr w:type="spellEnd"/>
      <w:r>
        <w:rPr>
          <w:sz w:val="24"/>
          <w:szCs w:val="24"/>
        </w:rPr>
        <w:t>(10));</w:t>
      </w:r>
    </w:p>
    <w:p w14:paraId="3864B29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1(</w:t>
      </w:r>
      <w:proofErr w:type="spellStart"/>
      <w:r>
        <w:rPr>
          <w:sz w:val="24"/>
          <w:szCs w:val="24"/>
        </w:rPr>
        <w:t>rs.getString</w:t>
      </w:r>
      <w:proofErr w:type="spellEnd"/>
      <w:r>
        <w:rPr>
          <w:sz w:val="24"/>
          <w:szCs w:val="24"/>
        </w:rPr>
        <w:t>(11));</w:t>
      </w:r>
    </w:p>
    <w:p w14:paraId="0A23761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2(</w:t>
      </w:r>
      <w:proofErr w:type="spellStart"/>
      <w:r>
        <w:rPr>
          <w:sz w:val="24"/>
          <w:szCs w:val="24"/>
        </w:rPr>
        <w:t>rs.getString</w:t>
      </w:r>
      <w:proofErr w:type="spellEnd"/>
      <w:r>
        <w:rPr>
          <w:sz w:val="24"/>
          <w:szCs w:val="24"/>
        </w:rPr>
        <w:t>(12));</w:t>
      </w:r>
    </w:p>
    <w:p w14:paraId="0D76FFA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bean.setCity</w:t>
      </w:r>
      <w:proofErr w:type="spellEnd"/>
      <w:proofErr w:type="gramEnd"/>
      <w:r>
        <w:rPr>
          <w:sz w:val="24"/>
          <w:szCs w:val="24"/>
        </w:rPr>
        <w:t>(</w:t>
      </w:r>
      <w:proofErr w:type="spellStart"/>
      <w:r>
        <w:rPr>
          <w:sz w:val="24"/>
          <w:szCs w:val="24"/>
        </w:rPr>
        <w:t>rs.getString</w:t>
      </w:r>
      <w:proofErr w:type="spellEnd"/>
      <w:r>
        <w:rPr>
          <w:sz w:val="24"/>
          <w:szCs w:val="24"/>
        </w:rPr>
        <w:t>(13));</w:t>
      </w:r>
    </w:p>
    <w:p w14:paraId="293B016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bean.setState</w:t>
      </w:r>
      <w:proofErr w:type="spellEnd"/>
      <w:proofErr w:type="gramEnd"/>
      <w:r>
        <w:rPr>
          <w:sz w:val="24"/>
          <w:szCs w:val="24"/>
        </w:rPr>
        <w:t>(</w:t>
      </w:r>
      <w:proofErr w:type="spellStart"/>
      <w:r>
        <w:rPr>
          <w:sz w:val="24"/>
          <w:szCs w:val="24"/>
        </w:rPr>
        <w:t>rs.getString</w:t>
      </w:r>
      <w:proofErr w:type="spellEnd"/>
      <w:r>
        <w:rPr>
          <w:sz w:val="24"/>
          <w:szCs w:val="24"/>
        </w:rPr>
        <w:t>(14));</w:t>
      </w:r>
    </w:p>
    <w:p w14:paraId="57B10AA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bean.setCountry</w:t>
      </w:r>
      <w:proofErr w:type="spellEnd"/>
      <w:proofErr w:type="gramEnd"/>
      <w:r>
        <w:rPr>
          <w:sz w:val="24"/>
          <w:szCs w:val="24"/>
        </w:rPr>
        <w:t>(</w:t>
      </w:r>
      <w:proofErr w:type="spellStart"/>
      <w:r>
        <w:rPr>
          <w:sz w:val="24"/>
          <w:szCs w:val="24"/>
        </w:rPr>
        <w:t>rs.getString</w:t>
      </w:r>
      <w:proofErr w:type="spellEnd"/>
      <w:r>
        <w:rPr>
          <w:sz w:val="24"/>
          <w:szCs w:val="24"/>
        </w:rPr>
        <w:t>(15));</w:t>
      </w:r>
    </w:p>
    <w:p w14:paraId="3DF1B04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bean.setImage</w:t>
      </w:r>
      <w:proofErr w:type="spellEnd"/>
      <w:proofErr w:type="gramEnd"/>
      <w:r>
        <w:rPr>
          <w:sz w:val="24"/>
          <w:szCs w:val="24"/>
        </w:rPr>
        <w:t>(</w:t>
      </w:r>
      <w:proofErr w:type="spellStart"/>
      <w:r>
        <w:rPr>
          <w:sz w:val="24"/>
          <w:szCs w:val="24"/>
        </w:rPr>
        <w:t>rs.getString</w:t>
      </w:r>
      <w:proofErr w:type="spellEnd"/>
      <w:r>
        <w:rPr>
          <w:sz w:val="24"/>
          <w:szCs w:val="24"/>
        </w:rPr>
        <w:t>(16));</w:t>
      </w:r>
    </w:p>
    <w:p w14:paraId="7C03B1C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bean.setCreatedBy</w:t>
      </w:r>
      <w:proofErr w:type="spellEnd"/>
      <w:proofErr w:type="gramEnd"/>
      <w:r>
        <w:rPr>
          <w:sz w:val="24"/>
          <w:szCs w:val="24"/>
        </w:rPr>
        <w:t>(</w:t>
      </w:r>
      <w:proofErr w:type="spellStart"/>
      <w:r>
        <w:rPr>
          <w:sz w:val="24"/>
          <w:szCs w:val="24"/>
        </w:rPr>
        <w:t>rs.getString</w:t>
      </w:r>
      <w:proofErr w:type="spellEnd"/>
      <w:r>
        <w:rPr>
          <w:sz w:val="24"/>
          <w:szCs w:val="24"/>
        </w:rPr>
        <w:t>(17));</w:t>
      </w:r>
    </w:p>
    <w:p w14:paraId="34C855B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bean.setModifiedBy</w:t>
      </w:r>
      <w:proofErr w:type="spellEnd"/>
      <w:proofErr w:type="gramEnd"/>
      <w:r>
        <w:rPr>
          <w:sz w:val="24"/>
          <w:szCs w:val="24"/>
        </w:rPr>
        <w:t>(</w:t>
      </w:r>
      <w:proofErr w:type="spellStart"/>
      <w:r>
        <w:rPr>
          <w:sz w:val="24"/>
          <w:szCs w:val="24"/>
        </w:rPr>
        <w:t>rs.getString</w:t>
      </w:r>
      <w:proofErr w:type="spellEnd"/>
      <w:r>
        <w:rPr>
          <w:sz w:val="24"/>
          <w:szCs w:val="24"/>
        </w:rPr>
        <w:t>(18));</w:t>
      </w:r>
    </w:p>
    <w:p w14:paraId="048E3F4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bean.setCreatedDatetime</w:t>
      </w:r>
      <w:proofErr w:type="spellEnd"/>
      <w:proofErr w:type="gramEnd"/>
      <w:r>
        <w:rPr>
          <w:sz w:val="24"/>
          <w:szCs w:val="24"/>
        </w:rPr>
        <w:t>(</w:t>
      </w:r>
      <w:proofErr w:type="spellStart"/>
      <w:r>
        <w:rPr>
          <w:sz w:val="24"/>
          <w:szCs w:val="24"/>
        </w:rPr>
        <w:t>rs.getTimestamp</w:t>
      </w:r>
      <w:proofErr w:type="spellEnd"/>
      <w:r>
        <w:rPr>
          <w:sz w:val="24"/>
          <w:szCs w:val="24"/>
        </w:rPr>
        <w:t>(19));</w:t>
      </w:r>
    </w:p>
    <w:p w14:paraId="601D634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bean.setModifiedDatetime</w:t>
      </w:r>
      <w:proofErr w:type="spellEnd"/>
      <w:proofErr w:type="gramEnd"/>
      <w:r>
        <w:rPr>
          <w:sz w:val="24"/>
          <w:szCs w:val="24"/>
        </w:rPr>
        <w:t>(</w:t>
      </w:r>
      <w:proofErr w:type="spellStart"/>
      <w:r>
        <w:rPr>
          <w:sz w:val="24"/>
          <w:szCs w:val="24"/>
        </w:rPr>
        <w:t>rs.getTimestamp</w:t>
      </w:r>
      <w:proofErr w:type="spellEnd"/>
      <w:r>
        <w:rPr>
          <w:sz w:val="24"/>
          <w:szCs w:val="24"/>
        </w:rPr>
        <w:t>(20));</w:t>
      </w:r>
    </w:p>
    <w:p w14:paraId="62774DC6" w14:textId="77777777" w:rsidR="00DC2DC5" w:rsidRDefault="00DC2DC5" w:rsidP="00DC2DC5">
      <w:pPr>
        <w:spacing w:line="259" w:lineRule="auto"/>
        <w:rPr>
          <w:sz w:val="24"/>
          <w:szCs w:val="24"/>
        </w:rPr>
      </w:pPr>
    </w:p>
    <w:p w14:paraId="15EF85B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20EA713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rs.close</w:t>
      </w:r>
      <w:proofErr w:type="spellEnd"/>
      <w:proofErr w:type="gramEnd"/>
      <w:r>
        <w:rPr>
          <w:sz w:val="24"/>
          <w:szCs w:val="24"/>
        </w:rPr>
        <w:t>();</w:t>
      </w:r>
    </w:p>
    <w:p w14:paraId="5D05FE61" w14:textId="77777777" w:rsidR="00DC2DC5" w:rsidRDefault="00DC2DC5" w:rsidP="00DC2DC5">
      <w:pPr>
        <w:spacing w:line="259" w:lineRule="auto"/>
        <w:rPr>
          <w:sz w:val="24"/>
          <w:szCs w:val="24"/>
        </w:rPr>
      </w:pPr>
      <w:r>
        <w:rPr>
          <w:sz w:val="24"/>
          <w:szCs w:val="24"/>
        </w:rPr>
        <w:tab/>
      </w:r>
      <w:r>
        <w:rPr>
          <w:sz w:val="24"/>
          <w:szCs w:val="24"/>
        </w:rPr>
        <w:tab/>
        <w:t>} catch (Exception e) {</w:t>
      </w:r>
    </w:p>
    <w:p w14:paraId="49FCC04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e.printStackTrace</w:t>
      </w:r>
      <w:proofErr w:type="spellEnd"/>
      <w:proofErr w:type="gramEnd"/>
      <w:r>
        <w:rPr>
          <w:sz w:val="24"/>
          <w:szCs w:val="24"/>
        </w:rPr>
        <w:t>();</w:t>
      </w:r>
    </w:p>
    <w:p w14:paraId="006A4DD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09394BB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getting User by pk");</w:t>
      </w:r>
    </w:p>
    <w:p w14:paraId="761947D9" w14:textId="77777777" w:rsidR="00DC2DC5" w:rsidRDefault="00DC2DC5" w:rsidP="00DC2DC5">
      <w:pPr>
        <w:spacing w:line="259" w:lineRule="auto"/>
        <w:rPr>
          <w:sz w:val="24"/>
          <w:szCs w:val="24"/>
        </w:rPr>
      </w:pPr>
      <w:r>
        <w:rPr>
          <w:sz w:val="24"/>
          <w:szCs w:val="24"/>
        </w:rPr>
        <w:tab/>
      </w:r>
      <w:r>
        <w:rPr>
          <w:sz w:val="24"/>
          <w:szCs w:val="24"/>
        </w:rPr>
        <w:tab/>
        <w:t>} finally {</w:t>
      </w:r>
    </w:p>
    <w:p w14:paraId="42E63BE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15956DC8" w14:textId="77777777" w:rsidR="00DC2DC5" w:rsidRDefault="00DC2DC5" w:rsidP="00DC2DC5">
      <w:pPr>
        <w:spacing w:line="259" w:lineRule="auto"/>
        <w:rPr>
          <w:sz w:val="24"/>
          <w:szCs w:val="24"/>
        </w:rPr>
      </w:pPr>
      <w:r>
        <w:rPr>
          <w:sz w:val="24"/>
          <w:szCs w:val="24"/>
        </w:rPr>
        <w:tab/>
      </w:r>
      <w:r>
        <w:rPr>
          <w:sz w:val="24"/>
          <w:szCs w:val="24"/>
        </w:rPr>
        <w:tab/>
        <w:t>}</w:t>
      </w:r>
    </w:p>
    <w:p w14:paraId="20A1491B"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findByPK</w:t>
      </w:r>
      <w:proofErr w:type="spellEnd"/>
      <w:r>
        <w:rPr>
          <w:sz w:val="24"/>
          <w:szCs w:val="24"/>
        </w:rPr>
        <w:t xml:space="preserve"> End");</w:t>
      </w:r>
    </w:p>
    <w:p w14:paraId="667E542B" w14:textId="77777777" w:rsidR="00DC2DC5" w:rsidRDefault="00DC2DC5" w:rsidP="00DC2DC5">
      <w:pPr>
        <w:spacing w:line="259" w:lineRule="auto"/>
        <w:rPr>
          <w:sz w:val="24"/>
          <w:szCs w:val="24"/>
        </w:rPr>
      </w:pPr>
      <w:r>
        <w:rPr>
          <w:sz w:val="24"/>
          <w:szCs w:val="24"/>
        </w:rPr>
        <w:tab/>
      </w:r>
      <w:r>
        <w:rPr>
          <w:sz w:val="24"/>
          <w:szCs w:val="24"/>
        </w:rPr>
        <w:tab/>
        <w:t>return bean;</w:t>
      </w:r>
    </w:p>
    <w:p w14:paraId="176FDAC7" w14:textId="77777777" w:rsidR="00DC2DC5" w:rsidRDefault="00DC2DC5" w:rsidP="00DC2DC5">
      <w:pPr>
        <w:spacing w:line="259" w:lineRule="auto"/>
        <w:rPr>
          <w:sz w:val="24"/>
          <w:szCs w:val="24"/>
        </w:rPr>
      </w:pPr>
      <w:r>
        <w:rPr>
          <w:sz w:val="24"/>
          <w:szCs w:val="24"/>
        </w:rPr>
        <w:tab/>
        <w:t>}</w:t>
      </w:r>
    </w:p>
    <w:p w14:paraId="3928C003" w14:textId="77777777" w:rsidR="00DC2DC5" w:rsidRDefault="00DC2DC5" w:rsidP="00DC2DC5">
      <w:pPr>
        <w:spacing w:line="259" w:lineRule="auto"/>
        <w:rPr>
          <w:sz w:val="24"/>
          <w:szCs w:val="24"/>
        </w:rPr>
      </w:pPr>
    </w:p>
    <w:p w14:paraId="6B5B0403" w14:textId="77777777" w:rsidR="00DC2DC5" w:rsidRDefault="00DC2DC5" w:rsidP="00DC2DC5">
      <w:pPr>
        <w:spacing w:line="259" w:lineRule="auto"/>
        <w:rPr>
          <w:sz w:val="24"/>
          <w:szCs w:val="24"/>
        </w:rPr>
      </w:pPr>
      <w:r>
        <w:rPr>
          <w:sz w:val="24"/>
          <w:szCs w:val="24"/>
        </w:rPr>
        <w:tab/>
        <w:t>/**</w:t>
      </w:r>
    </w:p>
    <w:p w14:paraId="1DB5C786" w14:textId="77777777" w:rsidR="00DC2DC5" w:rsidRDefault="00DC2DC5" w:rsidP="00DC2DC5">
      <w:pPr>
        <w:spacing w:line="259" w:lineRule="auto"/>
        <w:rPr>
          <w:sz w:val="24"/>
          <w:szCs w:val="24"/>
        </w:rPr>
      </w:pPr>
      <w:r>
        <w:rPr>
          <w:sz w:val="24"/>
          <w:szCs w:val="24"/>
        </w:rPr>
        <w:tab/>
        <w:t xml:space="preserve"> * Update a user</w:t>
      </w:r>
    </w:p>
    <w:p w14:paraId="61B430D3" w14:textId="77777777" w:rsidR="00DC2DC5" w:rsidRDefault="00DC2DC5" w:rsidP="00DC2DC5">
      <w:pPr>
        <w:spacing w:line="259" w:lineRule="auto"/>
        <w:rPr>
          <w:sz w:val="24"/>
          <w:szCs w:val="24"/>
        </w:rPr>
      </w:pPr>
      <w:r>
        <w:rPr>
          <w:sz w:val="24"/>
          <w:szCs w:val="24"/>
        </w:rPr>
        <w:lastRenderedPageBreak/>
        <w:tab/>
        <w:t xml:space="preserve"> * </w:t>
      </w:r>
    </w:p>
    <w:p w14:paraId="58C203FD" w14:textId="77777777" w:rsidR="00DC2DC5" w:rsidRDefault="00DC2DC5" w:rsidP="00DC2DC5">
      <w:pPr>
        <w:spacing w:line="259" w:lineRule="auto"/>
        <w:rPr>
          <w:sz w:val="24"/>
          <w:szCs w:val="24"/>
        </w:rPr>
      </w:pPr>
      <w:r>
        <w:rPr>
          <w:sz w:val="24"/>
          <w:szCs w:val="24"/>
        </w:rPr>
        <w:tab/>
        <w:t xml:space="preserve"> * @param bean</w:t>
      </w:r>
    </w:p>
    <w:p w14:paraId="261FEBFC"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31ACEBAE" w14:textId="77777777" w:rsidR="00DC2DC5" w:rsidRDefault="00DC2DC5" w:rsidP="00DC2DC5">
      <w:pPr>
        <w:spacing w:line="259" w:lineRule="auto"/>
        <w:rPr>
          <w:sz w:val="24"/>
          <w:szCs w:val="24"/>
        </w:rPr>
      </w:pPr>
      <w:r>
        <w:rPr>
          <w:sz w:val="24"/>
          <w:szCs w:val="24"/>
        </w:rPr>
        <w:tab/>
        <w:t xml:space="preserve"> */</w:t>
      </w:r>
    </w:p>
    <w:p w14:paraId="51DA307A" w14:textId="77777777" w:rsidR="00DC2DC5" w:rsidRDefault="00DC2DC5" w:rsidP="00DC2DC5">
      <w:pPr>
        <w:spacing w:line="259" w:lineRule="auto"/>
        <w:rPr>
          <w:sz w:val="24"/>
          <w:szCs w:val="24"/>
        </w:rPr>
      </w:pPr>
    </w:p>
    <w:p w14:paraId="3A828FFD" w14:textId="77777777" w:rsidR="00DC2DC5" w:rsidRDefault="00DC2DC5" w:rsidP="00DC2DC5">
      <w:pPr>
        <w:spacing w:line="259" w:lineRule="auto"/>
        <w:rPr>
          <w:sz w:val="24"/>
          <w:szCs w:val="24"/>
        </w:rPr>
      </w:pPr>
      <w:r>
        <w:rPr>
          <w:sz w:val="24"/>
          <w:szCs w:val="24"/>
        </w:rPr>
        <w:tab/>
        <w:t xml:space="preserve">public void </w:t>
      </w:r>
      <w:proofErr w:type="gramStart"/>
      <w:r>
        <w:rPr>
          <w:sz w:val="24"/>
          <w:szCs w:val="24"/>
        </w:rPr>
        <w:t>update(</w:t>
      </w:r>
      <w:proofErr w:type="spellStart"/>
      <w:proofErr w:type="gramEnd"/>
      <w:r>
        <w:rPr>
          <w:sz w:val="24"/>
          <w:szCs w:val="24"/>
        </w:rPr>
        <w:t>UserBean</w:t>
      </w:r>
      <w:proofErr w:type="spellEnd"/>
      <w:r>
        <w:rPr>
          <w:sz w:val="24"/>
          <w:szCs w:val="24"/>
        </w:rPr>
        <w:t xml:space="preserve"> bean) throws </w:t>
      </w:r>
      <w:proofErr w:type="spellStart"/>
      <w:r>
        <w:rPr>
          <w:sz w:val="24"/>
          <w:szCs w:val="24"/>
        </w:rPr>
        <w:t>ApplicationException</w:t>
      </w:r>
      <w:proofErr w:type="spellEnd"/>
      <w:r>
        <w:rPr>
          <w:sz w:val="24"/>
          <w:szCs w:val="24"/>
        </w:rPr>
        <w:t xml:space="preserve">, </w:t>
      </w:r>
      <w:proofErr w:type="spellStart"/>
      <w:r>
        <w:rPr>
          <w:sz w:val="24"/>
          <w:szCs w:val="24"/>
        </w:rPr>
        <w:t>DuplicateRecordException</w:t>
      </w:r>
      <w:proofErr w:type="spellEnd"/>
      <w:r>
        <w:rPr>
          <w:sz w:val="24"/>
          <w:szCs w:val="24"/>
        </w:rPr>
        <w:t xml:space="preserve"> {</w:t>
      </w:r>
    </w:p>
    <w:p w14:paraId="3DDAA451"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update Started");</w:t>
      </w:r>
    </w:p>
    <w:p w14:paraId="07DE953D" w14:textId="77777777" w:rsidR="00DC2DC5" w:rsidRDefault="00DC2DC5" w:rsidP="00DC2DC5">
      <w:pPr>
        <w:spacing w:line="259" w:lineRule="auto"/>
        <w:rPr>
          <w:sz w:val="24"/>
          <w:szCs w:val="24"/>
        </w:rPr>
      </w:pPr>
      <w:r>
        <w:rPr>
          <w:sz w:val="24"/>
          <w:szCs w:val="24"/>
        </w:rPr>
        <w:tab/>
      </w:r>
      <w:r>
        <w:rPr>
          <w:sz w:val="24"/>
          <w:szCs w:val="24"/>
        </w:rPr>
        <w:tab/>
        <w:t>Connection conn = null;</w:t>
      </w:r>
    </w:p>
    <w:p w14:paraId="01100886" w14:textId="77777777" w:rsidR="00DC2DC5" w:rsidRDefault="00DC2DC5" w:rsidP="00DC2DC5">
      <w:pPr>
        <w:spacing w:line="259" w:lineRule="auto"/>
        <w:rPr>
          <w:sz w:val="24"/>
          <w:szCs w:val="24"/>
        </w:rPr>
      </w:pPr>
    </w:p>
    <w:p w14:paraId="5F23BB78"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w:t>
      </w:r>
      <w:proofErr w:type="spellStart"/>
      <w:r>
        <w:rPr>
          <w:sz w:val="24"/>
          <w:szCs w:val="24"/>
        </w:rPr>
        <w:t>beanExist</w:t>
      </w:r>
      <w:proofErr w:type="spellEnd"/>
      <w:r>
        <w:rPr>
          <w:sz w:val="24"/>
          <w:szCs w:val="24"/>
        </w:rPr>
        <w:t xml:space="preserve"> = </w:t>
      </w:r>
      <w:proofErr w:type="spellStart"/>
      <w:r>
        <w:rPr>
          <w:sz w:val="24"/>
          <w:szCs w:val="24"/>
        </w:rPr>
        <w:t>findByLogin</w:t>
      </w:r>
      <w:proofErr w:type="spellEnd"/>
      <w:r>
        <w:rPr>
          <w:sz w:val="24"/>
          <w:szCs w:val="24"/>
        </w:rPr>
        <w:t>(</w:t>
      </w:r>
      <w:proofErr w:type="spellStart"/>
      <w:proofErr w:type="gramStart"/>
      <w:r>
        <w:rPr>
          <w:sz w:val="24"/>
          <w:szCs w:val="24"/>
        </w:rPr>
        <w:t>bean.getLogin</w:t>
      </w:r>
      <w:proofErr w:type="spellEnd"/>
      <w:proofErr w:type="gramEnd"/>
      <w:r>
        <w:rPr>
          <w:sz w:val="24"/>
          <w:szCs w:val="24"/>
        </w:rPr>
        <w:t>());</w:t>
      </w:r>
    </w:p>
    <w:p w14:paraId="78DBCCAC" w14:textId="77777777" w:rsidR="00DC2DC5" w:rsidRDefault="00DC2DC5" w:rsidP="00DC2DC5">
      <w:pPr>
        <w:spacing w:line="259" w:lineRule="auto"/>
        <w:rPr>
          <w:sz w:val="24"/>
          <w:szCs w:val="24"/>
        </w:rPr>
      </w:pPr>
      <w:r>
        <w:rPr>
          <w:sz w:val="24"/>
          <w:szCs w:val="24"/>
        </w:rPr>
        <w:tab/>
      </w:r>
      <w:r>
        <w:rPr>
          <w:sz w:val="24"/>
          <w:szCs w:val="24"/>
        </w:rPr>
        <w:tab/>
        <w:t xml:space="preserve">// Check if updated </w:t>
      </w:r>
      <w:proofErr w:type="spellStart"/>
      <w:r>
        <w:rPr>
          <w:sz w:val="24"/>
          <w:szCs w:val="24"/>
        </w:rPr>
        <w:t>LoginId</w:t>
      </w:r>
      <w:proofErr w:type="spellEnd"/>
      <w:r>
        <w:rPr>
          <w:sz w:val="24"/>
          <w:szCs w:val="24"/>
        </w:rPr>
        <w:t xml:space="preserve"> already exist</w:t>
      </w:r>
    </w:p>
    <w:p w14:paraId="2347E53C" w14:textId="77777777" w:rsidR="00DC2DC5" w:rsidRDefault="00DC2DC5" w:rsidP="00DC2DC5">
      <w:pPr>
        <w:spacing w:line="259" w:lineRule="auto"/>
        <w:rPr>
          <w:sz w:val="24"/>
          <w:szCs w:val="24"/>
        </w:rPr>
      </w:pPr>
      <w:r>
        <w:rPr>
          <w:sz w:val="24"/>
          <w:szCs w:val="24"/>
        </w:rPr>
        <w:tab/>
      </w:r>
      <w:r>
        <w:rPr>
          <w:sz w:val="24"/>
          <w:szCs w:val="24"/>
        </w:rPr>
        <w:tab/>
        <w:t>if (</w:t>
      </w:r>
      <w:proofErr w:type="spellStart"/>
      <w:proofErr w:type="gramStart"/>
      <w:r>
        <w:rPr>
          <w:sz w:val="24"/>
          <w:szCs w:val="24"/>
        </w:rPr>
        <w:t>beanExist</w:t>
      </w:r>
      <w:proofErr w:type="spellEnd"/>
      <w:r>
        <w:rPr>
          <w:sz w:val="24"/>
          <w:szCs w:val="24"/>
        </w:rPr>
        <w:t xml:space="preserve"> !</w:t>
      </w:r>
      <w:proofErr w:type="gramEnd"/>
      <w:r>
        <w:rPr>
          <w:sz w:val="24"/>
          <w:szCs w:val="24"/>
        </w:rPr>
        <w:t>= null &amp;&amp; !(</w:t>
      </w:r>
      <w:proofErr w:type="spellStart"/>
      <w:r>
        <w:rPr>
          <w:sz w:val="24"/>
          <w:szCs w:val="24"/>
        </w:rPr>
        <w:t>beanExist.getId</w:t>
      </w:r>
      <w:proofErr w:type="spellEnd"/>
      <w:r>
        <w:rPr>
          <w:sz w:val="24"/>
          <w:szCs w:val="24"/>
        </w:rPr>
        <w:t xml:space="preserve">() == </w:t>
      </w:r>
      <w:proofErr w:type="spellStart"/>
      <w:r>
        <w:rPr>
          <w:sz w:val="24"/>
          <w:szCs w:val="24"/>
        </w:rPr>
        <w:t>bean.getId</w:t>
      </w:r>
      <w:proofErr w:type="spellEnd"/>
      <w:r>
        <w:rPr>
          <w:sz w:val="24"/>
          <w:szCs w:val="24"/>
        </w:rPr>
        <w:t>())) {</w:t>
      </w:r>
    </w:p>
    <w:p w14:paraId="1832074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DuplicateRecordException</w:t>
      </w:r>
      <w:proofErr w:type="spellEnd"/>
      <w:r>
        <w:rPr>
          <w:sz w:val="24"/>
          <w:szCs w:val="24"/>
        </w:rPr>
        <w:t>(</w:t>
      </w:r>
      <w:proofErr w:type="gramEnd"/>
      <w:r>
        <w:rPr>
          <w:sz w:val="24"/>
          <w:szCs w:val="24"/>
        </w:rPr>
        <w:t>"</w:t>
      </w:r>
      <w:proofErr w:type="spellStart"/>
      <w:r>
        <w:rPr>
          <w:sz w:val="24"/>
          <w:szCs w:val="24"/>
        </w:rPr>
        <w:t>LoginId</w:t>
      </w:r>
      <w:proofErr w:type="spellEnd"/>
      <w:r>
        <w:rPr>
          <w:sz w:val="24"/>
          <w:szCs w:val="24"/>
        </w:rPr>
        <w:t xml:space="preserve"> is already exist");</w:t>
      </w:r>
    </w:p>
    <w:p w14:paraId="524E6937" w14:textId="77777777" w:rsidR="00DC2DC5" w:rsidRDefault="00DC2DC5" w:rsidP="00DC2DC5">
      <w:pPr>
        <w:spacing w:line="259" w:lineRule="auto"/>
        <w:rPr>
          <w:sz w:val="24"/>
          <w:szCs w:val="24"/>
        </w:rPr>
      </w:pPr>
      <w:r>
        <w:rPr>
          <w:sz w:val="24"/>
          <w:szCs w:val="24"/>
        </w:rPr>
        <w:tab/>
      </w:r>
      <w:r>
        <w:rPr>
          <w:sz w:val="24"/>
          <w:szCs w:val="24"/>
        </w:rPr>
        <w:tab/>
        <w:t>}</w:t>
      </w:r>
    </w:p>
    <w:p w14:paraId="252739D3" w14:textId="77777777" w:rsidR="00DC2DC5" w:rsidRDefault="00DC2DC5" w:rsidP="00DC2DC5">
      <w:pPr>
        <w:spacing w:line="259" w:lineRule="auto"/>
        <w:rPr>
          <w:sz w:val="24"/>
          <w:szCs w:val="24"/>
        </w:rPr>
      </w:pPr>
    </w:p>
    <w:p w14:paraId="6CE21B22" w14:textId="77777777" w:rsidR="00DC2DC5" w:rsidRDefault="00DC2DC5" w:rsidP="00DC2DC5">
      <w:pPr>
        <w:spacing w:line="259" w:lineRule="auto"/>
        <w:rPr>
          <w:sz w:val="24"/>
          <w:szCs w:val="24"/>
        </w:rPr>
      </w:pPr>
      <w:r>
        <w:rPr>
          <w:sz w:val="24"/>
          <w:szCs w:val="24"/>
        </w:rPr>
        <w:tab/>
      </w:r>
      <w:r>
        <w:rPr>
          <w:sz w:val="24"/>
          <w:szCs w:val="24"/>
        </w:rPr>
        <w:tab/>
        <w:t>try {</w:t>
      </w:r>
    </w:p>
    <w:p w14:paraId="3937CC2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2C9EF3A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conn.setAutoCommit</w:t>
      </w:r>
      <w:proofErr w:type="spellEnd"/>
      <w:proofErr w:type="gramEnd"/>
      <w:r>
        <w:rPr>
          <w:sz w:val="24"/>
          <w:szCs w:val="24"/>
        </w:rPr>
        <w:t>(false); // Begin transaction</w:t>
      </w:r>
    </w:p>
    <w:p w14:paraId="68F6AD4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
    <w:p w14:paraId="5A61710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r>
        <w:rPr>
          <w:sz w:val="24"/>
          <w:szCs w:val="24"/>
        </w:rPr>
        <w:tab/>
        <w:t>"UPDATE S_USER SET FIRSTNAME</w:t>
      </w:r>
      <w:proofErr w:type="gramStart"/>
      <w:r>
        <w:rPr>
          <w:sz w:val="24"/>
          <w:szCs w:val="24"/>
        </w:rPr>
        <w:t>=?,</w:t>
      </w:r>
      <w:proofErr w:type="gramEnd"/>
      <w:r>
        <w:rPr>
          <w:sz w:val="24"/>
          <w:szCs w:val="24"/>
        </w:rPr>
        <w:t>LASTNAME=?,LOGIN=?,PASSWORD=?,DOB=?,MOBILENO=?,ROLEID=?,"</w:t>
      </w:r>
    </w:p>
    <w:p w14:paraId="673AE2C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r>
        <w:rPr>
          <w:sz w:val="24"/>
          <w:szCs w:val="24"/>
        </w:rPr>
        <w:tab/>
        <w:t>+ "GENDER</w:t>
      </w:r>
      <w:proofErr w:type="gramStart"/>
      <w:r>
        <w:rPr>
          <w:sz w:val="24"/>
          <w:szCs w:val="24"/>
        </w:rPr>
        <w:t>=?,</w:t>
      </w:r>
      <w:proofErr w:type="gramEnd"/>
      <w:r>
        <w:rPr>
          <w:sz w:val="24"/>
          <w:szCs w:val="24"/>
        </w:rPr>
        <w:t>emailId=?,address1=?,address2=?,city=?,state=?,country=?,image=?,"</w:t>
      </w:r>
    </w:p>
    <w:p w14:paraId="591ACB1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r>
        <w:rPr>
          <w:sz w:val="24"/>
          <w:szCs w:val="24"/>
        </w:rPr>
        <w:tab/>
        <w:t>+ "CREATEDBY</w:t>
      </w:r>
      <w:proofErr w:type="gramStart"/>
      <w:r>
        <w:rPr>
          <w:sz w:val="24"/>
          <w:szCs w:val="24"/>
        </w:rPr>
        <w:t>=?,</w:t>
      </w:r>
      <w:proofErr w:type="gramEnd"/>
      <w:r>
        <w:rPr>
          <w:sz w:val="24"/>
          <w:szCs w:val="24"/>
        </w:rPr>
        <w:t>MODIFIEDBY=?,CREATEDDATETIME=?,MODIFIEDDATETIME=? WHERE ID=?");</w:t>
      </w:r>
    </w:p>
    <w:p w14:paraId="73ED8F7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(1, </w:t>
      </w:r>
      <w:proofErr w:type="spellStart"/>
      <w:r>
        <w:rPr>
          <w:sz w:val="24"/>
          <w:szCs w:val="24"/>
        </w:rPr>
        <w:t>bean.getFirstName</w:t>
      </w:r>
      <w:proofErr w:type="spellEnd"/>
      <w:r>
        <w:rPr>
          <w:sz w:val="24"/>
          <w:szCs w:val="24"/>
        </w:rPr>
        <w:t>());</w:t>
      </w:r>
    </w:p>
    <w:p w14:paraId="7BA6845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(2, </w:t>
      </w:r>
      <w:proofErr w:type="spellStart"/>
      <w:r>
        <w:rPr>
          <w:sz w:val="24"/>
          <w:szCs w:val="24"/>
        </w:rPr>
        <w:t>bean.getLastName</w:t>
      </w:r>
      <w:proofErr w:type="spellEnd"/>
      <w:r>
        <w:rPr>
          <w:sz w:val="24"/>
          <w:szCs w:val="24"/>
        </w:rPr>
        <w:t>());</w:t>
      </w:r>
    </w:p>
    <w:p w14:paraId="3E3057B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(3, </w:t>
      </w:r>
      <w:proofErr w:type="spellStart"/>
      <w:r>
        <w:rPr>
          <w:sz w:val="24"/>
          <w:szCs w:val="24"/>
        </w:rPr>
        <w:t>bean.getLogin</w:t>
      </w:r>
      <w:proofErr w:type="spellEnd"/>
      <w:r>
        <w:rPr>
          <w:sz w:val="24"/>
          <w:szCs w:val="24"/>
        </w:rPr>
        <w:t>());</w:t>
      </w:r>
    </w:p>
    <w:p w14:paraId="5FA224C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(4, </w:t>
      </w:r>
      <w:proofErr w:type="spellStart"/>
      <w:r>
        <w:rPr>
          <w:sz w:val="24"/>
          <w:szCs w:val="24"/>
        </w:rPr>
        <w:t>bean.getPassword</w:t>
      </w:r>
      <w:proofErr w:type="spellEnd"/>
      <w:r>
        <w:rPr>
          <w:sz w:val="24"/>
          <w:szCs w:val="24"/>
        </w:rPr>
        <w:t>());</w:t>
      </w:r>
    </w:p>
    <w:p w14:paraId="6A68E41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pstmt.setDate</w:t>
      </w:r>
      <w:proofErr w:type="spellEnd"/>
      <w:proofErr w:type="gramEnd"/>
      <w:r>
        <w:rPr>
          <w:sz w:val="24"/>
          <w:szCs w:val="24"/>
        </w:rPr>
        <w:t xml:space="preserve">(5, new </w:t>
      </w:r>
      <w:proofErr w:type="spellStart"/>
      <w:r>
        <w:rPr>
          <w:sz w:val="24"/>
          <w:szCs w:val="24"/>
        </w:rPr>
        <w:t>java.sql.Date</w:t>
      </w:r>
      <w:proofErr w:type="spellEnd"/>
      <w:r>
        <w:rPr>
          <w:sz w:val="24"/>
          <w:szCs w:val="24"/>
        </w:rPr>
        <w:t>(</w:t>
      </w:r>
      <w:proofErr w:type="spellStart"/>
      <w:r>
        <w:rPr>
          <w:sz w:val="24"/>
          <w:szCs w:val="24"/>
        </w:rPr>
        <w:t>bean.getDob</w:t>
      </w:r>
      <w:proofErr w:type="spellEnd"/>
      <w:r>
        <w:rPr>
          <w:sz w:val="24"/>
          <w:szCs w:val="24"/>
        </w:rPr>
        <w:t>().</w:t>
      </w:r>
      <w:proofErr w:type="spellStart"/>
      <w:r>
        <w:rPr>
          <w:sz w:val="24"/>
          <w:szCs w:val="24"/>
        </w:rPr>
        <w:t>getTime</w:t>
      </w:r>
      <w:proofErr w:type="spellEnd"/>
      <w:r>
        <w:rPr>
          <w:sz w:val="24"/>
          <w:szCs w:val="24"/>
        </w:rPr>
        <w:t>()));</w:t>
      </w:r>
    </w:p>
    <w:p w14:paraId="550245D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(6, </w:t>
      </w:r>
      <w:proofErr w:type="spellStart"/>
      <w:r>
        <w:rPr>
          <w:sz w:val="24"/>
          <w:szCs w:val="24"/>
        </w:rPr>
        <w:t>bean.getMobileNo</w:t>
      </w:r>
      <w:proofErr w:type="spellEnd"/>
      <w:r>
        <w:rPr>
          <w:sz w:val="24"/>
          <w:szCs w:val="24"/>
        </w:rPr>
        <w:t>());</w:t>
      </w:r>
    </w:p>
    <w:p w14:paraId="533EA8B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pstmt.setLong</w:t>
      </w:r>
      <w:proofErr w:type="spellEnd"/>
      <w:proofErr w:type="gramEnd"/>
      <w:r>
        <w:rPr>
          <w:sz w:val="24"/>
          <w:szCs w:val="24"/>
        </w:rPr>
        <w:t xml:space="preserve">(7, </w:t>
      </w:r>
      <w:proofErr w:type="spellStart"/>
      <w:r>
        <w:rPr>
          <w:sz w:val="24"/>
          <w:szCs w:val="24"/>
        </w:rPr>
        <w:t>bean.getRoleId</w:t>
      </w:r>
      <w:proofErr w:type="spellEnd"/>
      <w:r>
        <w:rPr>
          <w:sz w:val="24"/>
          <w:szCs w:val="24"/>
        </w:rPr>
        <w:t>());</w:t>
      </w:r>
    </w:p>
    <w:p w14:paraId="25DA68B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(8, </w:t>
      </w:r>
      <w:proofErr w:type="spellStart"/>
      <w:r>
        <w:rPr>
          <w:sz w:val="24"/>
          <w:szCs w:val="24"/>
        </w:rPr>
        <w:t>bean.getGender</w:t>
      </w:r>
      <w:proofErr w:type="spellEnd"/>
      <w:r>
        <w:rPr>
          <w:sz w:val="24"/>
          <w:szCs w:val="24"/>
        </w:rPr>
        <w:t>());</w:t>
      </w:r>
    </w:p>
    <w:p w14:paraId="46F0FDB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(9,bean.getEmailId());</w:t>
      </w:r>
    </w:p>
    <w:p w14:paraId="2642344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(10,bean.getAddress1());</w:t>
      </w:r>
    </w:p>
    <w:p w14:paraId="54DBE5E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(11,bean.getAddress2());</w:t>
      </w:r>
    </w:p>
    <w:p w14:paraId="13108B0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(12,bean.getCity());</w:t>
      </w:r>
    </w:p>
    <w:p w14:paraId="7CB2E59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(13,bean.getState());</w:t>
      </w:r>
    </w:p>
    <w:p w14:paraId="761E74F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(14,bean.getCountry());</w:t>
      </w:r>
    </w:p>
    <w:p w14:paraId="097B3BD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(15,bean.getImage());</w:t>
      </w:r>
    </w:p>
    <w:p w14:paraId="57B2B16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(16, </w:t>
      </w:r>
      <w:proofErr w:type="spellStart"/>
      <w:r>
        <w:rPr>
          <w:sz w:val="24"/>
          <w:szCs w:val="24"/>
        </w:rPr>
        <w:t>bean.getCreatedBy</w:t>
      </w:r>
      <w:proofErr w:type="spellEnd"/>
      <w:r>
        <w:rPr>
          <w:sz w:val="24"/>
          <w:szCs w:val="24"/>
        </w:rPr>
        <w:t>());</w:t>
      </w:r>
    </w:p>
    <w:p w14:paraId="7D4C3BD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 xml:space="preserve">(17, </w:t>
      </w:r>
      <w:proofErr w:type="spellStart"/>
      <w:r>
        <w:rPr>
          <w:sz w:val="24"/>
          <w:szCs w:val="24"/>
        </w:rPr>
        <w:t>bean.getModifiedBy</w:t>
      </w:r>
      <w:proofErr w:type="spellEnd"/>
      <w:r>
        <w:rPr>
          <w:sz w:val="24"/>
          <w:szCs w:val="24"/>
        </w:rPr>
        <w:t>());</w:t>
      </w:r>
    </w:p>
    <w:p w14:paraId="709FAFB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pstmt.setTimestamp</w:t>
      </w:r>
      <w:proofErr w:type="spellEnd"/>
      <w:proofErr w:type="gramEnd"/>
      <w:r>
        <w:rPr>
          <w:sz w:val="24"/>
          <w:szCs w:val="24"/>
        </w:rPr>
        <w:t xml:space="preserve">(18, </w:t>
      </w:r>
      <w:proofErr w:type="spellStart"/>
      <w:r>
        <w:rPr>
          <w:sz w:val="24"/>
          <w:szCs w:val="24"/>
        </w:rPr>
        <w:t>bean.getCreatedDatetime</w:t>
      </w:r>
      <w:proofErr w:type="spellEnd"/>
      <w:r>
        <w:rPr>
          <w:sz w:val="24"/>
          <w:szCs w:val="24"/>
        </w:rPr>
        <w:t>());</w:t>
      </w:r>
    </w:p>
    <w:p w14:paraId="3925FEB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pstmt.setTimestamp</w:t>
      </w:r>
      <w:proofErr w:type="spellEnd"/>
      <w:proofErr w:type="gramEnd"/>
      <w:r>
        <w:rPr>
          <w:sz w:val="24"/>
          <w:szCs w:val="24"/>
        </w:rPr>
        <w:t xml:space="preserve">(19, </w:t>
      </w:r>
      <w:proofErr w:type="spellStart"/>
      <w:r>
        <w:rPr>
          <w:sz w:val="24"/>
          <w:szCs w:val="24"/>
        </w:rPr>
        <w:t>bean.getModifiedDatetime</w:t>
      </w:r>
      <w:proofErr w:type="spellEnd"/>
      <w:r>
        <w:rPr>
          <w:sz w:val="24"/>
          <w:szCs w:val="24"/>
        </w:rPr>
        <w:t>());</w:t>
      </w:r>
    </w:p>
    <w:p w14:paraId="01AA761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pstmt.setLong</w:t>
      </w:r>
      <w:proofErr w:type="spellEnd"/>
      <w:proofErr w:type="gramEnd"/>
      <w:r>
        <w:rPr>
          <w:sz w:val="24"/>
          <w:szCs w:val="24"/>
        </w:rPr>
        <w:t xml:space="preserve">(20, </w:t>
      </w:r>
      <w:proofErr w:type="spellStart"/>
      <w:r>
        <w:rPr>
          <w:sz w:val="24"/>
          <w:szCs w:val="24"/>
        </w:rPr>
        <w:t>bean.getId</w:t>
      </w:r>
      <w:proofErr w:type="spellEnd"/>
      <w:r>
        <w:rPr>
          <w:sz w:val="24"/>
          <w:szCs w:val="24"/>
        </w:rPr>
        <w:t>());</w:t>
      </w:r>
    </w:p>
    <w:p w14:paraId="038163F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pstmt.executeUpdate</w:t>
      </w:r>
      <w:proofErr w:type="spellEnd"/>
      <w:proofErr w:type="gramEnd"/>
      <w:r>
        <w:rPr>
          <w:sz w:val="24"/>
          <w:szCs w:val="24"/>
        </w:rPr>
        <w:t>();</w:t>
      </w:r>
    </w:p>
    <w:p w14:paraId="15E4CE22" w14:textId="77777777" w:rsidR="00DC2DC5" w:rsidRDefault="00DC2DC5" w:rsidP="00DC2DC5">
      <w:pPr>
        <w:spacing w:line="259" w:lineRule="auto"/>
        <w:rPr>
          <w:sz w:val="24"/>
          <w:szCs w:val="24"/>
        </w:rPr>
      </w:pPr>
      <w:r>
        <w:rPr>
          <w:sz w:val="24"/>
          <w:szCs w:val="24"/>
        </w:rPr>
        <w:lastRenderedPageBreak/>
        <w:tab/>
      </w:r>
      <w:r>
        <w:rPr>
          <w:sz w:val="24"/>
          <w:szCs w:val="24"/>
        </w:rPr>
        <w:tab/>
      </w:r>
      <w:r>
        <w:rPr>
          <w:sz w:val="24"/>
          <w:szCs w:val="24"/>
        </w:rPr>
        <w:tab/>
      </w:r>
      <w:proofErr w:type="spellStart"/>
      <w:proofErr w:type="gramStart"/>
      <w:r>
        <w:rPr>
          <w:sz w:val="24"/>
          <w:szCs w:val="24"/>
        </w:rPr>
        <w:t>conn.commit</w:t>
      </w:r>
      <w:proofErr w:type="spellEnd"/>
      <w:proofErr w:type="gramEnd"/>
      <w:r>
        <w:rPr>
          <w:sz w:val="24"/>
          <w:szCs w:val="24"/>
        </w:rPr>
        <w:t>(); // End transaction</w:t>
      </w:r>
    </w:p>
    <w:p w14:paraId="05C498D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pstmt.close</w:t>
      </w:r>
      <w:proofErr w:type="spellEnd"/>
      <w:proofErr w:type="gramEnd"/>
      <w:r>
        <w:rPr>
          <w:sz w:val="24"/>
          <w:szCs w:val="24"/>
        </w:rPr>
        <w:t>();</w:t>
      </w:r>
    </w:p>
    <w:p w14:paraId="6227C73B" w14:textId="77777777" w:rsidR="00DC2DC5" w:rsidRDefault="00DC2DC5" w:rsidP="00DC2DC5">
      <w:pPr>
        <w:spacing w:line="259" w:lineRule="auto"/>
        <w:rPr>
          <w:sz w:val="24"/>
          <w:szCs w:val="24"/>
        </w:rPr>
      </w:pPr>
      <w:r>
        <w:rPr>
          <w:sz w:val="24"/>
          <w:szCs w:val="24"/>
        </w:rPr>
        <w:tab/>
      </w:r>
      <w:r>
        <w:rPr>
          <w:sz w:val="24"/>
          <w:szCs w:val="24"/>
        </w:rPr>
        <w:tab/>
        <w:t>} catch (Exception e) {</w:t>
      </w:r>
    </w:p>
    <w:p w14:paraId="2B130C3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e.printStackTrace</w:t>
      </w:r>
      <w:proofErr w:type="spellEnd"/>
      <w:proofErr w:type="gramEnd"/>
      <w:r>
        <w:rPr>
          <w:sz w:val="24"/>
          <w:szCs w:val="24"/>
        </w:rPr>
        <w:t>();</w:t>
      </w:r>
    </w:p>
    <w:p w14:paraId="14C7AF9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4BA7C3A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try {</w:t>
      </w:r>
    </w:p>
    <w:p w14:paraId="7E0A371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conn.rollback</w:t>
      </w:r>
      <w:proofErr w:type="spellEnd"/>
      <w:proofErr w:type="gramEnd"/>
      <w:r>
        <w:rPr>
          <w:sz w:val="24"/>
          <w:szCs w:val="24"/>
        </w:rPr>
        <w:t>();</w:t>
      </w:r>
    </w:p>
    <w:p w14:paraId="68F10BA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catch (Exception ex) {</w:t>
      </w:r>
    </w:p>
    <w:p w14:paraId="025907D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 xml:space="preserve">"Exception : Delete rollback exception " + </w:t>
      </w:r>
      <w:proofErr w:type="spellStart"/>
      <w:r>
        <w:rPr>
          <w:sz w:val="24"/>
          <w:szCs w:val="24"/>
        </w:rPr>
        <w:t>ex.getMessage</w:t>
      </w:r>
      <w:proofErr w:type="spellEnd"/>
      <w:r>
        <w:rPr>
          <w:sz w:val="24"/>
          <w:szCs w:val="24"/>
        </w:rPr>
        <w:t>());</w:t>
      </w:r>
    </w:p>
    <w:p w14:paraId="2C8DCA5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56978D1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in updating User ");</w:t>
      </w:r>
    </w:p>
    <w:p w14:paraId="0F0DCD3C" w14:textId="77777777" w:rsidR="00DC2DC5" w:rsidRDefault="00DC2DC5" w:rsidP="00DC2DC5">
      <w:pPr>
        <w:spacing w:line="259" w:lineRule="auto"/>
        <w:rPr>
          <w:sz w:val="24"/>
          <w:szCs w:val="24"/>
        </w:rPr>
      </w:pPr>
      <w:r>
        <w:rPr>
          <w:sz w:val="24"/>
          <w:szCs w:val="24"/>
        </w:rPr>
        <w:tab/>
      </w:r>
      <w:r>
        <w:rPr>
          <w:sz w:val="24"/>
          <w:szCs w:val="24"/>
        </w:rPr>
        <w:tab/>
        <w:t>} finally {</w:t>
      </w:r>
    </w:p>
    <w:p w14:paraId="1F872AA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1F7BF075" w14:textId="77777777" w:rsidR="00DC2DC5" w:rsidRDefault="00DC2DC5" w:rsidP="00DC2DC5">
      <w:pPr>
        <w:spacing w:line="259" w:lineRule="auto"/>
        <w:rPr>
          <w:sz w:val="24"/>
          <w:szCs w:val="24"/>
        </w:rPr>
      </w:pPr>
      <w:r>
        <w:rPr>
          <w:sz w:val="24"/>
          <w:szCs w:val="24"/>
        </w:rPr>
        <w:tab/>
      </w:r>
      <w:r>
        <w:rPr>
          <w:sz w:val="24"/>
          <w:szCs w:val="24"/>
        </w:rPr>
        <w:tab/>
        <w:t>}</w:t>
      </w:r>
    </w:p>
    <w:p w14:paraId="70C47D4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update End");</w:t>
      </w:r>
    </w:p>
    <w:p w14:paraId="3D074FFB" w14:textId="77777777" w:rsidR="00DC2DC5" w:rsidRDefault="00DC2DC5" w:rsidP="00DC2DC5">
      <w:pPr>
        <w:spacing w:line="259" w:lineRule="auto"/>
        <w:rPr>
          <w:sz w:val="24"/>
          <w:szCs w:val="24"/>
        </w:rPr>
      </w:pPr>
      <w:r>
        <w:rPr>
          <w:sz w:val="24"/>
          <w:szCs w:val="24"/>
        </w:rPr>
        <w:tab/>
        <w:t>}</w:t>
      </w:r>
    </w:p>
    <w:p w14:paraId="5C9430C4" w14:textId="77777777" w:rsidR="00DC2DC5" w:rsidRDefault="00DC2DC5" w:rsidP="00DC2DC5">
      <w:pPr>
        <w:spacing w:line="259" w:lineRule="auto"/>
        <w:rPr>
          <w:sz w:val="24"/>
          <w:szCs w:val="24"/>
        </w:rPr>
      </w:pPr>
    </w:p>
    <w:p w14:paraId="3C1FAE36" w14:textId="77777777" w:rsidR="00DC2DC5" w:rsidRDefault="00DC2DC5" w:rsidP="00DC2DC5">
      <w:pPr>
        <w:spacing w:line="259" w:lineRule="auto"/>
        <w:rPr>
          <w:sz w:val="24"/>
          <w:szCs w:val="24"/>
        </w:rPr>
      </w:pPr>
      <w:r>
        <w:rPr>
          <w:sz w:val="24"/>
          <w:szCs w:val="24"/>
        </w:rPr>
        <w:tab/>
        <w:t>/**</w:t>
      </w:r>
    </w:p>
    <w:p w14:paraId="266B33BF" w14:textId="77777777" w:rsidR="00DC2DC5" w:rsidRDefault="00DC2DC5" w:rsidP="00DC2DC5">
      <w:pPr>
        <w:spacing w:line="259" w:lineRule="auto"/>
        <w:rPr>
          <w:sz w:val="24"/>
          <w:szCs w:val="24"/>
        </w:rPr>
      </w:pPr>
      <w:r>
        <w:rPr>
          <w:sz w:val="24"/>
          <w:szCs w:val="24"/>
        </w:rPr>
        <w:tab/>
        <w:t xml:space="preserve"> * Search User</w:t>
      </w:r>
    </w:p>
    <w:p w14:paraId="79ACEFF7" w14:textId="77777777" w:rsidR="00DC2DC5" w:rsidRDefault="00DC2DC5" w:rsidP="00DC2DC5">
      <w:pPr>
        <w:spacing w:line="259" w:lineRule="auto"/>
        <w:rPr>
          <w:sz w:val="24"/>
          <w:szCs w:val="24"/>
        </w:rPr>
      </w:pPr>
      <w:r>
        <w:rPr>
          <w:sz w:val="24"/>
          <w:szCs w:val="24"/>
        </w:rPr>
        <w:tab/>
        <w:t xml:space="preserve"> * </w:t>
      </w:r>
    </w:p>
    <w:p w14:paraId="7A7EBECD" w14:textId="77777777" w:rsidR="00DC2DC5" w:rsidRDefault="00DC2DC5" w:rsidP="00DC2DC5">
      <w:pPr>
        <w:spacing w:line="259" w:lineRule="auto"/>
        <w:rPr>
          <w:sz w:val="24"/>
          <w:szCs w:val="24"/>
        </w:rPr>
      </w:pPr>
      <w:r>
        <w:rPr>
          <w:sz w:val="24"/>
          <w:szCs w:val="24"/>
        </w:rPr>
        <w:tab/>
        <w:t xml:space="preserve"> * @param bean</w:t>
      </w:r>
    </w:p>
    <w:p w14:paraId="6B6ACA36"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Search Parameters</w:t>
      </w:r>
    </w:p>
    <w:p w14:paraId="7ADC70AD"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75DB8ED0" w14:textId="77777777" w:rsidR="00DC2DC5" w:rsidRDefault="00DC2DC5" w:rsidP="00DC2DC5">
      <w:pPr>
        <w:spacing w:line="259" w:lineRule="auto"/>
        <w:rPr>
          <w:sz w:val="24"/>
          <w:szCs w:val="24"/>
        </w:rPr>
      </w:pPr>
      <w:r>
        <w:rPr>
          <w:sz w:val="24"/>
          <w:szCs w:val="24"/>
        </w:rPr>
        <w:tab/>
        <w:t xml:space="preserve"> */</w:t>
      </w:r>
    </w:p>
    <w:p w14:paraId="0302A60C" w14:textId="77777777" w:rsidR="00DC2DC5" w:rsidRDefault="00DC2DC5" w:rsidP="00DC2DC5">
      <w:pPr>
        <w:spacing w:line="259" w:lineRule="auto"/>
        <w:rPr>
          <w:sz w:val="24"/>
          <w:szCs w:val="24"/>
        </w:rPr>
      </w:pPr>
    </w:p>
    <w:p w14:paraId="17A8BDCE" w14:textId="77777777" w:rsidR="00DC2DC5" w:rsidRDefault="00DC2DC5" w:rsidP="00DC2DC5">
      <w:pPr>
        <w:spacing w:line="259" w:lineRule="auto"/>
        <w:rPr>
          <w:sz w:val="24"/>
          <w:szCs w:val="24"/>
        </w:rPr>
      </w:pPr>
      <w:r>
        <w:rPr>
          <w:sz w:val="24"/>
          <w:szCs w:val="24"/>
        </w:rPr>
        <w:tab/>
        <w:t xml:space="preserve">public List </w:t>
      </w:r>
      <w:proofErr w:type="gramStart"/>
      <w:r>
        <w:rPr>
          <w:sz w:val="24"/>
          <w:szCs w:val="24"/>
        </w:rPr>
        <w:t>search(</w:t>
      </w:r>
      <w:proofErr w:type="spellStart"/>
      <w:proofErr w:type="gramEnd"/>
      <w:r>
        <w:rPr>
          <w:sz w:val="24"/>
          <w:szCs w:val="24"/>
        </w:rPr>
        <w:t>UserBean</w:t>
      </w:r>
      <w:proofErr w:type="spellEnd"/>
      <w:r>
        <w:rPr>
          <w:sz w:val="24"/>
          <w:szCs w:val="24"/>
        </w:rPr>
        <w:t xml:space="preserve"> bean) throws </w:t>
      </w:r>
      <w:proofErr w:type="spellStart"/>
      <w:r>
        <w:rPr>
          <w:sz w:val="24"/>
          <w:szCs w:val="24"/>
        </w:rPr>
        <w:t>ApplicationException</w:t>
      </w:r>
      <w:proofErr w:type="spellEnd"/>
      <w:r>
        <w:rPr>
          <w:sz w:val="24"/>
          <w:szCs w:val="24"/>
        </w:rPr>
        <w:t xml:space="preserve"> {</w:t>
      </w:r>
    </w:p>
    <w:p w14:paraId="3F863818"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gramStart"/>
      <w:r>
        <w:rPr>
          <w:sz w:val="24"/>
          <w:szCs w:val="24"/>
        </w:rPr>
        <w:t>search(</w:t>
      </w:r>
      <w:proofErr w:type="gramEnd"/>
      <w:r>
        <w:rPr>
          <w:sz w:val="24"/>
          <w:szCs w:val="24"/>
        </w:rPr>
        <w:t>bean, 0, 0);</w:t>
      </w:r>
    </w:p>
    <w:p w14:paraId="1B22BA4D" w14:textId="77777777" w:rsidR="00DC2DC5" w:rsidRDefault="00DC2DC5" w:rsidP="00DC2DC5">
      <w:pPr>
        <w:spacing w:line="259" w:lineRule="auto"/>
        <w:rPr>
          <w:sz w:val="24"/>
          <w:szCs w:val="24"/>
        </w:rPr>
      </w:pPr>
      <w:r>
        <w:rPr>
          <w:sz w:val="24"/>
          <w:szCs w:val="24"/>
        </w:rPr>
        <w:tab/>
        <w:t>}</w:t>
      </w:r>
    </w:p>
    <w:p w14:paraId="1E51DDB0" w14:textId="77777777" w:rsidR="00DC2DC5" w:rsidRDefault="00DC2DC5" w:rsidP="00DC2DC5">
      <w:pPr>
        <w:spacing w:line="259" w:lineRule="auto"/>
        <w:rPr>
          <w:sz w:val="24"/>
          <w:szCs w:val="24"/>
        </w:rPr>
      </w:pPr>
    </w:p>
    <w:p w14:paraId="45B267E1" w14:textId="77777777" w:rsidR="00DC2DC5" w:rsidRDefault="00DC2DC5" w:rsidP="00DC2DC5">
      <w:pPr>
        <w:spacing w:line="259" w:lineRule="auto"/>
        <w:rPr>
          <w:sz w:val="24"/>
          <w:szCs w:val="24"/>
        </w:rPr>
      </w:pPr>
      <w:r>
        <w:rPr>
          <w:sz w:val="24"/>
          <w:szCs w:val="24"/>
        </w:rPr>
        <w:tab/>
        <w:t>/**</w:t>
      </w:r>
    </w:p>
    <w:p w14:paraId="6847EC64" w14:textId="77777777" w:rsidR="00DC2DC5" w:rsidRDefault="00DC2DC5" w:rsidP="00DC2DC5">
      <w:pPr>
        <w:spacing w:line="259" w:lineRule="auto"/>
        <w:rPr>
          <w:sz w:val="24"/>
          <w:szCs w:val="24"/>
        </w:rPr>
      </w:pPr>
      <w:r>
        <w:rPr>
          <w:sz w:val="24"/>
          <w:szCs w:val="24"/>
        </w:rPr>
        <w:tab/>
        <w:t xml:space="preserve"> * Search User with pagination</w:t>
      </w:r>
    </w:p>
    <w:p w14:paraId="2A44A760" w14:textId="77777777" w:rsidR="00DC2DC5" w:rsidRDefault="00DC2DC5" w:rsidP="00DC2DC5">
      <w:pPr>
        <w:spacing w:line="259" w:lineRule="auto"/>
        <w:rPr>
          <w:sz w:val="24"/>
          <w:szCs w:val="24"/>
        </w:rPr>
      </w:pPr>
      <w:r>
        <w:rPr>
          <w:sz w:val="24"/>
          <w:szCs w:val="24"/>
        </w:rPr>
        <w:tab/>
        <w:t xml:space="preserve"> * </w:t>
      </w:r>
    </w:p>
    <w:p w14:paraId="26D5C8B2" w14:textId="77777777" w:rsidR="00DC2DC5" w:rsidRDefault="00DC2DC5" w:rsidP="00DC2DC5">
      <w:pPr>
        <w:spacing w:line="259" w:lineRule="auto"/>
        <w:rPr>
          <w:sz w:val="24"/>
          <w:szCs w:val="24"/>
        </w:rPr>
      </w:pPr>
      <w:r>
        <w:rPr>
          <w:sz w:val="24"/>
          <w:szCs w:val="24"/>
        </w:rPr>
        <w:tab/>
        <w:t xml:space="preserve"> * @return </w:t>
      </w:r>
      <w:proofErr w:type="gramStart"/>
      <w:r>
        <w:rPr>
          <w:sz w:val="24"/>
          <w:szCs w:val="24"/>
        </w:rPr>
        <w:t>list :</w:t>
      </w:r>
      <w:proofErr w:type="gramEnd"/>
      <w:r>
        <w:rPr>
          <w:sz w:val="24"/>
          <w:szCs w:val="24"/>
        </w:rPr>
        <w:t xml:space="preserve"> List of Users</w:t>
      </w:r>
    </w:p>
    <w:p w14:paraId="72811EB1" w14:textId="77777777" w:rsidR="00DC2DC5" w:rsidRDefault="00DC2DC5" w:rsidP="00DC2DC5">
      <w:pPr>
        <w:spacing w:line="259" w:lineRule="auto"/>
        <w:rPr>
          <w:sz w:val="24"/>
          <w:szCs w:val="24"/>
        </w:rPr>
      </w:pPr>
      <w:r>
        <w:rPr>
          <w:sz w:val="24"/>
          <w:szCs w:val="24"/>
        </w:rPr>
        <w:tab/>
        <w:t xml:space="preserve"> * @param bean</w:t>
      </w:r>
    </w:p>
    <w:p w14:paraId="5E8357D2"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Search Parameters</w:t>
      </w:r>
    </w:p>
    <w:p w14:paraId="6FCD064D" w14:textId="77777777" w:rsidR="00DC2DC5" w:rsidRDefault="00DC2DC5" w:rsidP="00DC2DC5">
      <w:pPr>
        <w:spacing w:line="259" w:lineRule="auto"/>
        <w:rPr>
          <w:sz w:val="24"/>
          <w:szCs w:val="24"/>
        </w:rPr>
      </w:pPr>
      <w:r>
        <w:rPr>
          <w:sz w:val="24"/>
          <w:szCs w:val="24"/>
        </w:rPr>
        <w:tab/>
        <w:t xml:space="preserve"> * @param </w:t>
      </w:r>
      <w:proofErr w:type="spellStart"/>
      <w:r>
        <w:rPr>
          <w:sz w:val="24"/>
          <w:szCs w:val="24"/>
        </w:rPr>
        <w:t>pageNo</w:t>
      </w:r>
      <w:proofErr w:type="spellEnd"/>
    </w:p>
    <w:p w14:paraId="2777B135"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Current Page No.</w:t>
      </w:r>
    </w:p>
    <w:p w14:paraId="35D61433" w14:textId="77777777" w:rsidR="00DC2DC5" w:rsidRDefault="00DC2DC5" w:rsidP="00DC2DC5">
      <w:pPr>
        <w:spacing w:line="259" w:lineRule="auto"/>
        <w:rPr>
          <w:sz w:val="24"/>
          <w:szCs w:val="24"/>
        </w:rPr>
      </w:pPr>
      <w:r>
        <w:rPr>
          <w:sz w:val="24"/>
          <w:szCs w:val="24"/>
        </w:rPr>
        <w:tab/>
        <w:t xml:space="preserve"> * @param </w:t>
      </w:r>
      <w:proofErr w:type="spellStart"/>
      <w:r>
        <w:rPr>
          <w:sz w:val="24"/>
          <w:szCs w:val="24"/>
        </w:rPr>
        <w:t>pageSize</w:t>
      </w:r>
      <w:proofErr w:type="spellEnd"/>
    </w:p>
    <w:p w14:paraId="70D1A91D"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Size of Page</w:t>
      </w:r>
    </w:p>
    <w:p w14:paraId="3651AD67" w14:textId="77777777" w:rsidR="00DC2DC5" w:rsidRDefault="00DC2DC5" w:rsidP="00DC2DC5">
      <w:pPr>
        <w:spacing w:line="259" w:lineRule="auto"/>
        <w:rPr>
          <w:sz w:val="24"/>
          <w:szCs w:val="24"/>
        </w:rPr>
      </w:pPr>
      <w:r>
        <w:rPr>
          <w:sz w:val="24"/>
          <w:szCs w:val="24"/>
        </w:rPr>
        <w:tab/>
        <w:t xml:space="preserve"> * </w:t>
      </w:r>
    </w:p>
    <w:p w14:paraId="76762999"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2E26C2FA" w14:textId="77777777" w:rsidR="00DC2DC5" w:rsidRDefault="00DC2DC5" w:rsidP="00DC2DC5">
      <w:pPr>
        <w:spacing w:line="259" w:lineRule="auto"/>
        <w:rPr>
          <w:sz w:val="24"/>
          <w:szCs w:val="24"/>
        </w:rPr>
      </w:pPr>
      <w:r>
        <w:rPr>
          <w:sz w:val="24"/>
          <w:szCs w:val="24"/>
        </w:rPr>
        <w:tab/>
        <w:t xml:space="preserve"> */</w:t>
      </w:r>
    </w:p>
    <w:p w14:paraId="2012B5FB" w14:textId="77777777" w:rsidR="00DC2DC5" w:rsidRDefault="00DC2DC5" w:rsidP="00DC2DC5">
      <w:pPr>
        <w:spacing w:line="259" w:lineRule="auto"/>
        <w:rPr>
          <w:sz w:val="24"/>
          <w:szCs w:val="24"/>
        </w:rPr>
      </w:pPr>
    </w:p>
    <w:p w14:paraId="08DC2AC4" w14:textId="77777777" w:rsidR="00DC2DC5" w:rsidRDefault="00DC2DC5" w:rsidP="00DC2DC5">
      <w:pPr>
        <w:spacing w:line="259" w:lineRule="auto"/>
        <w:rPr>
          <w:sz w:val="24"/>
          <w:szCs w:val="24"/>
        </w:rPr>
      </w:pPr>
      <w:r>
        <w:rPr>
          <w:sz w:val="24"/>
          <w:szCs w:val="24"/>
        </w:rPr>
        <w:tab/>
        <w:t xml:space="preserve">public List </w:t>
      </w:r>
      <w:proofErr w:type="gramStart"/>
      <w:r>
        <w:rPr>
          <w:sz w:val="24"/>
          <w:szCs w:val="24"/>
        </w:rPr>
        <w:t>search(</w:t>
      </w:r>
      <w:proofErr w:type="spellStart"/>
      <w:proofErr w:type="gramEnd"/>
      <w:r>
        <w:rPr>
          <w:sz w:val="24"/>
          <w:szCs w:val="24"/>
        </w:rPr>
        <w:t>UserBean</w:t>
      </w:r>
      <w:proofErr w:type="spellEnd"/>
      <w:r>
        <w:rPr>
          <w:sz w:val="24"/>
          <w:szCs w:val="24"/>
        </w:rPr>
        <w:t xml:space="preserve"> bean, int </w:t>
      </w:r>
      <w:proofErr w:type="spellStart"/>
      <w:r>
        <w:rPr>
          <w:sz w:val="24"/>
          <w:szCs w:val="24"/>
        </w:rPr>
        <w:t>pageNo</w:t>
      </w:r>
      <w:proofErr w:type="spellEnd"/>
      <w:r>
        <w:rPr>
          <w:sz w:val="24"/>
          <w:szCs w:val="24"/>
        </w:rPr>
        <w:t xml:space="preserve">, int </w:t>
      </w:r>
      <w:proofErr w:type="spellStart"/>
      <w:r>
        <w:rPr>
          <w:sz w:val="24"/>
          <w:szCs w:val="24"/>
        </w:rPr>
        <w:t>pageSize</w:t>
      </w:r>
      <w:proofErr w:type="spellEnd"/>
      <w:r>
        <w:rPr>
          <w:sz w:val="24"/>
          <w:szCs w:val="24"/>
        </w:rPr>
        <w:t xml:space="preserve">) throws </w:t>
      </w:r>
      <w:proofErr w:type="spellStart"/>
      <w:r>
        <w:rPr>
          <w:sz w:val="24"/>
          <w:szCs w:val="24"/>
        </w:rPr>
        <w:t>ApplicationException</w:t>
      </w:r>
      <w:proofErr w:type="spellEnd"/>
      <w:r>
        <w:rPr>
          <w:sz w:val="24"/>
          <w:szCs w:val="24"/>
        </w:rPr>
        <w:t xml:space="preserve"> {</w:t>
      </w:r>
    </w:p>
    <w:p w14:paraId="016146BF"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search Started");</w:t>
      </w:r>
    </w:p>
    <w:p w14:paraId="0BE3C0F1"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StringBuffer</w:t>
      </w:r>
      <w:proofErr w:type="spellEnd"/>
      <w:r>
        <w:rPr>
          <w:sz w:val="24"/>
          <w:szCs w:val="24"/>
        </w:rPr>
        <w:t xml:space="preserve"> </w:t>
      </w:r>
      <w:proofErr w:type="spellStart"/>
      <w:r>
        <w:rPr>
          <w:sz w:val="24"/>
          <w:szCs w:val="24"/>
        </w:rPr>
        <w:t>sql</w:t>
      </w:r>
      <w:proofErr w:type="spellEnd"/>
      <w:r>
        <w:rPr>
          <w:sz w:val="24"/>
          <w:szCs w:val="24"/>
        </w:rPr>
        <w:t xml:space="preserve"> = new </w:t>
      </w:r>
      <w:proofErr w:type="spellStart"/>
      <w:proofErr w:type="gramStart"/>
      <w:r>
        <w:rPr>
          <w:sz w:val="24"/>
          <w:szCs w:val="24"/>
        </w:rPr>
        <w:t>StringBuffer</w:t>
      </w:r>
      <w:proofErr w:type="spellEnd"/>
      <w:r>
        <w:rPr>
          <w:sz w:val="24"/>
          <w:szCs w:val="24"/>
        </w:rPr>
        <w:t>(</w:t>
      </w:r>
      <w:proofErr w:type="gramEnd"/>
      <w:r>
        <w:rPr>
          <w:sz w:val="24"/>
          <w:szCs w:val="24"/>
        </w:rPr>
        <w:t>"SELECT * FROM S_USER WHERE 1=1");</w:t>
      </w:r>
    </w:p>
    <w:p w14:paraId="3B6D8FD4" w14:textId="77777777" w:rsidR="00DC2DC5" w:rsidRDefault="00DC2DC5" w:rsidP="00DC2DC5">
      <w:pPr>
        <w:spacing w:line="259" w:lineRule="auto"/>
        <w:rPr>
          <w:sz w:val="24"/>
          <w:szCs w:val="24"/>
        </w:rPr>
      </w:pPr>
    </w:p>
    <w:p w14:paraId="753398C8" w14:textId="77777777" w:rsidR="00DC2DC5" w:rsidRDefault="00DC2DC5" w:rsidP="00DC2DC5">
      <w:pPr>
        <w:spacing w:line="259" w:lineRule="auto"/>
        <w:rPr>
          <w:sz w:val="24"/>
          <w:szCs w:val="24"/>
        </w:rPr>
      </w:pPr>
      <w:r>
        <w:rPr>
          <w:sz w:val="24"/>
          <w:szCs w:val="24"/>
        </w:rPr>
        <w:tab/>
      </w:r>
      <w:r>
        <w:rPr>
          <w:sz w:val="24"/>
          <w:szCs w:val="24"/>
        </w:rPr>
        <w:tab/>
        <w:t>if (</w:t>
      </w:r>
      <w:proofErr w:type="gramStart"/>
      <w:r>
        <w:rPr>
          <w:sz w:val="24"/>
          <w:szCs w:val="24"/>
        </w:rPr>
        <w:t>bean !</w:t>
      </w:r>
      <w:proofErr w:type="gramEnd"/>
      <w:r>
        <w:rPr>
          <w:sz w:val="24"/>
          <w:szCs w:val="24"/>
        </w:rPr>
        <w:t>= null) {</w:t>
      </w:r>
    </w:p>
    <w:p w14:paraId="5779343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bean.getId</w:t>
      </w:r>
      <w:proofErr w:type="spellEnd"/>
      <w:proofErr w:type="gramEnd"/>
      <w:r>
        <w:rPr>
          <w:sz w:val="24"/>
          <w:szCs w:val="24"/>
        </w:rPr>
        <w:t>() &gt; 0) {</w:t>
      </w:r>
    </w:p>
    <w:p w14:paraId="5FD593C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id = " + </w:t>
      </w:r>
      <w:proofErr w:type="spellStart"/>
      <w:r>
        <w:rPr>
          <w:sz w:val="24"/>
          <w:szCs w:val="24"/>
        </w:rPr>
        <w:t>bean.getId</w:t>
      </w:r>
      <w:proofErr w:type="spellEnd"/>
      <w:r>
        <w:rPr>
          <w:sz w:val="24"/>
          <w:szCs w:val="24"/>
        </w:rPr>
        <w:t>());</w:t>
      </w:r>
    </w:p>
    <w:p w14:paraId="1F92F2B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6375290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bean.getFirstName</w:t>
      </w:r>
      <w:proofErr w:type="spellEnd"/>
      <w:proofErr w:type="gramEnd"/>
      <w:r>
        <w:rPr>
          <w:sz w:val="24"/>
          <w:szCs w:val="24"/>
        </w:rPr>
        <w:t xml:space="preserve">() != null &amp;&amp; </w:t>
      </w:r>
      <w:proofErr w:type="spellStart"/>
      <w:r>
        <w:rPr>
          <w:sz w:val="24"/>
          <w:szCs w:val="24"/>
        </w:rPr>
        <w:t>bean.getFirstName</w:t>
      </w:r>
      <w:proofErr w:type="spellEnd"/>
      <w:r>
        <w:rPr>
          <w:sz w:val="24"/>
          <w:szCs w:val="24"/>
        </w:rPr>
        <w:t>().length() &gt; 0) {</w:t>
      </w:r>
    </w:p>
    <w:p w14:paraId="20B391E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FIRSTNAME like '" + </w:t>
      </w:r>
      <w:proofErr w:type="spellStart"/>
      <w:r>
        <w:rPr>
          <w:sz w:val="24"/>
          <w:szCs w:val="24"/>
        </w:rPr>
        <w:t>bean.getFirstName</w:t>
      </w:r>
      <w:proofErr w:type="spellEnd"/>
      <w:r>
        <w:rPr>
          <w:sz w:val="24"/>
          <w:szCs w:val="24"/>
        </w:rPr>
        <w:t>() + "%'");</w:t>
      </w:r>
    </w:p>
    <w:p w14:paraId="23F1837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034D54A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bean.getLastName</w:t>
      </w:r>
      <w:proofErr w:type="spellEnd"/>
      <w:proofErr w:type="gramEnd"/>
      <w:r>
        <w:rPr>
          <w:sz w:val="24"/>
          <w:szCs w:val="24"/>
        </w:rPr>
        <w:t xml:space="preserve">() != null &amp;&amp; </w:t>
      </w:r>
      <w:proofErr w:type="spellStart"/>
      <w:r>
        <w:rPr>
          <w:sz w:val="24"/>
          <w:szCs w:val="24"/>
        </w:rPr>
        <w:t>bean.getLastName</w:t>
      </w:r>
      <w:proofErr w:type="spellEnd"/>
      <w:r>
        <w:rPr>
          <w:sz w:val="24"/>
          <w:szCs w:val="24"/>
        </w:rPr>
        <w:t>().length() &gt; 0) {</w:t>
      </w:r>
    </w:p>
    <w:p w14:paraId="48B678F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LASTNAME like '" + </w:t>
      </w:r>
      <w:proofErr w:type="spellStart"/>
      <w:r>
        <w:rPr>
          <w:sz w:val="24"/>
          <w:szCs w:val="24"/>
        </w:rPr>
        <w:t>bean.getLastName</w:t>
      </w:r>
      <w:proofErr w:type="spellEnd"/>
      <w:r>
        <w:rPr>
          <w:sz w:val="24"/>
          <w:szCs w:val="24"/>
        </w:rPr>
        <w:t>() + "%'");</w:t>
      </w:r>
    </w:p>
    <w:p w14:paraId="1B4C83B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6164D87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bean.getLogin</w:t>
      </w:r>
      <w:proofErr w:type="spellEnd"/>
      <w:proofErr w:type="gramEnd"/>
      <w:r>
        <w:rPr>
          <w:sz w:val="24"/>
          <w:szCs w:val="24"/>
        </w:rPr>
        <w:t xml:space="preserve">() != null &amp;&amp; </w:t>
      </w:r>
      <w:proofErr w:type="spellStart"/>
      <w:r>
        <w:rPr>
          <w:sz w:val="24"/>
          <w:szCs w:val="24"/>
        </w:rPr>
        <w:t>bean.getLogin</w:t>
      </w:r>
      <w:proofErr w:type="spellEnd"/>
      <w:r>
        <w:rPr>
          <w:sz w:val="24"/>
          <w:szCs w:val="24"/>
        </w:rPr>
        <w:t>().length() &gt; 0) {</w:t>
      </w:r>
    </w:p>
    <w:p w14:paraId="74D246A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LOGIN like '" + </w:t>
      </w:r>
      <w:proofErr w:type="spellStart"/>
      <w:r>
        <w:rPr>
          <w:sz w:val="24"/>
          <w:szCs w:val="24"/>
        </w:rPr>
        <w:t>bean.getLogin</w:t>
      </w:r>
      <w:proofErr w:type="spellEnd"/>
      <w:r>
        <w:rPr>
          <w:sz w:val="24"/>
          <w:szCs w:val="24"/>
        </w:rPr>
        <w:t>() + "%'");</w:t>
      </w:r>
    </w:p>
    <w:p w14:paraId="41ECFED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3BFA0C5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bean.getEmailId</w:t>
      </w:r>
      <w:proofErr w:type="spellEnd"/>
      <w:proofErr w:type="gramEnd"/>
      <w:r>
        <w:rPr>
          <w:sz w:val="24"/>
          <w:szCs w:val="24"/>
        </w:rPr>
        <w:t xml:space="preserve">() != null &amp;&amp; </w:t>
      </w:r>
      <w:proofErr w:type="spellStart"/>
      <w:r>
        <w:rPr>
          <w:sz w:val="24"/>
          <w:szCs w:val="24"/>
        </w:rPr>
        <w:t>bean.getEmailId</w:t>
      </w:r>
      <w:proofErr w:type="spellEnd"/>
      <w:r>
        <w:rPr>
          <w:sz w:val="24"/>
          <w:szCs w:val="24"/>
        </w:rPr>
        <w:t>().length() &gt; 0) {</w:t>
      </w:r>
    </w:p>
    <w:p w14:paraId="02B9792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w:t>
      </w:r>
      <w:proofErr w:type="spellStart"/>
      <w:r>
        <w:rPr>
          <w:sz w:val="24"/>
          <w:szCs w:val="24"/>
        </w:rPr>
        <w:t>emailId</w:t>
      </w:r>
      <w:proofErr w:type="spellEnd"/>
      <w:r>
        <w:rPr>
          <w:sz w:val="24"/>
          <w:szCs w:val="24"/>
        </w:rPr>
        <w:t xml:space="preserve"> like '" + </w:t>
      </w:r>
      <w:proofErr w:type="spellStart"/>
      <w:r>
        <w:rPr>
          <w:sz w:val="24"/>
          <w:szCs w:val="24"/>
        </w:rPr>
        <w:t>bean.getEmailId</w:t>
      </w:r>
      <w:proofErr w:type="spellEnd"/>
      <w:r>
        <w:rPr>
          <w:sz w:val="24"/>
          <w:szCs w:val="24"/>
        </w:rPr>
        <w:t>() + "%'");</w:t>
      </w:r>
    </w:p>
    <w:p w14:paraId="206A4C9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29096B9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bean.getPassword</w:t>
      </w:r>
      <w:proofErr w:type="spellEnd"/>
      <w:proofErr w:type="gramEnd"/>
      <w:r>
        <w:rPr>
          <w:sz w:val="24"/>
          <w:szCs w:val="24"/>
        </w:rPr>
        <w:t xml:space="preserve">() != null &amp;&amp; </w:t>
      </w:r>
      <w:proofErr w:type="spellStart"/>
      <w:r>
        <w:rPr>
          <w:sz w:val="24"/>
          <w:szCs w:val="24"/>
        </w:rPr>
        <w:t>bean.getPassword</w:t>
      </w:r>
      <w:proofErr w:type="spellEnd"/>
      <w:r>
        <w:rPr>
          <w:sz w:val="24"/>
          <w:szCs w:val="24"/>
        </w:rPr>
        <w:t>().length() &gt; 0) {</w:t>
      </w:r>
    </w:p>
    <w:p w14:paraId="697160C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PASSWORD like '" + </w:t>
      </w:r>
      <w:proofErr w:type="spellStart"/>
      <w:r>
        <w:rPr>
          <w:sz w:val="24"/>
          <w:szCs w:val="24"/>
        </w:rPr>
        <w:t>bean.getPassword</w:t>
      </w:r>
      <w:proofErr w:type="spellEnd"/>
      <w:r>
        <w:rPr>
          <w:sz w:val="24"/>
          <w:szCs w:val="24"/>
        </w:rPr>
        <w:t>() + "%'");</w:t>
      </w:r>
    </w:p>
    <w:p w14:paraId="3D9BE70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20FBAF3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bean.getDob</w:t>
      </w:r>
      <w:proofErr w:type="spellEnd"/>
      <w:proofErr w:type="gramEnd"/>
      <w:r>
        <w:rPr>
          <w:sz w:val="24"/>
          <w:szCs w:val="24"/>
        </w:rPr>
        <w:t xml:space="preserve">() != null &amp;&amp; </w:t>
      </w:r>
      <w:proofErr w:type="spellStart"/>
      <w:r>
        <w:rPr>
          <w:sz w:val="24"/>
          <w:szCs w:val="24"/>
        </w:rPr>
        <w:t>bean.getDob</w:t>
      </w:r>
      <w:proofErr w:type="spellEnd"/>
      <w:r>
        <w:rPr>
          <w:sz w:val="24"/>
          <w:szCs w:val="24"/>
        </w:rPr>
        <w:t>().</w:t>
      </w:r>
      <w:proofErr w:type="spellStart"/>
      <w:r>
        <w:rPr>
          <w:sz w:val="24"/>
          <w:szCs w:val="24"/>
        </w:rPr>
        <w:t>getDate</w:t>
      </w:r>
      <w:proofErr w:type="spellEnd"/>
      <w:r>
        <w:rPr>
          <w:sz w:val="24"/>
          <w:szCs w:val="24"/>
        </w:rPr>
        <w:t>() &gt; 0) {</w:t>
      </w:r>
    </w:p>
    <w:p w14:paraId="727ECF5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DOB = " + </w:t>
      </w:r>
      <w:proofErr w:type="spellStart"/>
      <w:r>
        <w:rPr>
          <w:sz w:val="24"/>
          <w:szCs w:val="24"/>
        </w:rPr>
        <w:t>bean.getGender</w:t>
      </w:r>
      <w:proofErr w:type="spellEnd"/>
      <w:r>
        <w:rPr>
          <w:sz w:val="24"/>
          <w:szCs w:val="24"/>
        </w:rPr>
        <w:t>());</w:t>
      </w:r>
    </w:p>
    <w:p w14:paraId="05E5131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40198B0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bean.getMobileNo</w:t>
      </w:r>
      <w:proofErr w:type="spellEnd"/>
      <w:proofErr w:type="gramEnd"/>
      <w:r>
        <w:rPr>
          <w:sz w:val="24"/>
          <w:szCs w:val="24"/>
        </w:rPr>
        <w:t xml:space="preserve">() != null &amp;&amp; </w:t>
      </w:r>
      <w:proofErr w:type="spellStart"/>
      <w:r>
        <w:rPr>
          <w:sz w:val="24"/>
          <w:szCs w:val="24"/>
        </w:rPr>
        <w:t>bean.getMobileNo</w:t>
      </w:r>
      <w:proofErr w:type="spellEnd"/>
      <w:r>
        <w:rPr>
          <w:sz w:val="24"/>
          <w:szCs w:val="24"/>
        </w:rPr>
        <w:t>().length() &gt; 0) {</w:t>
      </w:r>
    </w:p>
    <w:p w14:paraId="2EF8790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MOBILENO = " + </w:t>
      </w:r>
      <w:proofErr w:type="spellStart"/>
      <w:r>
        <w:rPr>
          <w:sz w:val="24"/>
          <w:szCs w:val="24"/>
        </w:rPr>
        <w:t>bean.getMobileNo</w:t>
      </w:r>
      <w:proofErr w:type="spellEnd"/>
      <w:r>
        <w:rPr>
          <w:sz w:val="24"/>
          <w:szCs w:val="24"/>
        </w:rPr>
        <w:t>());</w:t>
      </w:r>
    </w:p>
    <w:p w14:paraId="0D48767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2FF6449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bean.getRoleId</w:t>
      </w:r>
      <w:proofErr w:type="spellEnd"/>
      <w:proofErr w:type="gramEnd"/>
      <w:r>
        <w:rPr>
          <w:sz w:val="24"/>
          <w:szCs w:val="24"/>
        </w:rPr>
        <w:t>() &gt; 0) {</w:t>
      </w:r>
    </w:p>
    <w:p w14:paraId="15B1607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ROLEID = " + </w:t>
      </w:r>
      <w:proofErr w:type="spellStart"/>
      <w:r>
        <w:rPr>
          <w:sz w:val="24"/>
          <w:szCs w:val="24"/>
        </w:rPr>
        <w:t>bean.getRoleId</w:t>
      </w:r>
      <w:proofErr w:type="spellEnd"/>
      <w:r>
        <w:rPr>
          <w:sz w:val="24"/>
          <w:szCs w:val="24"/>
        </w:rPr>
        <w:t>());</w:t>
      </w:r>
    </w:p>
    <w:p w14:paraId="50CF983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47104D8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
    <w:p w14:paraId="577B071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bean.getGender</w:t>
      </w:r>
      <w:proofErr w:type="spellEnd"/>
      <w:proofErr w:type="gramEnd"/>
      <w:r>
        <w:rPr>
          <w:sz w:val="24"/>
          <w:szCs w:val="24"/>
        </w:rPr>
        <w:t xml:space="preserve">() != null &amp;&amp; </w:t>
      </w:r>
      <w:proofErr w:type="spellStart"/>
      <w:r>
        <w:rPr>
          <w:sz w:val="24"/>
          <w:szCs w:val="24"/>
        </w:rPr>
        <w:t>bean.getGender</w:t>
      </w:r>
      <w:proofErr w:type="spellEnd"/>
      <w:r>
        <w:rPr>
          <w:sz w:val="24"/>
          <w:szCs w:val="24"/>
        </w:rPr>
        <w:t>().length() &gt; 0) {</w:t>
      </w:r>
    </w:p>
    <w:p w14:paraId="25CAD48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AND GENDER like '" + </w:t>
      </w:r>
      <w:proofErr w:type="spellStart"/>
      <w:r>
        <w:rPr>
          <w:sz w:val="24"/>
          <w:szCs w:val="24"/>
        </w:rPr>
        <w:t>bean.getGender</w:t>
      </w:r>
      <w:proofErr w:type="spellEnd"/>
      <w:r>
        <w:rPr>
          <w:sz w:val="24"/>
          <w:szCs w:val="24"/>
        </w:rPr>
        <w:t>() + "%'");</w:t>
      </w:r>
    </w:p>
    <w:p w14:paraId="7148A94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0B928E9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
    <w:p w14:paraId="107403B5" w14:textId="77777777" w:rsidR="00DC2DC5" w:rsidRDefault="00DC2DC5" w:rsidP="00DC2DC5">
      <w:pPr>
        <w:spacing w:line="259" w:lineRule="auto"/>
        <w:rPr>
          <w:sz w:val="24"/>
          <w:szCs w:val="24"/>
        </w:rPr>
      </w:pPr>
    </w:p>
    <w:p w14:paraId="4DBEDE9E" w14:textId="77777777" w:rsidR="00DC2DC5" w:rsidRDefault="00DC2DC5" w:rsidP="00DC2DC5">
      <w:pPr>
        <w:spacing w:line="259" w:lineRule="auto"/>
        <w:rPr>
          <w:sz w:val="24"/>
          <w:szCs w:val="24"/>
        </w:rPr>
      </w:pPr>
      <w:r>
        <w:rPr>
          <w:sz w:val="24"/>
          <w:szCs w:val="24"/>
        </w:rPr>
        <w:tab/>
      </w:r>
      <w:r>
        <w:rPr>
          <w:sz w:val="24"/>
          <w:szCs w:val="24"/>
        </w:rPr>
        <w:tab/>
        <w:t>}</w:t>
      </w:r>
    </w:p>
    <w:p w14:paraId="2E6F1F27" w14:textId="77777777" w:rsidR="00DC2DC5" w:rsidRDefault="00DC2DC5" w:rsidP="00DC2DC5">
      <w:pPr>
        <w:spacing w:line="259" w:lineRule="auto"/>
        <w:rPr>
          <w:sz w:val="24"/>
          <w:szCs w:val="24"/>
        </w:rPr>
      </w:pPr>
    </w:p>
    <w:p w14:paraId="780AE724" w14:textId="77777777" w:rsidR="00DC2DC5" w:rsidRDefault="00DC2DC5" w:rsidP="00DC2DC5">
      <w:pPr>
        <w:spacing w:line="259" w:lineRule="auto"/>
        <w:rPr>
          <w:sz w:val="24"/>
          <w:szCs w:val="24"/>
        </w:rPr>
      </w:pPr>
      <w:r>
        <w:rPr>
          <w:sz w:val="24"/>
          <w:szCs w:val="24"/>
        </w:rPr>
        <w:tab/>
      </w:r>
      <w:r>
        <w:rPr>
          <w:sz w:val="24"/>
          <w:szCs w:val="24"/>
        </w:rPr>
        <w:tab/>
        <w:t>// if page size is greater than zero then apply pagination</w:t>
      </w:r>
    </w:p>
    <w:p w14:paraId="55525753" w14:textId="77777777" w:rsidR="00DC2DC5" w:rsidRDefault="00DC2DC5" w:rsidP="00DC2DC5">
      <w:pPr>
        <w:spacing w:line="259" w:lineRule="auto"/>
        <w:rPr>
          <w:sz w:val="24"/>
          <w:szCs w:val="24"/>
        </w:rPr>
      </w:pPr>
      <w:r>
        <w:rPr>
          <w:sz w:val="24"/>
          <w:szCs w:val="24"/>
        </w:rPr>
        <w:tab/>
      </w:r>
      <w:r>
        <w:rPr>
          <w:sz w:val="24"/>
          <w:szCs w:val="24"/>
        </w:rPr>
        <w:tab/>
        <w:t>if (</w:t>
      </w:r>
      <w:proofErr w:type="spellStart"/>
      <w:r>
        <w:rPr>
          <w:sz w:val="24"/>
          <w:szCs w:val="24"/>
        </w:rPr>
        <w:t>pageSize</w:t>
      </w:r>
      <w:proofErr w:type="spellEnd"/>
      <w:r>
        <w:rPr>
          <w:sz w:val="24"/>
          <w:szCs w:val="24"/>
        </w:rPr>
        <w:t xml:space="preserve"> &gt; 0) {</w:t>
      </w:r>
    </w:p>
    <w:p w14:paraId="52ECDFB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Calculate start record index</w:t>
      </w:r>
    </w:p>
    <w:p w14:paraId="64507EFF" w14:textId="77777777" w:rsidR="00DC2DC5" w:rsidRDefault="00DC2DC5" w:rsidP="00DC2DC5">
      <w:pPr>
        <w:spacing w:line="259" w:lineRule="auto"/>
        <w:rPr>
          <w:sz w:val="24"/>
          <w:szCs w:val="24"/>
        </w:rPr>
      </w:pPr>
      <w:r>
        <w:rPr>
          <w:sz w:val="24"/>
          <w:szCs w:val="24"/>
        </w:rPr>
        <w:lastRenderedPageBreak/>
        <w:tab/>
      </w:r>
      <w:r>
        <w:rPr>
          <w:sz w:val="24"/>
          <w:szCs w:val="24"/>
        </w:rPr>
        <w:tab/>
      </w:r>
      <w:r>
        <w:rPr>
          <w:sz w:val="24"/>
          <w:szCs w:val="24"/>
        </w:rPr>
        <w:tab/>
      </w:r>
      <w:proofErr w:type="spellStart"/>
      <w:r>
        <w:rPr>
          <w:sz w:val="24"/>
          <w:szCs w:val="24"/>
        </w:rPr>
        <w:t>pageNo</w:t>
      </w:r>
      <w:proofErr w:type="spellEnd"/>
      <w:r>
        <w:rPr>
          <w:sz w:val="24"/>
          <w:szCs w:val="24"/>
        </w:rPr>
        <w:t xml:space="preserve"> = (</w:t>
      </w:r>
      <w:proofErr w:type="spellStart"/>
      <w:r>
        <w:rPr>
          <w:sz w:val="24"/>
          <w:szCs w:val="24"/>
        </w:rPr>
        <w:t>pageNo</w:t>
      </w:r>
      <w:proofErr w:type="spellEnd"/>
      <w:r>
        <w:rPr>
          <w:sz w:val="24"/>
          <w:szCs w:val="24"/>
        </w:rPr>
        <w:t xml:space="preserve"> - 1) * </w:t>
      </w:r>
      <w:proofErr w:type="spellStart"/>
      <w:r>
        <w:rPr>
          <w:sz w:val="24"/>
          <w:szCs w:val="24"/>
        </w:rPr>
        <w:t>pageSize</w:t>
      </w:r>
      <w:proofErr w:type="spellEnd"/>
      <w:r>
        <w:rPr>
          <w:sz w:val="24"/>
          <w:szCs w:val="24"/>
        </w:rPr>
        <w:t>;</w:t>
      </w:r>
    </w:p>
    <w:p w14:paraId="7F24E9F4" w14:textId="77777777" w:rsidR="00DC2DC5" w:rsidRDefault="00DC2DC5" w:rsidP="00DC2DC5">
      <w:pPr>
        <w:spacing w:line="259" w:lineRule="auto"/>
        <w:rPr>
          <w:sz w:val="24"/>
          <w:szCs w:val="24"/>
        </w:rPr>
      </w:pPr>
    </w:p>
    <w:p w14:paraId="4630365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Limit " + </w:t>
      </w:r>
      <w:proofErr w:type="spellStart"/>
      <w:r>
        <w:rPr>
          <w:sz w:val="24"/>
          <w:szCs w:val="24"/>
        </w:rPr>
        <w:t>pageNo</w:t>
      </w:r>
      <w:proofErr w:type="spellEnd"/>
      <w:r>
        <w:rPr>
          <w:sz w:val="24"/>
          <w:szCs w:val="24"/>
        </w:rPr>
        <w:t xml:space="preserve"> + ", " + </w:t>
      </w:r>
      <w:proofErr w:type="spellStart"/>
      <w:r>
        <w:rPr>
          <w:sz w:val="24"/>
          <w:szCs w:val="24"/>
        </w:rPr>
        <w:t>pageSize</w:t>
      </w:r>
      <w:proofErr w:type="spellEnd"/>
      <w:r>
        <w:rPr>
          <w:sz w:val="24"/>
          <w:szCs w:val="24"/>
        </w:rPr>
        <w:t>);</w:t>
      </w:r>
    </w:p>
    <w:p w14:paraId="42A2906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 </w:t>
      </w:r>
      <w:proofErr w:type="spellStart"/>
      <w:proofErr w:type="gramStart"/>
      <w:r>
        <w:rPr>
          <w:sz w:val="24"/>
          <w:szCs w:val="24"/>
        </w:rPr>
        <w:t>sql.append</w:t>
      </w:r>
      <w:proofErr w:type="spellEnd"/>
      <w:proofErr w:type="gramEnd"/>
      <w:r>
        <w:rPr>
          <w:sz w:val="24"/>
          <w:szCs w:val="24"/>
        </w:rPr>
        <w:t xml:space="preserve">(" limit " + </w:t>
      </w:r>
      <w:proofErr w:type="spellStart"/>
      <w:r>
        <w:rPr>
          <w:sz w:val="24"/>
          <w:szCs w:val="24"/>
        </w:rPr>
        <w:t>pageNo</w:t>
      </w:r>
      <w:proofErr w:type="spellEnd"/>
      <w:r>
        <w:rPr>
          <w:sz w:val="24"/>
          <w:szCs w:val="24"/>
        </w:rPr>
        <w:t xml:space="preserve"> + "," + </w:t>
      </w:r>
      <w:proofErr w:type="spellStart"/>
      <w:r>
        <w:rPr>
          <w:sz w:val="24"/>
          <w:szCs w:val="24"/>
        </w:rPr>
        <w:t>pageSize</w:t>
      </w:r>
      <w:proofErr w:type="spellEnd"/>
      <w:r>
        <w:rPr>
          <w:sz w:val="24"/>
          <w:szCs w:val="24"/>
        </w:rPr>
        <w:t>);</w:t>
      </w:r>
    </w:p>
    <w:p w14:paraId="7189F071" w14:textId="77777777" w:rsidR="00DC2DC5" w:rsidRDefault="00DC2DC5" w:rsidP="00DC2DC5">
      <w:pPr>
        <w:spacing w:line="259" w:lineRule="auto"/>
        <w:rPr>
          <w:sz w:val="24"/>
          <w:szCs w:val="24"/>
        </w:rPr>
      </w:pPr>
      <w:r>
        <w:rPr>
          <w:sz w:val="24"/>
          <w:szCs w:val="24"/>
        </w:rPr>
        <w:tab/>
      </w:r>
      <w:r>
        <w:rPr>
          <w:sz w:val="24"/>
          <w:szCs w:val="24"/>
        </w:rPr>
        <w:tab/>
        <w:t>}</w:t>
      </w:r>
    </w:p>
    <w:p w14:paraId="53DA0E05" w14:textId="77777777" w:rsidR="00DC2DC5" w:rsidRDefault="00DC2DC5" w:rsidP="00DC2DC5">
      <w:pPr>
        <w:spacing w:line="259" w:lineRule="auto"/>
        <w:rPr>
          <w:sz w:val="24"/>
          <w:szCs w:val="24"/>
        </w:rPr>
      </w:pPr>
    </w:p>
    <w:p w14:paraId="6F58B01A"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 xml:space="preserve">("user model </w:t>
      </w:r>
      <w:proofErr w:type="gramStart"/>
      <w:r>
        <w:rPr>
          <w:sz w:val="24"/>
          <w:szCs w:val="24"/>
        </w:rPr>
        <w:t>search  :</w:t>
      </w:r>
      <w:proofErr w:type="gramEnd"/>
      <w:r>
        <w:rPr>
          <w:sz w:val="24"/>
          <w:szCs w:val="24"/>
        </w:rPr>
        <w:t>"+</w:t>
      </w:r>
      <w:proofErr w:type="spellStart"/>
      <w:r>
        <w:rPr>
          <w:sz w:val="24"/>
          <w:szCs w:val="24"/>
        </w:rPr>
        <w:t>sql</w:t>
      </w:r>
      <w:proofErr w:type="spellEnd"/>
      <w:r>
        <w:rPr>
          <w:sz w:val="24"/>
          <w:szCs w:val="24"/>
        </w:rPr>
        <w:t>);</w:t>
      </w:r>
    </w:p>
    <w:p w14:paraId="3868D0EE"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ArrayList</w:t>
      </w:r>
      <w:proofErr w:type="spellEnd"/>
      <w:r>
        <w:rPr>
          <w:sz w:val="24"/>
          <w:szCs w:val="24"/>
        </w:rPr>
        <w:t xml:space="preserve"> list = new </w:t>
      </w:r>
      <w:proofErr w:type="spellStart"/>
      <w:proofErr w:type="gramStart"/>
      <w:r>
        <w:rPr>
          <w:sz w:val="24"/>
          <w:szCs w:val="24"/>
        </w:rPr>
        <w:t>ArrayList</w:t>
      </w:r>
      <w:proofErr w:type="spellEnd"/>
      <w:r>
        <w:rPr>
          <w:sz w:val="24"/>
          <w:szCs w:val="24"/>
        </w:rPr>
        <w:t>(</w:t>
      </w:r>
      <w:proofErr w:type="gramEnd"/>
      <w:r>
        <w:rPr>
          <w:sz w:val="24"/>
          <w:szCs w:val="24"/>
        </w:rPr>
        <w:t>);</w:t>
      </w:r>
    </w:p>
    <w:p w14:paraId="2823FB20" w14:textId="77777777" w:rsidR="00DC2DC5" w:rsidRDefault="00DC2DC5" w:rsidP="00DC2DC5">
      <w:pPr>
        <w:spacing w:line="259" w:lineRule="auto"/>
        <w:rPr>
          <w:sz w:val="24"/>
          <w:szCs w:val="24"/>
        </w:rPr>
      </w:pPr>
      <w:r>
        <w:rPr>
          <w:sz w:val="24"/>
          <w:szCs w:val="24"/>
        </w:rPr>
        <w:tab/>
      </w:r>
      <w:r>
        <w:rPr>
          <w:sz w:val="24"/>
          <w:szCs w:val="24"/>
        </w:rPr>
        <w:tab/>
        <w:t>Connection conn = null;</w:t>
      </w:r>
    </w:p>
    <w:p w14:paraId="0765CB1A" w14:textId="77777777" w:rsidR="00DC2DC5" w:rsidRDefault="00DC2DC5" w:rsidP="00DC2DC5">
      <w:pPr>
        <w:spacing w:line="259" w:lineRule="auto"/>
        <w:rPr>
          <w:sz w:val="24"/>
          <w:szCs w:val="24"/>
        </w:rPr>
      </w:pPr>
      <w:r>
        <w:rPr>
          <w:sz w:val="24"/>
          <w:szCs w:val="24"/>
        </w:rPr>
        <w:tab/>
      </w:r>
      <w:r>
        <w:rPr>
          <w:sz w:val="24"/>
          <w:szCs w:val="24"/>
        </w:rPr>
        <w:tab/>
        <w:t>try {</w:t>
      </w:r>
    </w:p>
    <w:p w14:paraId="672D5B1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520B84F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roofErr w:type="spellStart"/>
      <w:r>
        <w:rPr>
          <w:sz w:val="24"/>
          <w:szCs w:val="24"/>
        </w:rPr>
        <w:t>sql.toString</w:t>
      </w:r>
      <w:proofErr w:type="spellEnd"/>
      <w:r>
        <w:rPr>
          <w:sz w:val="24"/>
          <w:szCs w:val="24"/>
        </w:rPr>
        <w:t>());</w:t>
      </w:r>
    </w:p>
    <w:p w14:paraId="1EF9309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58C97BB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449C5FD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bean = new </w:t>
      </w:r>
      <w:proofErr w:type="spellStart"/>
      <w:proofErr w:type="gramStart"/>
      <w:r>
        <w:rPr>
          <w:sz w:val="24"/>
          <w:szCs w:val="24"/>
        </w:rPr>
        <w:t>UserBean</w:t>
      </w:r>
      <w:proofErr w:type="spellEnd"/>
      <w:r>
        <w:rPr>
          <w:sz w:val="24"/>
          <w:szCs w:val="24"/>
        </w:rPr>
        <w:t>(</w:t>
      </w:r>
      <w:proofErr w:type="gramEnd"/>
      <w:r>
        <w:rPr>
          <w:sz w:val="24"/>
          <w:szCs w:val="24"/>
        </w:rPr>
        <w:t>);</w:t>
      </w:r>
    </w:p>
    <w:p w14:paraId="3E16A48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bean.setId</w:t>
      </w:r>
      <w:proofErr w:type="spellEnd"/>
      <w:proofErr w:type="gramEnd"/>
      <w:r>
        <w:rPr>
          <w:sz w:val="24"/>
          <w:szCs w:val="24"/>
        </w:rPr>
        <w:t>(</w:t>
      </w:r>
      <w:proofErr w:type="spellStart"/>
      <w:r>
        <w:rPr>
          <w:sz w:val="24"/>
          <w:szCs w:val="24"/>
        </w:rPr>
        <w:t>rs.getLong</w:t>
      </w:r>
      <w:proofErr w:type="spellEnd"/>
      <w:r>
        <w:rPr>
          <w:sz w:val="24"/>
          <w:szCs w:val="24"/>
        </w:rPr>
        <w:t>(1));</w:t>
      </w:r>
    </w:p>
    <w:p w14:paraId="05B3E4C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bean.setFirstName</w:t>
      </w:r>
      <w:proofErr w:type="spellEnd"/>
      <w:proofErr w:type="gramEnd"/>
      <w:r>
        <w:rPr>
          <w:sz w:val="24"/>
          <w:szCs w:val="24"/>
        </w:rPr>
        <w:t>(</w:t>
      </w:r>
      <w:proofErr w:type="spellStart"/>
      <w:r>
        <w:rPr>
          <w:sz w:val="24"/>
          <w:szCs w:val="24"/>
        </w:rPr>
        <w:t>rs.getString</w:t>
      </w:r>
      <w:proofErr w:type="spellEnd"/>
      <w:r>
        <w:rPr>
          <w:sz w:val="24"/>
          <w:szCs w:val="24"/>
        </w:rPr>
        <w:t>(2));</w:t>
      </w:r>
    </w:p>
    <w:p w14:paraId="615C968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bean.setLastName</w:t>
      </w:r>
      <w:proofErr w:type="spellEnd"/>
      <w:proofErr w:type="gramEnd"/>
      <w:r>
        <w:rPr>
          <w:sz w:val="24"/>
          <w:szCs w:val="24"/>
        </w:rPr>
        <w:t>(</w:t>
      </w:r>
      <w:proofErr w:type="spellStart"/>
      <w:r>
        <w:rPr>
          <w:sz w:val="24"/>
          <w:szCs w:val="24"/>
        </w:rPr>
        <w:t>rs.getString</w:t>
      </w:r>
      <w:proofErr w:type="spellEnd"/>
      <w:r>
        <w:rPr>
          <w:sz w:val="24"/>
          <w:szCs w:val="24"/>
        </w:rPr>
        <w:t>(3));</w:t>
      </w:r>
    </w:p>
    <w:p w14:paraId="3807E35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bean.setLogin</w:t>
      </w:r>
      <w:proofErr w:type="spellEnd"/>
      <w:proofErr w:type="gramEnd"/>
      <w:r>
        <w:rPr>
          <w:sz w:val="24"/>
          <w:szCs w:val="24"/>
        </w:rPr>
        <w:t>(</w:t>
      </w:r>
      <w:proofErr w:type="spellStart"/>
      <w:r>
        <w:rPr>
          <w:sz w:val="24"/>
          <w:szCs w:val="24"/>
        </w:rPr>
        <w:t>rs.getString</w:t>
      </w:r>
      <w:proofErr w:type="spellEnd"/>
      <w:r>
        <w:rPr>
          <w:sz w:val="24"/>
          <w:szCs w:val="24"/>
        </w:rPr>
        <w:t>(4));</w:t>
      </w:r>
    </w:p>
    <w:p w14:paraId="21A9EEE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bean.setPassword</w:t>
      </w:r>
      <w:proofErr w:type="spellEnd"/>
      <w:proofErr w:type="gramEnd"/>
      <w:r>
        <w:rPr>
          <w:sz w:val="24"/>
          <w:szCs w:val="24"/>
        </w:rPr>
        <w:t>(</w:t>
      </w:r>
      <w:proofErr w:type="spellStart"/>
      <w:r>
        <w:rPr>
          <w:sz w:val="24"/>
          <w:szCs w:val="24"/>
        </w:rPr>
        <w:t>rs.getString</w:t>
      </w:r>
      <w:proofErr w:type="spellEnd"/>
      <w:r>
        <w:rPr>
          <w:sz w:val="24"/>
          <w:szCs w:val="24"/>
        </w:rPr>
        <w:t>(5));</w:t>
      </w:r>
    </w:p>
    <w:p w14:paraId="0F3DF8E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bean.setDob</w:t>
      </w:r>
      <w:proofErr w:type="spellEnd"/>
      <w:proofErr w:type="gramEnd"/>
      <w:r>
        <w:rPr>
          <w:sz w:val="24"/>
          <w:szCs w:val="24"/>
        </w:rPr>
        <w:t>(</w:t>
      </w:r>
      <w:proofErr w:type="spellStart"/>
      <w:r>
        <w:rPr>
          <w:sz w:val="24"/>
          <w:szCs w:val="24"/>
        </w:rPr>
        <w:t>rs.getDate</w:t>
      </w:r>
      <w:proofErr w:type="spellEnd"/>
      <w:r>
        <w:rPr>
          <w:sz w:val="24"/>
          <w:szCs w:val="24"/>
        </w:rPr>
        <w:t>(6));</w:t>
      </w:r>
    </w:p>
    <w:p w14:paraId="578223C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bean.setMobileNo</w:t>
      </w:r>
      <w:proofErr w:type="spellEnd"/>
      <w:proofErr w:type="gramEnd"/>
      <w:r>
        <w:rPr>
          <w:sz w:val="24"/>
          <w:szCs w:val="24"/>
        </w:rPr>
        <w:t>(</w:t>
      </w:r>
      <w:proofErr w:type="spellStart"/>
      <w:r>
        <w:rPr>
          <w:sz w:val="24"/>
          <w:szCs w:val="24"/>
        </w:rPr>
        <w:t>rs.getString</w:t>
      </w:r>
      <w:proofErr w:type="spellEnd"/>
      <w:r>
        <w:rPr>
          <w:sz w:val="24"/>
          <w:szCs w:val="24"/>
        </w:rPr>
        <w:t>(7));</w:t>
      </w:r>
    </w:p>
    <w:p w14:paraId="36A3B18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bean.setRoleId</w:t>
      </w:r>
      <w:proofErr w:type="spellEnd"/>
      <w:proofErr w:type="gramEnd"/>
      <w:r>
        <w:rPr>
          <w:sz w:val="24"/>
          <w:szCs w:val="24"/>
        </w:rPr>
        <w:t>(</w:t>
      </w:r>
      <w:proofErr w:type="spellStart"/>
      <w:r>
        <w:rPr>
          <w:sz w:val="24"/>
          <w:szCs w:val="24"/>
        </w:rPr>
        <w:t>rs.getLong</w:t>
      </w:r>
      <w:proofErr w:type="spellEnd"/>
      <w:r>
        <w:rPr>
          <w:sz w:val="24"/>
          <w:szCs w:val="24"/>
        </w:rPr>
        <w:t>(8));</w:t>
      </w:r>
    </w:p>
    <w:p w14:paraId="40DD99C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bean.setGender</w:t>
      </w:r>
      <w:proofErr w:type="spellEnd"/>
      <w:proofErr w:type="gramEnd"/>
      <w:r>
        <w:rPr>
          <w:sz w:val="24"/>
          <w:szCs w:val="24"/>
        </w:rPr>
        <w:t>(</w:t>
      </w:r>
      <w:proofErr w:type="spellStart"/>
      <w:r>
        <w:rPr>
          <w:sz w:val="24"/>
          <w:szCs w:val="24"/>
        </w:rPr>
        <w:t>rs.getString</w:t>
      </w:r>
      <w:proofErr w:type="spellEnd"/>
      <w:r>
        <w:rPr>
          <w:sz w:val="24"/>
          <w:szCs w:val="24"/>
        </w:rPr>
        <w:t>(9));</w:t>
      </w:r>
    </w:p>
    <w:p w14:paraId="1060263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bean.setEmailId</w:t>
      </w:r>
      <w:proofErr w:type="spellEnd"/>
      <w:proofErr w:type="gramEnd"/>
      <w:r>
        <w:rPr>
          <w:sz w:val="24"/>
          <w:szCs w:val="24"/>
        </w:rPr>
        <w:t>(</w:t>
      </w:r>
      <w:proofErr w:type="spellStart"/>
      <w:r>
        <w:rPr>
          <w:sz w:val="24"/>
          <w:szCs w:val="24"/>
        </w:rPr>
        <w:t>rs.getString</w:t>
      </w:r>
      <w:proofErr w:type="spellEnd"/>
      <w:r>
        <w:rPr>
          <w:sz w:val="24"/>
          <w:szCs w:val="24"/>
        </w:rPr>
        <w:t>(10));</w:t>
      </w:r>
    </w:p>
    <w:p w14:paraId="53A66F5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1(</w:t>
      </w:r>
      <w:proofErr w:type="spellStart"/>
      <w:r>
        <w:rPr>
          <w:sz w:val="24"/>
          <w:szCs w:val="24"/>
        </w:rPr>
        <w:t>rs.getString</w:t>
      </w:r>
      <w:proofErr w:type="spellEnd"/>
      <w:r>
        <w:rPr>
          <w:sz w:val="24"/>
          <w:szCs w:val="24"/>
        </w:rPr>
        <w:t>(11));</w:t>
      </w:r>
    </w:p>
    <w:p w14:paraId="330AE76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2(</w:t>
      </w:r>
      <w:proofErr w:type="spellStart"/>
      <w:r>
        <w:rPr>
          <w:sz w:val="24"/>
          <w:szCs w:val="24"/>
        </w:rPr>
        <w:t>rs.getString</w:t>
      </w:r>
      <w:proofErr w:type="spellEnd"/>
      <w:r>
        <w:rPr>
          <w:sz w:val="24"/>
          <w:szCs w:val="24"/>
        </w:rPr>
        <w:t>(12));</w:t>
      </w:r>
    </w:p>
    <w:p w14:paraId="445D139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bean.setCity</w:t>
      </w:r>
      <w:proofErr w:type="spellEnd"/>
      <w:proofErr w:type="gramEnd"/>
      <w:r>
        <w:rPr>
          <w:sz w:val="24"/>
          <w:szCs w:val="24"/>
        </w:rPr>
        <w:t>(</w:t>
      </w:r>
      <w:proofErr w:type="spellStart"/>
      <w:r>
        <w:rPr>
          <w:sz w:val="24"/>
          <w:szCs w:val="24"/>
        </w:rPr>
        <w:t>rs.getString</w:t>
      </w:r>
      <w:proofErr w:type="spellEnd"/>
      <w:r>
        <w:rPr>
          <w:sz w:val="24"/>
          <w:szCs w:val="24"/>
        </w:rPr>
        <w:t>(13));</w:t>
      </w:r>
    </w:p>
    <w:p w14:paraId="41C6782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bean.setState</w:t>
      </w:r>
      <w:proofErr w:type="spellEnd"/>
      <w:proofErr w:type="gramEnd"/>
      <w:r>
        <w:rPr>
          <w:sz w:val="24"/>
          <w:szCs w:val="24"/>
        </w:rPr>
        <w:t>(</w:t>
      </w:r>
      <w:proofErr w:type="spellStart"/>
      <w:r>
        <w:rPr>
          <w:sz w:val="24"/>
          <w:szCs w:val="24"/>
        </w:rPr>
        <w:t>rs.getString</w:t>
      </w:r>
      <w:proofErr w:type="spellEnd"/>
      <w:r>
        <w:rPr>
          <w:sz w:val="24"/>
          <w:szCs w:val="24"/>
        </w:rPr>
        <w:t>(14));</w:t>
      </w:r>
    </w:p>
    <w:p w14:paraId="75FB5AC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bean.setCountry</w:t>
      </w:r>
      <w:proofErr w:type="spellEnd"/>
      <w:proofErr w:type="gramEnd"/>
      <w:r>
        <w:rPr>
          <w:sz w:val="24"/>
          <w:szCs w:val="24"/>
        </w:rPr>
        <w:t>(</w:t>
      </w:r>
      <w:proofErr w:type="spellStart"/>
      <w:r>
        <w:rPr>
          <w:sz w:val="24"/>
          <w:szCs w:val="24"/>
        </w:rPr>
        <w:t>rs.getString</w:t>
      </w:r>
      <w:proofErr w:type="spellEnd"/>
      <w:r>
        <w:rPr>
          <w:sz w:val="24"/>
          <w:szCs w:val="24"/>
        </w:rPr>
        <w:t>(15));</w:t>
      </w:r>
    </w:p>
    <w:p w14:paraId="46D5BD5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bean.setImage</w:t>
      </w:r>
      <w:proofErr w:type="spellEnd"/>
      <w:proofErr w:type="gramEnd"/>
      <w:r>
        <w:rPr>
          <w:sz w:val="24"/>
          <w:szCs w:val="24"/>
        </w:rPr>
        <w:t>(</w:t>
      </w:r>
      <w:proofErr w:type="spellStart"/>
      <w:r>
        <w:rPr>
          <w:sz w:val="24"/>
          <w:szCs w:val="24"/>
        </w:rPr>
        <w:t>rs.getString</w:t>
      </w:r>
      <w:proofErr w:type="spellEnd"/>
      <w:r>
        <w:rPr>
          <w:sz w:val="24"/>
          <w:szCs w:val="24"/>
        </w:rPr>
        <w:t>(16));</w:t>
      </w:r>
    </w:p>
    <w:p w14:paraId="10CD65A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bean.setCreatedBy</w:t>
      </w:r>
      <w:proofErr w:type="spellEnd"/>
      <w:proofErr w:type="gramEnd"/>
      <w:r>
        <w:rPr>
          <w:sz w:val="24"/>
          <w:szCs w:val="24"/>
        </w:rPr>
        <w:t>(</w:t>
      </w:r>
      <w:proofErr w:type="spellStart"/>
      <w:r>
        <w:rPr>
          <w:sz w:val="24"/>
          <w:szCs w:val="24"/>
        </w:rPr>
        <w:t>rs.getString</w:t>
      </w:r>
      <w:proofErr w:type="spellEnd"/>
      <w:r>
        <w:rPr>
          <w:sz w:val="24"/>
          <w:szCs w:val="24"/>
        </w:rPr>
        <w:t>(17));</w:t>
      </w:r>
    </w:p>
    <w:p w14:paraId="32C0C61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bean.setModifiedBy</w:t>
      </w:r>
      <w:proofErr w:type="spellEnd"/>
      <w:proofErr w:type="gramEnd"/>
      <w:r>
        <w:rPr>
          <w:sz w:val="24"/>
          <w:szCs w:val="24"/>
        </w:rPr>
        <w:t>(</w:t>
      </w:r>
      <w:proofErr w:type="spellStart"/>
      <w:r>
        <w:rPr>
          <w:sz w:val="24"/>
          <w:szCs w:val="24"/>
        </w:rPr>
        <w:t>rs.getString</w:t>
      </w:r>
      <w:proofErr w:type="spellEnd"/>
      <w:r>
        <w:rPr>
          <w:sz w:val="24"/>
          <w:szCs w:val="24"/>
        </w:rPr>
        <w:t>(18));</w:t>
      </w:r>
    </w:p>
    <w:p w14:paraId="287BB90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bean.setCreatedDatetime</w:t>
      </w:r>
      <w:proofErr w:type="spellEnd"/>
      <w:proofErr w:type="gramEnd"/>
      <w:r>
        <w:rPr>
          <w:sz w:val="24"/>
          <w:szCs w:val="24"/>
        </w:rPr>
        <w:t>(</w:t>
      </w:r>
      <w:proofErr w:type="spellStart"/>
      <w:r>
        <w:rPr>
          <w:sz w:val="24"/>
          <w:szCs w:val="24"/>
        </w:rPr>
        <w:t>rs.getTimestamp</w:t>
      </w:r>
      <w:proofErr w:type="spellEnd"/>
      <w:r>
        <w:rPr>
          <w:sz w:val="24"/>
          <w:szCs w:val="24"/>
        </w:rPr>
        <w:t>(19));</w:t>
      </w:r>
    </w:p>
    <w:p w14:paraId="2D75C0C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bean.setModifiedDatetime</w:t>
      </w:r>
      <w:proofErr w:type="spellEnd"/>
      <w:proofErr w:type="gramEnd"/>
      <w:r>
        <w:rPr>
          <w:sz w:val="24"/>
          <w:szCs w:val="24"/>
        </w:rPr>
        <w:t>(</w:t>
      </w:r>
      <w:proofErr w:type="spellStart"/>
      <w:r>
        <w:rPr>
          <w:sz w:val="24"/>
          <w:szCs w:val="24"/>
        </w:rPr>
        <w:t>rs.getTimestamp</w:t>
      </w:r>
      <w:proofErr w:type="spellEnd"/>
      <w:r>
        <w:rPr>
          <w:sz w:val="24"/>
          <w:szCs w:val="24"/>
        </w:rPr>
        <w:t>(20));</w:t>
      </w:r>
    </w:p>
    <w:p w14:paraId="19720CA2" w14:textId="77777777" w:rsidR="00DC2DC5" w:rsidRDefault="00DC2DC5" w:rsidP="00DC2DC5">
      <w:pPr>
        <w:spacing w:line="259" w:lineRule="auto"/>
        <w:rPr>
          <w:sz w:val="24"/>
          <w:szCs w:val="24"/>
        </w:rPr>
      </w:pPr>
    </w:p>
    <w:p w14:paraId="475B510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list.add</w:t>
      </w:r>
      <w:proofErr w:type="spellEnd"/>
      <w:r>
        <w:rPr>
          <w:sz w:val="24"/>
          <w:szCs w:val="24"/>
        </w:rPr>
        <w:t>(bean);</w:t>
      </w:r>
    </w:p>
    <w:p w14:paraId="153F8F5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426BFA9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rs.close</w:t>
      </w:r>
      <w:proofErr w:type="spellEnd"/>
      <w:proofErr w:type="gramEnd"/>
      <w:r>
        <w:rPr>
          <w:sz w:val="24"/>
          <w:szCs w:val="24"/>
        </w:rPr>
        <w:t>();</w:t>
      </w:r>
    </w:p>
    <w:p w14:paraId="43794CD8" w14:textId="77777777" w:rsidR="00DC2DC5" w:rsidRDefault="00DC2DC5" w:rsidP="00DC2DC5">
      <w:pPr>
        <w:spacing w:line="259" w:lineRule="auto"/>
        <w:rPr>
          <w:sz w:val="24"/>
          <w:szCs w:val="24"/>
        </w:rPr>
      </w:pPr>
      <w:r>
        <w:rPr>
          <w:sz w:val="24"/>
          <w:szCs w:val="24"/>
        </w:rPr>
        <w:tab/>
      </w:r>
      <w:r>
        <w:rPr>
          <w:sz w:val="24"/>
          <w:szCs w:val="24"/>
        </w:rPr>
        <w:tab/>
        <w:t>} catch (Exception e) {</w:t>
      </w:r>
    </w:p>
    <w:p w14:paraId="1F85DA1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6D0C026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search user");</w:t>
      </w:r>
    </w:p>
    <w:p w14:paraId="00C56B7D" w14:textId="77777777" w:rsidR="00DC2DC5" w:rsidRDefault="00DC2DC5" w:rsidP="00DC2DC5">
      <w:pPr>
        <w:spacing w:line="259" w:lineRule="auto"/>
        <w:rPr>
          <w:sz w:val="24"/>
          <w:szCs w:val="24"/>
        </w:rPr>
      </w:pPr>
      <w:r>
        <w:rPr>
          <w:sz w:val="24"/>
          <w:szCs w:val="24"/>
        </w:rPr>
        <w:tab/>
      </w:r>
      <w:r>
        <w:rPr>
          <w:sz w:val="24"/>
          <w:szCs w:val="24"/>
        </w:rPr>
        <w:tab/>
        <w:t>} finally {</w:t>
      </w:r>
    </w:p>
    <w:p w14:paraId="30B938E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4CC8F359" w14:textId="77777777" w:rsidR="00DC2DC5" w:rsidRDefault="00DC2DC5" w:rsidP="00DC2DC5">
      <w:pPr>
        <w:spacing w:line="259" w:lineRule="auto"/>
        <w:rPr>
          <w:sz w:val="24"/>
          <w:szCs w:val="24"/>
        </w:rPr>
      </w:pPr>
      <w:r>
        <w:rPr>
          <w:sz w:val="24"/>
          <w:szCs w:val="24"/>
        </w:rPr>
        <w:tab/>
      </w:r>
      <w:r>
        <w:rPr>
          <w:sz w:val="24"/>
          <w:szCs w:val="24"/>
        </w:rPr>
        <w:tab/>
        <w:t>}</w:t>
      </w:r>
    </w:p>
    <w:p w14:paraId="542C8538" w14:textId="77777777" w:rsidR="00DC2DC5" w:rsidRDefault="00DC2DC5" w:rsidP="00DC2DC5">
      <w:pPr>
        <w:spacing w:line="259" w:lineRule="auto"/>
        <w:rPr>
          <w:sz w:val="24"/>
          <w:szCs w:val="24"/>
        </w:rPr>
      </w:pPr>
    </w:p>
    <w:p w14:paraId="4AFF9C72"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search End");</w:t>
      </w:r>
    </w:p>
    <w:p w14:paraId="4B2198DB" w14:textId="77777777" w:rsidR="00DC2DC5" w:rsidRDefault="00DC2DC5" w:rsidP="00DC2DC5">
      <w:pPr>
        <w:spacing w:line="259" w:lineRule="auto"/>
        <w:rPr>
          <w:sz w:val="24"/>
          <w:szCs w:val="24"/>
        </w:rPr>
      </w:pPr>
      <w:r>
        <w:rPr>
          <w:sz w:val="24"/>
          <w:szCs w:val="24"/>
        </w:rPr>
        <w:tab/>
      </w:r>
      <w:r>
        <w:rPr>
          <w:sz w:val="24"/>
          <w:szCs w:val="24"/>
        </w:rPr>
        <w:tab/>
        <w:t>return list;</w:t>
      </w:r>
    </w:p>
    <w:p w14:paraId="62F1E26C" w14:textId="77777777" w:rsidR="00DC2DC5" w:rsidRDefault="00DC2DC5" w:rsidP="00DC2DC5">
      <w:pPr>
        <w:spacing w:line="259" w:lineRule="auto"/>
        <w:rPr>
          <w:sz w:val="24"/>
          <w:szCs w:val="24"/>
        </w:rPr>
      </w:pPr>
      <w:r>
        <w:rPr>
          <w:sz w:val="24"/>
          <w:szCs w:val="24"/>
        </w:rPr>
        <w:lastRenderedPageBreak/>
        <w:tab/>
        <w:t>}</w:t>
      </w:r>
    </w:p>
    <w:p w14:paraId="74883368" w14:textId="77777777" w:rsidR="00DC2DC5" w:rsidRDefault="00DC2DC5" w:rsidP="00DC2DC5">
      <w:pPr>
        <w:spacing w:line="259" w:lineRule="auto"/>
        <w:rPr>
          <w:sz w:val="24"/>
          <w:szCs w:val="24"/>
        </w:rPr>
      </w:pPr>
    </w:p>
    <w:p w14:paraId="28290562" w14:textId="77777777" w:rsidR="00DC2DC5" w:rsidRDefault="00DC2DC5" w:rsidP="00DC2DC5">
      <w:pPr>
        <w:spacing w:line="259" w:lineRule="auto"/>
        <w:rPr>
          <w:sz w:val="24"/>
          <w:szCs w:val="24"/>
        </w:rPr>
      </w:pPr>
      <w:r>
        <w:rPr>
          <w:sz w:val="24"/>
          <w:szCs w:val="24"/>
        </w:rPr>
        <w:tab/>
        <w:t>/**</w:t>
      </w:r>
    </w:p>
    <w:p w14:paraId="48C049F5" w14:textId="77777777" w:rsidR="00DC2DC5" w:rsidRDefault="00DC2DC5" w:rsidP="00DC2DC5">
      <w:pPr>
        <w:spacing w:line="259" w:lineRule="auto"/>
        <w:rPr>
          <w:sz w:val="24"/>
          <w:szCs w:val="24"/>
        </w:rPr>
      </w:pPr>
      <w:r>
        <w:rPr>
          <w:sz w:val="24"/>
          <w:szCs w:val="24"/>
        </w:rPr>
        <w:tab/>
        <w:t xml:space="preserve"> * Get List of User</w:t>
      </w:r>
    </w:p>
    <w:p w14:paraId="13E20F2D" w14:textId="77777777" w:rsidR="00DC2DC5" w:rsidRDefault="00DC2DC5" w:rsidP="00DC2DC5">
      <w:pPr>
        <w:spacing w:line="259" w:lineRule="auto"/>
        <w:rPr>
          <w:sz w:val="24"/>
          <w:szCs w:val="24"/>
        </w:rPr>
      </w:pPr>
      <w:r>
        <w:rPr>
          <w:sz w:val="24"/>
          <w:szCs w:val="24"/>
        </w:rPr>
        <w:tab/>
        <w:t xml:space="preserve"> * </w:t>
      </w:r>
    </w:p>
    <w:p w14:paraId="626CFCA6" w14:textId="77777777" w:rsidR="00DC2DC5" w:rsidRDefault="00DC2DC5" w:rsidP="00DC2DC5">
      <w:pPr>
        <w:spacing w:line="259" w:lineRule="auto"/>
        <w:rPr>
          <w:sz w:val="24"/>
          <w:szCs w:val="24"/>
        </w:rPr>
      </w:pPr>
      <w:r>
        <w:rPr>
          <w:sz w:val="24"/>
          <w:szCs w:val="24"/>
        </w:rPr>
        <w:tab/>
        <w:t xml:space="preserve"> * @return </w:t>
      </w:r>
      <w:proofErr w:type="gramStart"/>
      <w:r>
        <w:rPr>
          <w:sz w:val="24"/>
          <w:szCs w:val="24"/>
        </w:rPr>
        <w:t>list :</w:t>
      </w:r>
      <w:proofErr w:type="gramEnd"/>
      <w:r>
        <w:rPr>
          <w:sz w:val="24"/>
          <w:szCs w:val="24"/>
        </w:rPr>
        <w:t xml:space="preserve"> List of User</w:t>
      </w:r>
    </w:p>
    <w:p w14:paraId="0A255B34"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562886C6" w14:textId="77777777" w:rsidR="00DC2DC5" w:rsidRDefault="00DC2DC5" w:rsidP="00DC2DC5">
      <w:pPr>
        <w:spacing w:line="259" w:lineRule="auto"/>
        <w:rPr>
          <w:sz w:val="24"/>
          <w:szCs w:val="24"/>
        </w:rPr>
      </w:pPr>
      <w:r>
        <w:rPr>
          <w:sz w:val="24"/>
          <w:szCs w:val="24"/>
        </w:rPr>
        <w:tab/>
        <w:t xml:space="preserve"> */</w:t>
      </w:r>
    </w:p>
    <w:p w14:paraId="6BC72C33" w14:textId="77777777" w:rsidR="00DC2DC5" w:rsidRDefault="00DC2DC5" w:rsidP="00DC2DC5">
      <w:pPr>
        <w:spacing w:line="259" w:lineRule="auto"/>
        <w:rPr>
          <w:sz w:val="24"/>
          <w:szCs w:val="24"/>
        </w:rPr>
      </w:pPr>
    </w:p>
    <w:p w14:paraId="52F78B4D" w14:textId="77777777" w:rsidR="00DC2DC5" w:rsidRDefault="00DC2DC5" w:rsidP="00DC2DC5">
      <w:pPr>
        <w:spacing w:line="259" w:lineRule="auto"/>
        <w:rPr>
          <w:sz w:val="24"/>
          <w:szCs w:val="24"/>
        </w:rPr>
      </w:pPr>
      <w:r>
        <w:rPr>
          <w:sz w:val="24"/>
          <w:szCs w:val="24"/>
        </w:rPr>
        <w:tab/>
        <w:t xml:space="preserve">public List </w:t>
      </w:r>
      <w:proofErr w:type="gramStart"/>
      <w:r>
        <w:rPr>
          <w:sz w:val="24"/>
          <w:szCs w:val="24"/>
        </w:rPr>
        <w:t>list(</w:t>
      </w:r>
      <w:proofErr w:type="gramEnd"/>
      <w:r>
        <w:rPr>
          <w:sz w:val="24"/>
          <w:szCs w:val="24"/>
        </w:rPr>
        <w:t xml:space="preserve">) throws </w:t>
      </w:r>
      <w:proofErr w:type="spellStart"/>
      <w:r>
        <w:rPr>
          <w:sz w:val="24"/>
          <w:szCs w:val="24"/>
        </w:rPr>
        <w:t>ApplicationException</w:t>
      </w:r>
      <w:proofErr w:type="spellEnd"/>
      <w:r>
        <w:rPr>
          <w:sz w:val="24"/>
          <w:szCs w:val="24"/>
        </w:rPr>
        <w:t xml:space="preserve"> {</w:t>
      </w:r>
    </w:p>
    <w:p w14:paraId="7DA7DCAA"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gramStart"/>
      <w:r>
        <w:rPr>
          <w:sz w:val="24"/>
          <w:szCs w:val="24"/>
        </w:rPr>
        <w:t>list(</w:t>
      </w:r>
      <w:proofErr w:type="gramEnd"/>
      <w:r>
        <w:rPr>
          <w:sz w:val="24"/>
          <w:szCs w:val="24"/>
        </w:rPr>
        <w:t>0, 0);</w:t>
      </w:r>
    </w:p>
    <w:p w14:paraId="2BC961D7" w14:textId="77777777" w:rsidR="00DC2DC5" w:rsidRDefault="00DC2DC5" w:rsidP="00DC2DC5">
      <w:pPr>
        <w:spacing w:line="259" w:lineRule="auto"/>
        <w:rPr>
          <w:sz w:val="24"/>
          <w:szCs w:val="24"/>
        </w:rPr>
      </w:pPr>
      <w:r>
        <w:rPr>
          <w:sz w:val="24"/>
          <w:szCs w:val="24"/>
        </w:rPr>
        <w:tab/>
        <w:t>}</w:t>
      </w:r>
    </w:p>
    <w:p w14:paraId="67BB4726" w14:textId="77777777" w:rsidR="00DC2DC5" w:rsidRDefault="00DC2DC5" w:rsidP="00DC2DC5">
      <w:pPr>
        <w:spacing w:line="259" w:lineRule="auto"/>
        <w:rPr>
          <w:sz w:val="24"/>
          <w:szCs w:val="24"/>
        </w:rPr>
      </w:pPr>
    </w:p>
    <w:p w14:paraId="16A5790A" w14:textId="77777777" w:rsidR="00DC2DC5" w:rsidRDefault="00DC2DC5" w:rsidP="00DC2DC5">
      <w:pPr>
        <w:spacing w:line="259" w:lineRule="auto"/>
        <w:rPr>
          <w:sz w:val="24"/>
          <w:szCs w:val="24"/>
        </w:rPr>
      </w:pPr>
      <w:r>
        <w:rPr>
          <w:sz w:val="24"/>
          <w:szCs w:val="24"/>
        </w:rPr>
        <w:tab/>
        <w:t>/**</w:t>
      </w:r>
    </w:p>
    <w:p w14:paraId="65212E40" w14:textId="77777777" w:rsidR="00DC2DC5" w:rsidRDefault="00DC2DC5" w:rsidP="00DC2DC5">
      <w:pPr>
        <w:spacing w:line="259" w:lineRule="auto"/>
        <w:rPr>
          <w:sz w:val="24"/>
          <w:szCs w:val="24"/>
        </w:rPr>
      </w:pPr>
      <w:r>
        <w:rPr>
          <w:sz w:val="24"/>
          <w:szCs w:val="24"/>
        </w:rPr>
        <w:tab/>
        <w:t xml:space="preserve"> * Get List of User with pagination</w:t>
      </w:r>
    </w:p>
    <w:p w14:paraId="44F8413D" w14:textId="77777777" w:rsidR="00DC2DC5" w:rsidRDefault="00DC2DC5" w:rsidP="00DC2DC5">
      <w:pPr>
        <w:spacing w:line="259" w:lineRule="auto"/>
        <w:rPr>
          <w:sz w:val="24"/>
          <w:szCs w:val="24"/>
        </w:rPr>
      </w:pPr>
      <w:r>
        <w:rPr>
          <w:sz w:val="24"/>
          <w:szCs w:val="24"/>
        </w:rPr>
        <w:tab/>
        <w:t xml:space="preserve"> * </w:t>
      </w:r>
    </w:p>
    <w:p w14:paraId="02EBA1E6" w14:textId="77777777" w:rsidR="00DC2DC5" w:rsidRDefault="00DC2DC5" w:rsidP="00DC2DC5">
      <w:pPr>
        <w:spacing w:line="259" w:lineRule="auto"/>
        <w:rPr>
          <w:sz w:val="24"/>
          <w:szCs w:val="24"/>
        </w:rPr>
      </w:pPr>
      <w:r>
        <w:rPr>
          <w:sz w:val="24"/>
          <w:szCs w:val="24"/>
        </w:rPr>
        <w:tab/>
        <w:t xml:space="preserve"> * @return </w:t>
      </w:r>
      <w:proofErr w:type="gramStart"/>
      <w:r>
        <w:rPr>
          <w:sz w:val="24"/>
          <w:szCs w:val="24"/>
        </w:rPr>
        <w:t>list :</w:t>
      </w:r>
      <w:proofErr w:type="gramEnd"/>
      <w:r>
        <w:rPr>
          <w:sz w:val="24"/>
          <w:szCs w:val="24"/>
        </w:rPr>
        <w:t xml:space="preserve"> List of users</w:t>
      </w:r>
    </w:p>
    <w:p w14:paraId="24AE94C7" w14:textId="77777777" w:rsidR="00DC2DC5" w:rsidRDefault="00DC2DC5" w:rsidP="00DC2DC5">
      <w:pPr>
        <w:spacing w:line="259" w:lineRule="auto"/>
        <w:rPr>
          <w:sz w:val="24"/>
          <w:szCs w:val="24"/>
        </w:rPr>
      </w:pPr>
      <w:r>
        <w:rPr>
          <w:sz w:val="24"/>
          <w:szCs w:val="24"/>
        </w:rPr>
        <w:tab/>
        <w:t xml:space="preserve"> * @param </w:t>
      </w:r>
      <w:proofErr w:type="spellStart"/>
      <w:r>
        <w:rPr>
          <w:sz w:val="24"/>
          <w:szCs w:val="24"/>
        </w:rPr>
        <w:t>pageNo</w:t>
      </w:r>
      <w:proofErr w:type="spellEnd"/>
    </w:p>
    <w:p w14:paraId="588E4DD1"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Current Page No.</w:t>
      </w:r>
    </w:p>
    <w:p w14:paraId="664C2C41" w14:textId="77777777" w:rsidR="00DC2DC5" w:rsidRDefault="00DC2DC5" w:rsidP="00DC2DC5">
      <w:pPr>
        <w:spacing w:line="259" w:lineRule="auto"/>
        <w:rPr>
          <w:sz w:val="24"/>
          <w:szCs w:val="24"/>
        </w:rPr>
      </w:pPr>
      <w:r>
        <w:rPr>
          <w:sz w:val="24"/>
          <w:szCs w:val="24"/>
        </w:rPr>
        <w:tab/>
        <w:t xml:space="preserve"> * @param </w:t>
      </w:r>
      <w:proofErr w:type="spellStart"/>
      <w:r>
        <w:rPr>
          <w:sz w:val="24"/>
          <w:szCs w:val="24"/>
        </w:rPr>
        <w:t>pageSize</w:t>
      </w:r>
      <w:proofErr w:type="spellEnd"/>
    </w:p>
    <w:p w14:paraId="134AB7F2"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Size of Page</w:t>
      </w:r>
    </w:p>
    <w:p w14:paraId="347F7BD5"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19BE67B5" w14:textId="77777777" w:rsidR="00DC2DC5" w:rsidRDefault="00DC2DC5" w:rsidP="00DC2DC5">
      <w:pPr>
        <w:spacing w:line="259" w:lineRule="auto"/>
        <w:rPr>
          <w:sz w:val="24"/>
          <w:szCs w:val="24"/>
        </w:rPr>
      </w:pPr>
      <w:r>
        <w:rPr>
          <w:sz w:val="24"/>
          <w:szCs w:val="24"/>
        </w:rPr>
        <w:tab/>
        <w:t xml:space="preserve"> */</w:t>
      </w:r>
    </w:p>
    <w:p w14:paraId="389D4F9D" w14:textId="77777777" w:rsidR="00DC2DC5" w:rsidRDefault="00DC2DC5" w:rsidP="00DC2DC5">
      <w:pPr>
        <w:spacing w:line="259" w:lineRule="auto"/>
        <w:rPr>
          <w:sz w:val="24"/>
          <w:szCs w:val="24"/>
        </w:rPr>
      </w:pPr>
    </w:p>
    <w:p w14:paraId="0604111B" w14:textId="77777777" w:rsidR="00DC2DC5" w:rsidRDefault="00DC2DC5" w:rsidP="00DC2DC5">
      <w:pPr>
        <w:spacing w:line="259" w:lineRule="auto"/>
        <w:rPr>
          <w:sz w:val="24"/>
          <w:szCs w:val="24"/>
        </w:rPr>
      </w:pPr>
      <w:r>
        <w:rPr>
          <w:sz w:val="24"/>
          <w:szCs w:val="24"/>
        </w:rPr>
        <w:tab/>
        <w:t xml:space="preserve">public List </w:t>
      </w:r>
      <w:proofErr w:type="gramStart"/>
      <w:r>
        <w:rPr>
          <w:sz w:val="24"/>
          <w:szCs w:val="24"/>
        </w:rPr>
        <w:t>list(</w:t>
      </w:r>
      <w:proofErr w:type="gramEnd"/>
      <w:r>
        <w:rPr>
          <w:sz w:val="24"/>
          <w:szCs w:val="24"/>
        </w:rPr>
        <w:t xml:space="preserve">int </w:t>
      </w:r>
      <w:proofErr w:type="spellStart"/>
      <w:r>
        <w:rPr>
          <w:sz w:val="24"/>
          <w:szCs w:val="24"/>
        </w:rPr>
        <w:t>pageNo</w:t>
      </w:r>
      <w:proofErr w:type="spellEnd"/>
      <w:r>
        <w:rPr>
          <w:sz w:val="24"/>
          <w:szCs w:val="24"/>
        </w:rPr>
        <w:t xml:space="preserve">, int </w:t>
      </w:r>
      <w:proofErr w:type="spellStart"/>
      <w:r>
        <w:rPr>
          <w:sz w:val="24"/>
          <w:szCs w:val="24"/>
        </w:rPr>
        <w:t>pageSize</w:t>
      </w:r>
      <w:proofErr w:type="spellEnd"/>
      <w:r>
        <w:rPr>
          <w:sz w:val="24"/>
          <w:szCs w:val="24"/>
        </w:rPr>
        <w:t xml:space="preserve">) throws </w:t>
      </w:r>
      <w:proofErr w:type="spellStart"/>
      <w:r>
        <w:rPr>
          <w:sz w:val="24"/>
          <w:szCs w:val="24"/>
        </w:rPr>
        <w:t>ApplicationException</w:t>
      </w:r>
      <w:proofErr w:type="spellEnd"/>
      <w:r>
        <w:rPr>
          <w:sz w:val="24"/>
          <w:szCs w:val="24"/>
        </w:rPr>
        <w:t xml:space="preserve"> {</w:t>
      </w:r>
    </w:p>
    <w:p w14:paraId="6510EED4"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list Started");</w:t>
      </w:r>
    </w:p>
    <w:p w14:paraId="55A739CB"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ArrayList</w:t>
      </w:r>
      <w:proofErr w:type="spellEnd"/>
      <w:r>
        <w:rPr>
          <w:sz w:val="24"/>
          <w:szCs w:val="24"/>
        </w:rPr>
        <w:t xml:space="preserve"> list = new </w:t>
      </w:r>
      <w:proofErr w:type="spellStart"/>
      <w:proofErr w:type="gramStart"/>
      <w:r>
        <w:rPr>
          <w:sz w:val="24"/>
          <w:szCs w:val="24"/>
        </w:rPr>
        <w:t>ArrayList</w:t>
      </w:r>
      <w:proofErr w:type="spellEnd"/>
      <w:r>
        <w:rPr>
          <w:sz w:val="24"/>
          <w:szCs w:val="24"/>
        </w:rPr>
        <w:t>(</w:t>
      </w:r>
      <w:proofErr w:type="gramEnd"/>
      <w:r>
        <w:rPr>
          <w:sz w:val="24"/>
          <w:szCs w:val="24"/>
        </w:rPr>
        <w:t>);</w:t>
      </w:r>
    </w:p>
    <w:p w14:paraId="0B61077A"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StringBuffer</w:t>
      </w:r>
      <w:proofErr w:type="spellEnd"/>
      <w:r>
        <w:rPr>
          <w:sz w:val="24"/>
          <w:szCs w:val="24"/>
        </w:rPr>
        <w:t xml:space="preserve"> </w:t>
      </w:r>
      <w:proofErr w:type="spellStart"/>
      <w:r>
        <w:rPr>
          <w:sz w:val="24"/>
          <w:szCs w:val="24"/>
        </w:rPr>
        <w:t>sql</w:t>
      </w:r>
      <w:proofErr w:type="spellEnd"/>
      <w:r>
        <w:rPr>
          <w:sz w:val="24"/>
          <w:szCs w:val="24"/>
        </w:rPr>
        <w:t xml:space="preserve"> = new </w:t>
      </w:r>
      <w:proofErr w:type="spellStart"/>
      <w:proofErr w:type="gramStart"/>
      <w:r>
        <w:rPr>
          <w:sz w:val="24"/>
          <w:szCs w:val="24"/>
        </w:rPr>
        <w:t>StringBuffer</w:t>
      </w:r>
      <w:proofErr w:type="spellEnd"/>
      <w:r>
        <w:rPr>
          <w:sz w:val="24"/>
          <w:szCs w:val="24"/>
        </w:rPr>
        <w:t>(</w:t>
      </w:r>
      <w:proofErr w:type="gramEnd"/>
      <w:r>
        <w:rPr>
          <w:sz w:val="24"/>
          <w:szCs w:val="24"/>
        </w:rPr>
        <w:t>"select * from S_USER");</w:t>
      </w:r>
    </w:p>
    <w:p w14:paraId="246887EC" w14:textId="77777777" w:rsidR="00DC2DC5" w:rsidRDefault="00DC2DC5" w:rsidP="00DC2DC5">
      <w:pPr>
        <w:spacing w:line="259" w:lineRule="auto"/>
        <w:rPr>
          <w:sz w:val="24"/>
          <w:szCs w:val="24"/>
        </w:rPr>
      </w:pPr>
      <w:r>
        <w:rPr>
          <w:sz w:val="24"/>
          <w:szCs w:val="24"/>
        </w:rPr>
        <w:tab/>
      </w:r>
      <w:r>
        <w:rPr>
          <w:sz w:val="24"/>
          <w:szCs w:val="24"/>
        </w:rPr>
        <w:tab/>
        <w:t>// if page size is greater than zero then apply pagination</w:t>
      </w:r>
    </w:p>
    <w:p w14:paraId="59332FD7" w14:textId="77777777" w:rsidR="00DC2DC5" w:rsidRDefault="00DC2DC5" w:rsidP="00DC2DC5">
      <w:pPr>
        <w:spacing w:line="259" w:lineRule="auto"/>
        <w:rPr>
          <w:sz w:val="24"/>
          <w:szCs w:val="24"/>
        </w:rPr>
      </w:pPr>
      <w:r>
        <w:rPr>
          <w:sz w:val="24"/>
          <w:szCs w:val="24"/>
        </w:rPr>
        <w:tab/>
      </w:r>
      <w:r>
        <w:rPr>
          <w:sz w:val="24"/>
          <w:szCs w:val="24"/>
        </w:rPr>
        <w:tab/>
        <w:t>if (</w:t>
      </w:r>
      <w:proofErr w:type="spellStart"/>
      <w:r>
        <w:rPr>
          <w:sz w:val="24"/>
          <w:szCs w:val="24"/>
        </w:rPr>
        <w:t>pageSize</w:t>
      </w:r>
      <w:proofErr w:type="spellEnd"/>
      <w:r>
        <w:rPr>
          <w:sz w:val="24"/>
          <w:szCs w:val="24"/>
        </w:rPr>
        <w:t xml:space="preserve"> &gt; 0) {</w:t>
      </w:r>
    </w:p>
    <w:p w14:paraId="1BBF336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Calculate start record index</w:t>
      </w:r>
    </w:p>
    <w:p w14:paraId="1123F0A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pageNo</w:t>
      </w:r>
      <w:proofErr w:type="spellEnd"/>
      <w:r>
        <w:rPr>
          <w:sz w:val="24"/>
          <w:szCs w:val="24"/>
        </w:rPr>
        <w:t xml:space="preserve"> = (</w:t>
      </w:r>
      <w:proofErr w:type="spellStart"/>
      <w:r>
        <w:rPr>
          <w:sz w:val="24"/>
          <w:szCs w:val="24"/>
        </w:rPr>
        <w:t>pageNo</w:t>
      </w:r>
      <w:proofErr w:type="spellEnd"/>
      <w:r>
        <w:rPr>
          <w:sz w:val="24"/>
          <w:szCs w:val="24"/>
        </w:rPr>
        <w:t xml:space="preserve"> - 1) * </w:t>
      </w:r>
      <w:proofErr w:type="spellStart"/>
      <w:r>
        <w:rPr>
          <w:sz w:val="24"/>
          <w:szCs w:val="24"/>
        </w:rPr>
        <w:t>pageSize</w:t>
      </w:r>
      <w:proofErr w:type="spellEnd"/>
      <w:r>
        <w:rPr>
          <w:sz w:val="24"/>
          <w:szCs w:val="24"/>
        </w:rPr>
        <w:t>;</w:t>
      </w:r>
    </w:p>
    <w:p w14:paraId="2AD30DC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sql.append</w:t>
      </w:r>
      <w:proofErr w:type="spellEnd"/>
      <w:proofErr w:type="gramEnd"/>
      <w:r>
        <w:rPr>
          <w:sz w:val="24"/>
          <w:szCs w:val="24"/>
        </w:rPr>
        <w:t xml:space="preserve">(" limit " + </w:t>
      </w:r>
      <w:proofErr w:type="spellStart"/>
      <w:r>
        <w:rPr>
          <w:sz w:val="24"/>
          <w:szCs w:val="24"/>
        </w:rPr>
        <w:t>pageNo</w:t>
      </w:r>
      <w:proofErr w:type="spellEnd"/>
      <w:r>
        <w:rPr>
          <w:sz w:val="24"/>
          <w:szCs w:val="24"/>
        </w:rPr>
        <w:t xml:space="preserve"> + "," + </w:t>
      </w:r>
      <w:proofErr w:type="spellStart"/>
      <w:r>
        <w:rPr>
          <w:sz w:val="24"/>
          <w:szCs w:val="24"/>
        </w:rPr>
        <w:t>pageSize</w:t>
      </w:r>
      <w:proofErr w:type="spellEnd"/>
      <w:r>
        <w:rPr>
          <w:sz w:val="24"/>
          <w:szCs w:val="24"/>
        </w:rPr>
        <w:t>);</w:t>
      </w:r>
    </w:p>
    <w:p w14:paraId="7DC47B75" w14:textId="77777777" w:rsidR="00DC2DC5" w:rsidRDefault="00DC2DC5" w:rsidP="00DC2DC5">
      <w:pPr>
        <w:spacing w:line="259" w:lineRule="auto"/>
        <w:rPr>
          <w:sz w:val="24"/>
          <w:szCs w:val="24"/>
        </w:rPr>
      </w:pPr>
      <w:r>
        <w:rPr>
          <w:sz w:val="24"/>
          <w:szCs w:val="24"/>
        </w:rPr>
        <w:tab/>
      </w:r>
      <w:r>
        <w:rPr>
          <w:sz w:val="24"/>
          <w:szCs w:val="24"/>
        </w:rPr>
        <w:tab/>
        <w:t>}</w:t>
      </w:r>
    </w:p>
    <w:p w14:paraId="75C1347B" w14:textId="77777777" w:rsidR="00DC2DC5" w:rsidRDefault="00DC2DC5" w:rsidP="00DC2DC5">
      <w:pPr>
        <w:spacing w:line="259" w:lineRule="auto"/>
        <w:rPr>
          <w:sz w:val="24"/>
          <w:szCs w:val="24"/>
        </w:rPr>
      </w:pPr>
    </w:p>
    <w:p w14:paraId="100751FD" w14:textId="77777777" w:rsidR="00DC2DC5" w:rsidRDefault="00DC2DC5" w:rsidP="00DC2DC5">
      <w:pPr>
        <w:spacing w:line="259" w:lineRule="auto"/>
        <w:rPr>
          <w:sz w:val="24"/>
          <w:szCs w:val="24"/>
        </w:rPr>
      </w:pPr>
      <w:r>
        <w:rPr>
          <w:sz w:val="24"/>
          <w:szCs w:val="24"/>
        </w:rPr>
        <w:tab/>
      </w:r>
      <w:r>
        <w:rPr>
          <w:sz w:val="24"/>
          <w:szCs w:val="24"/>
        </w:rPr>
        <w:tab/>
      </w:r>
    </w:p>
    <w:p w14:paraId="03E121C4"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System.out.println</w:t>
      </w:r>
      <w:proofErr w:type="spellEnd"/>
      <w:r>
        <w:rPr>
          <w:sz w:val="24"/>
          <w:szCs w:val="24"/>
        </w:rPr>
        <w:t>("</w:t>
      </w:r>
      <w:proofErr w:type="spellStart"/>
      <w:r>
        <w:rPr>
          <w:sz w:val="24"/>
          <w:szCs w:val="24"/>
        </w:rPr>
        <w:t>sql</w:t>
      </w:r>
      <w:proofErr w:type="spellEnd"/>
      <w:r>
        <w:rPr>
          <w:sz w:val="24"/>
          <w:szCs w:val="24"/>
        </w:rPr>
        <w:t xml:space="preserve"> in list </w:t>
      </w:r>
      <w:proofErr w:type="gramStart"/>
      <w:r>
        <w:rPr>
          <w:sz w:val="24"/>
          <w:szCs w:val="24"/>
        </w:rPr>
        <w:t>user :</w:t>
      </w:r>
      <w:proofErr w:type="gramEnd"/>
      <w:r>
        <w:rPr>
          <w:sz w:val="24"/>
          <w:szCs w:val="24"/>
        </w:rPr>
        <w:t>"+</w:t>
      </w:r>
      <w:proofErr w:type="spellStart"/>
      <w:r>
        <w:rPr>
          <w:sz w:val="24"/>
          <w:szCs w:val="24"/>
        </w:rPr>
        <w:t>sql</w:t>
      </w:r>
      <w:proofErr w:type="spellEnd"/>
      <w:r>
        <w:rPr>
          <w:sz w:val="24"/>
          <w:szCs w:val="24"/>
        </w:rPr>
        <w:t>);</w:t>
      </w:r>
    </w:p>
    <w:p w14:paraId="6ED92149" w14:textId="77777777" w:rsidR="00DC2DC5" w:rsidRDefault="00DC2DC5" w:rsidP="00DC2DC5">
      <w:pPr>
        <w:spacing w:line="259" w:lineRule="auto"/>
        <w:rPr>
          <w:sz w:val="24"/>
          <w:szCs w:val="24"/>
        </w:rPr>
      </w:pPr>
      <w:r>
        <w:rPr>
          <w:sz w:val="24"/>
          <w:szCs w:val="24"/>
        </w:rPr>
        <w:tab/>
      </w:r>
      <w:r>
        <w:rPr>
          <w:sz w:val="24"/>
          <w:szCs w:val="24"/>
        </w:rPr>
        <w:tab/>
        <w:t>Connection conn = null;</w:t>
      </w:r>
    </w:p>
    <w:p w14:paraId="1ADED97E" w14:textId="77777777" w:rsidR="00DC2DC5" w:rsidRDefault="00DC2DC5" w:rsidP="00DC2DC5">
      <w:pPr>
        <w:spacing w:line="259" w:lineRule="auto"/>
        <w:rPr>
          <w:sz w:val="24"/>
          <w:szCs w:val="24"/>
        </w:rPr>
      </w:pPr>
    </w:p>
    <w:p w14:paraId="724A86DE" w14:textId="77777777" w:rsidR="00DC2DC5" w:rsidRDefault="00DC2DC5" w:rsidP="00DC2DC5">
      <w:pPr>
        <w:spacing w:line="259" w:lineRule="auto"/>
        <w:rPr>
          <w:sz w:val="24"/>
          <w:szCs w:val="24"/>
        </w:rPr>
      </w:pPr>
      <w:r>
        <w:rPr>
          <w:sz w:val="24"/>
          <w:szCs w:val="24"/>
        </w:rPr>
        <w:tab/>
      </w:r>
      <w:r>
        <w:rPr>
          <w:sz w:val="24"/>
          <w:szCs w:val="24"/>
        </w:rPr>
        <w:tab/>
        <w:t>try {</w:t>
      </w:r>
    </w:p>
    <w:p w14:paraId="3024F98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15853B5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roofErr w:type="spellStart"/>
      <w:r>
        <w:rPr>
          <w:sz w:val="24"/>
          <w:szCs w:val="24"/>
        </w:rPr>
        <w:t>sql.toString</w:t>
      </w:r>
      <w:proofErr w:type="spellEnd"/>
      <w:r>
        <w:rPr>
          <w:sz w:val="24"/>
          <w:szCs w:val="24"/>
        </w:rPr>
        <w:t>());</w:t>
      </w:r>
    </w:p>
    <w:p w14:paraId="3342FC4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2BD62BE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525F288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UserBean</w:t>
      </w:r>
      <w:proofErr w:type="spellEnd"/>
      <w:r>
        <w:rPr>
          <w:sz w:val="24"/>
          <w:szCs w:val="24"/>
        </w:rPr>
        <w:t xml:space="preserve"> bean = new </w:t>
      </w:r>
      <w:proofErr w:type="spellStart"/>
      <w:proofErr w:type="gramStart"/>
      <w:r>
        <w:rPr>
          <w:sz w:val="24"/>
          <w:szCs w:val="24"/>
        </w:rPr>
        <w:t>UserBean</w:t>
      </w:r>
      <w:proofErr w:type="spellEnd"/>
      <w:r>
        <w:rPr>
          <w:sz w:val="24"/>
          <w:szCs w:val="24"/>
        </w:rPr>
        <w:t>(</w:t>
      </w:r>
      <w:proofErr w:type="gramEnd"/>
      <w:r>
        <w:rPr>
          <w:sz w:val="24"/>
          <w:szCs w:val="24"/>
        </w:rPr>
        <w:t>);</w:t>
      </w:r>
    </w:p>
    <w:p w14:paraId="27A2238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bean.setId</w:t>
      </w:r>
      <w:proofErr w:type="spellEnd"/>
      <w:proofErr w:type="gramEnd"/>
      <w:r>
        <w:rPr>
          <w:sz w:val="24"/>
          <w:szCs w:val="24"/>
        </w:rPr>
        <w:t>(</w:t>
      </w:r>
      <w:proofErr w:type="spellStart"/>
      <w:r>
        <w:rPr>
          <w:sz w:val="24"/>
          <w:szCs w:val="24"/>
        </w:rPr>
        <w:t>rs.getLong</w:t>
      </w:r>
      <w:proofErr w:type="spellEnd"/>
      <w:r>
        <w:rPr>
          <w:sz w:val="24"/>
          <w:szCs w:val="24"/>
        </w:rPr>
        <w:t>(1));</w:t>
      </w:r>
    </w:p>
    <w:p w14:paraId="1238AD4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bean.setFirstName</w:t>
      </w:r>
      <w:proofErr w:type="spellEnd"/>
      <w:proofErr w:type="gramEnd"/>
      <w:r>
        <w:rPr>
          <w:sz w:val="24"/>
          <w:szCs w:val="24"/>
        </w:rPr>
        <w:t>(</w:t>
      </w:r>
      <w:proofErr w:type="spellStart"/>
      <w:r>
        <w:rPr>
          <w:sz w:val="24"/>
          <w:szCs w:val="24"/>
        </w:rPr>
        <w:t>rs.getString</w:t>
      </w:r>
      <w:proofErr w:type="spellEnd"/>
      <w:r>
        <w:rPr>
          <w:sz w:val="24"/>
          <w:szCs w:val="24"/>
        </w:rPr>
        <w:t>(2));</w:t>
      </w:r>
    </w:p>
    <w:p w14:paraId="235C7D7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bean.setLastName</w:t>
      </w:r>
      <w:proofErr w:type="spellEnd"/>
      <w:proofErr w:type="gramEnd"/>
      <w:r>
        <w:rPr>
          <w:sz w:val="24"/>
          <w:szCs w:val="24"/>
        </w:rPr>
        <w:t>(</w:t>
      </w:r>
      <w:proofErr w:type="spellStart"/>
      <w:r>
        <w:rPr>
          <w:sz w:val="24"/>
          <w:szCs w:val="24"/>
        </w:rPr>
        <w:t>rs.getString</w:t>
      </w:r>
      <w:proofErr w:type="spellEnd"/>
      <w:r>
        <w:rPr>
          <w:sz w:val="24"/>
          <w:szCs w:val="24"/>
        </w:rPr>
        <w:t>(3));</w:t>
      </w:r>
    </w:p>
    <w:p w14:paraId="2E45538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bean.setLogin</w:t>
      </w:r>
      <w:proofErr w:type="spellEnd"/>
      <w:proofErr w:type="gramEnd"/>
      <w:r>
        <w:rPr>
          <w:sz w:val="24"/>
          <w:szCs w:val="24"/>
        </w:rPr>
        <w:t>(</w:t>
      </w:r>
      <w:proofErr w:type="spellStart"/>
      <w:r>
        <w:rPr>
          <w:sz w:val="24"/>
          <w:szCs w:val="24"/>
        </w:rPr>
        <w:t>rs.getString</w:t>
      </w:r>
      <w:proofErr w:type="spellEnd"/>
      <w:r>
        <w:rPr>
          <w:sz w:val="24"/>
          <w:szCs w:val="24"/>
        </w:rPr>
        <w:t>(4));</w:t>
      </w:r>
    </w:p>
    <w:p w14:paraId="34A26F6F" w14:textId="77777777" w:rsidR="00DC2DC5" w:rsidRDefault="00DC2DC5" w:rsidP="00DC2DC5">
      <w:pPr>
        <w:spacing w:line="259" w:lineRule="auto"/>
        <w:rPr>
          <w:sz w:val="24"/>
          <w:szCs w:val="24"/>
        </w:rPr>
      </w:pPr>
      <w:r>
        <w:rPr>
          <w:sz w:val="24"/>
          <w:szCs w:val="24"/>
        </w:rPr>
        <w:lastRenderedPageBreak/>
        <w:tab/>
      </w:r>
      <w:r>
        <w:rPr>
          <w:sz w:val="24"/>
          <w:szCs w:val="24"/>
        </w:rPr>
        <w:tab/>
      </w:r>
      <w:r>
        <w:rPr>
          <w:sz w:val="24"/>
          <w:szCs w:val="24"/>
        </w:rPr>
        <w:tab/>
      </w:r>
      <w:r>
        <w:rPr>
          <w:sz w:val="24"/>
          <w:szCs w:val="24"/>
        </w:rPr>
        <w:tab/>
      </w:r>
      <w:proofErr w:type="spellStart"/>
      <w:proofErr w:type="gramStart"/>
      <w:r>
        <w:rPr>
          <w:sz w:val="24"/>
          <w:szCs w:val="24"/>
        </w:rPr>
        <w:t>bean.setPassword</w:t>
      </w:r>
      <w:proofErr w:type="spellEnd"/>
      <w:proofErr w:type="gramEnd"/>
      <w:r>
        <w:rPr>
          <w:sz w:val="24"/>
          <w:szCs w:val="24"/>
        </w:rPr>
        <w:t>(</w:t>
      </w:r>
      <w:proofErr w:type="spellStart"/>
      <w:r>
        <w:rPr>
          <w:sz w:val="24"/>
          <w:szCs w:val="24"/>
        </w:rPr>
        <w:t>rs.getString</w:t>
      </w:r>
      <w:proofErr w:type="spellEnd"/>
      <w:r>
        <w:rPr>
          <w:sz w:val="24"/>
          <w:szCs w:val="24"/>
        </w:rPr>
        <w:t>(5));</w:t>
      </w:r>
    </w:p>
    <w:p w14:paraId="5699C5C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bean.setDob</w:t>
      </w:r>
      <w:proofErr w:type="spellEnd"/>
      <w:proofErr w:type="gramEnd"/>
      <w:r>
        <w:rPr>
          <w:sz w:val="24"/>
          <w:szCs w:val="24"/>
        </w:rPr>
        <w:t>(</w:t>
      </w:r>
      <w:proofErr w:type="spellStart"/>
      <w:r>
        <w:rPr>
          <w:sz w:val="24"/>
          <w:szCs w:val="24"/>
        </w:rPr>
        <w:t>rs.getDate</w:t>
      </w:r>
      <w:proofErr w:type="spellEnd"/>
      <w:r>
        <w:rPr>
          <w:sz w:val="24"/>
          <w:szCs w:val="24"/>
        </w:rPr>
        <w:t>(6));</w:t>
      </w:r>
    </w:p>
    <w:p w14:paraId="6446001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bean.setMobileNo</w:t>
      </w:r>
      <w:proofErr w:type="spellEnd"/>
      <w:proofErr w:type="gramEnd"/>
      <w:r>
        <w:rPr>
          <w:sz w:val="24"/>
          <w:szCs w:val="24"/>
        </w:rPr>
        <w:t>(</w:t>
      </w:r>
      <w:proofErr w:type="spellStart"/>
      <w:r>
        <w:rPr>
          <w:sz w:val="24"/>
          <w:szCs w:val="24"/>
        </w:rPr>
        <w:t>rs.getString</w:t>
      </w:r>
      <w:proofErr w:type="spellEnd"/>
      <w:r>
        <w:rPr>
          <w:sz w:val="24"/>
          <w:szCs w:val="24"/>
        </w:rPr>
        <w:t>(7));</w:t>
      </w:r>
    </w:p>
    <w:p w14:paraId="6C7E828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bean.setRoleId</w:t>
      </w:r>
      <w:proofErr w:type="spellEnd"/>
      <w:proofErr w:type="gramEnd"/>
      <w:r>
        <w:rPr>
          <w:sz w:val="24"/>
          <w:szCs w:val="24"/>
        </w:rPr>
        <w:t>(</w:t>
      </w:r>
      <w:proofErr w:type="spellStart"/>
      <w:r>
        <w:rPr>
          <w:sz w:val="24"/>
          <w:szCs w:val="24"/>
        </w:rPr>
        <w:t>rs.getLong</w:t>
      </w:r>
      <w:proofErr w:type="spellEnd"/>
      <w:r>
        <w:rPr>
          <w:sz w:val="24"/>
          <w:szCs w:val="24"/>
        </w:rPr>
        <w:t>(8));</w:t>
      </w:r>
    </w:p>
    <w:p w14:paraId="4C61EE1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bean.setGender</w:t>
      </w:r>
      <w:proofErr w:type="spellEnd"/>
      <w:proofErr w:type="gramEnd"/>
      <w:r>
        <w:rPr>
          <w:sz w:val="24"/>
          <w:szCs w:val="24"/>
        </w:rPr>
        <w:t>(</w:t>
      </w:r>
      <w:proofErr w:type="spellStart"/>
      <w:r>
        <w:rPr>
          <w:sz w:val="24"/>
          <w:szCs w:val="24"/>
        </w:rPr>
        <w:t>rs.getString</w:t>
      </w:r>
      <w:proofErr w:type="spellEnd"/>
      <w:r>
        <w:rPr>
          <w:sz w:val="24"/>
          <w:szCs w:val="24"/>
        </w:rPr>
        <w:t>(9));</w:t>
      </w:r>
    </w:p>
    <w:p w14:paraId="63F72CE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bean.setEmailId</w:t>
      </w:r>
      <w:proofErr w:type="spellEnd"/>
      <w:proofErr w:type="gramEnd"/>
      <w:r>
        <w:rPr>
          <w:sz w:val="24"/>
          <w:szCs w:val="24"/>
        </w:rPr>
        <w:t>(</w:t>
      </w:r>
      <w:proofErr w:type="spellStart"/>
      <w:r>
        <w:rPr>
          <w:sz w:val="24"/>
          <w:szCs w:val="24"/>
        </w:rPr>
        <w:t>rs.getString</w:t>
      </w:r>
      <w:proofErr w:type="spellEnd"/>
      <w:r>
        <w:rPr>
          <w:sz w:val="24"/>
          <w:szCs w:val="24"/>
        </w:rPr>
        <w:t>(10));</w:t>
      </w:r>
    </w:p>
    <w:p w14:paraId="1C83CB7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1(</w:t>
      </w:r>
      <w:proofErr w:type="spellStart"/>
      <w:r>
        <w:rPr>
          <w:sz w:val="24"/>
          <w:szCs w:val="24"/>
        </w:rPr>
        <w:t>rs.getString</w:t>
      </w:r>
      <w:proofErr w:type="spellEnd"/>
      <w:r>
        <w:rPr>
          <w:sz w:val="24"/>
          <w:szCs w:val="24"/>
        </w:rPr>
        <w:t>(11));</w:t>
      </w:r>
    </w:p>
    <w:p w14:paraId="0720F9E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2(</w:t>
      </w:r>
      <w:proofErr w:type="spellStart"/>
      <w:r>
        <w:rPr>
          <w:sz w:val="24"/>
          <w:szCs w:val="24"/>
        </w:rPr>
        <w:t>rs.getString</w:t>
      </w:r>
      <w:proofErr w:type="spellEnd"/>
      <w:r>
        <w:rPr>
          <w:sz w:val="24"/>
          <w:szCs w:val="24"/>
        </w:rPr>
        <w:t>(12));</w:t>
      </w:r>
    </w:p>
    <w:p w14:paraId="172102A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bean.setCity</w:t>
      </w:r>
      <w:proofErr w:type="spellEnd"/>
      <w:proofErr w:type="gramEnd"/>
      <w:r>
        <w:rPr>
          <w:sz w:val="24"/>
          <w:szCs w:val="24"/>
        </w:rPr>
        <w:t>(</w:t>
      </w:r>
      <w:proofErr w:type="spellStart"/>
      <w:r>
        <w:rPr>
          <w:sz w:val="24"/>
          <w:szCs w:val="24"/>
        </w:rPr>
        <w:t>rs.getString</w:t>
      </w:r>
      <w:proofErr w:type="spellEnd"/>
      <w:r>
        <w:rPr>
          <w:sz w:val="24"/>
          <w:szCs w:val="24"/>
        </w:rPr>
        <w:t>(13));</w:t>
      </w:r>
    </w:p>
    <w:p w14:paraId="6870207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bean.setState</w:t>
      </w:r>
      <w:proofErr w:type="spellEnd"/>
      <w:proofErr w:type="gramEnd"/>
      <w:r>
        <w:rPr>
          <w:sz w:val="24"/>
          <w:szCs w:val="24"/>
        </w:rPr>
        <w:t>(</w:t>
      </w:r>
      <w:proofErr w:type="spellStart"/>
      <w:r>
        <w:rPr>
          <w:sz w:val="24"/>
          <w:szCs w:val="24"/>
        </w:rPr>
        <w:t>rs.getString</w:t>
      </w:r>
      <w:proofErr w:type="spellEnd"/>
      <w:r>
        <w:rPr>
          <w:sz w:val="24"/>
          <w:szCs w:val="24"/>
        </w:rPr>
        <w:t>(14));</w:t>
      </w:r>
    </w:p>
    <w:p w14:paraId="309AD7A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bean.setCountry</w:t>
      </w:r>
      <w:proofErr w:type="spellEnd"/>
      <w:proofErr w:type="gramEnd"/>
      <w:r>
        <w:rPr>
          <w:sz w:val="24"/>
          <w:szCs w:val="24"/>
        </w:rPr>
        <w:t>(</w:t>
      </w:r>
      <w:proofErr w:type="spellStart"/>
      <w:r>
        <w:rPr>
          <w:sz w:val="24"/>
          <w:szCs w:val="24"/>
        </w:rPr>
        <w:t>rs.getString</w:t>
      </w:r>
      <w:proofErr w:type="spellEnd"/>
      <w:r>
        <w:rPr>
          <w:sz w:val="24"/>
          <w:szCs w:val="24"/>
        </w:rPr>
        <w:t>(15));</w:t>
      </w:r>
    </w:p>
    <w:p w14:paraId="3F506B7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bean.setImage</w:t>
      </w:r>
      <w:proofErr w:type="spellEnd"/>
      <w:proofErr w:type="gramEnd"/>
      <w:r>
        <w:rPr>
          <w:sz w:val="24"/>
          <w:szCs w:val="24"/>
        </w:rPr>
        <w:t>(</w:t>
      </w:r>
      <w:proofErr w:type="spellStart"/>
      <w:r>
        <w:rPr>
          <w:sz w:val="24"/>
          <w:szCs w:val="24"/>
        </w:rPr>
        <w:t>rs.getString</w:t>
      </w:r>
      <w:proofErr w:type="spellEnd"/>
      <w:r>
        <w:rPr>
          <w:sz w:val="24"/>
          <w:szCs w:val="24"/>
        </w:rPr>
        <w:t>(16));</w:t>
      </w:r>
    </w:p>
    <w:p w14:paraId="0B36FAB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bean.setCreatedBy</w:t>
      </w:r>
      <w:proofErr w:type="spellEnd"/>
      <w:proofErr w:type="gramEnd"/>
      <w:r>
        <w:rPr>
          <w:sz w:val="24"/>
          <w:szCs w:val="24"/>
        </w:rPr>
        <w:t>(</w:t>
      </w:r>
      <w:proofErr w:type="spellStart"/>
      <w:r>
        <w:rPr>
          <w:sz w:val="24"/>
          <w:szCs w:val="24"/>
        </w:rPr>
        <w:t>rs.getString</w:t>
      </w:r>
      <w:proofErr w:type="spellEnd"/>
      <w:r>
        <w:rPr>
          <w:sz w:val="24"/>
          <w:szCs w:val="24"/>
        </w:rPr>
        <w:t>(17));</w:t>
      </w:r>
    </w:p>
    <w:p w14:paraId="573BF89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bean.setModifiedBy</w:t>
      </w:r>
      <w:proofErr w:type="spellEnd"/>
      <w:proofErr w:type="gramEnd"/>
      <w:r>
        <w:rPr>
          <w:sz w:val="24"/>
          <w:szCs w:val="24"/>
        </w:rPr>
        <w:t>(</w:t>
      </w:r>
      <w:proofErr w:type="spellStart"/>
      <w:r>
        <w:rPr>
          <w:sz w:val="24"/>
          <w:szCs w:val="24"/>
        </w:rPr>
        <w:t>rs.getString</w:t>
      </w:r>
      <w:proofErr w:type="spellEnd"/>
      <w:r>
        <w:rPr>
          <w:sz w:val="24"/>
          <w:szCs w:val="24"/>
        </w:rPr>
        <w:t>(18));</w:t>
      </w:r>
    </w:p>
    <w:p w14:paraId="32BCC41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bean.setCreatedDatetime</w:t>
      </w:r>
      <w:proofErr w:type="spellEnd"/>
      <w:proofErr w:type="gramEnd"/>
      <w:r>
        <w:rPr>
          <w:sz w:val="24"/>
          <w:szCs w:val="24"/>
        </w:rPr>
        <w:t>(</w:t>
      </w:r>
      <w:proofErr w:type="spellStart"/>
      <w:r>
        <w:rPr>
          <w:sz w:val="24"/>
          <w:szCs w:val="24"/>
        </w:rPr>
        <w:t>rs.getTimestamp</w:t>
      </w:r>
      <w:proofErr w:type="spellEnd"/>
      <w:r>
        <w:rPr>
          <w:sz w:val="24"/>
          <w:szCs w:val="24"/>
        </w:rPr>
        <w:t>(19));</w:t>
      </w:r>
    </w:p>
    <w:p w14:paraId="0EBAD31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bean.setModifiedDatetime</w:t>
      </w:r>
      <w:proofErr w:type="spellEnd"/>
      <w:proofErr w:type="gramEnd"/>
      <w:r>
        <w:rPr>
          <w:sz w:val="24"/>
          <w:szCs w:val="24"/>
        </w:rPr>
        <w:t>(</w:t>
      </w:r>
      <w:proofErr w:type="spellStart"/>
      <w:r>
        <w:rPr>
          <w:sz w:val="24"/>
          <w:szCs w:val="24"/>
        </w:rPr>
        <w:t>rs.getTimestamp</w:t>
      </w:r>
      <w:proofErr w:type="spellEnd"/>
      <w:r>
        <w:rPr>
          <w:sz w:val="24"/>
          <w:szCs w:val="24"/>
        </w:rPr>
        <w:t>(20));</w:t>
      </w:r>
    </w:p>
    <w:p w14:paraId="3041BA94" w14:textId="77777777" w:rsidR="00DC2DC5" w:rsidRDefault="00DC2DC5" w:rsidP="00DC2DC5">
      <w:pPr>
        <w:spacing w:line="259" w:lineRule="auto"/>
        <w:rPr>
          <w:sz w:val="24"/>
          <w:szCs w:val="24"/>
        </w:rPr>
      </w:pPr>
    </w:p>
    <w:p w14:paraId="649F9EB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list.add</w:t>
      </w:r>
      <w:proofErr w:type="spellEnd"/>
      <w:r>
        <w:rPr>
          <w:sz w:val="24"/>
          <w:szCs w:val="24"/>
        </w:rPr>
        <w:t>(bean);</w:t>
      </w:r>
    </w:p>
    <w:p w14:paraId="5A98182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17E4B72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rs.close</w:t>
      </w:r>
      <w:proofErr w:type="spellEnd"/>
      <w:proofErr w:type="gramEnd"/>
      <w:r>
        <w:rPr>
          <w:sz w:val="24"/>
          <w:szCs w:val="24"/>
        </w:rPr>
        <w:t>();</w:t>
      </w:r>
    </w:p>
    <w:p w14:paraId="3C52A16B" w14:textId="77777777" w:rsidR="00DC2DC5" w:rsidRDefault="00DC2DC5" w:rsidP="00DC2DC5">
      <w:pPr>
        <w:spacing w:line="259" w:lineRule="auto"/>
        <w:rPr>
          <w:sz w:val="24"/>
          <w:szCs w:val="24"/>
        </w:rPr>
      </w:pPr>
      <w:r>
        <w:rPr>
          <w:sz w:val="24"/>
          <w:szCs w:val="24"/>
        </w:rPr>
        <w:tab/>
      </w:r>
      <w:r>
        <w:rPr>
          <w:sz w:val="24"/>
          <w:szCs w:val="24"/>
        </w:rPr>
        <w:tab/>
        <w:t>} catch (Exception e) {</w:t>
      </w:r>
    </w:p>
    <w:p w14:paraId="4907485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376EC32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getting list of users");</w:t>
      </w:r>
    </w:p>
    <w:p w14:paraId="2F4102E3" w14:textId="77777777" w:rsidR="00DC2DC5" w:rsidRDefault="00DC2DC5" w:rsidP="00DC2DC5">
      <w:pPr>
        <w:spacing w:line="259" w:lineRule="auto"/>
        <w:rPr>
          <w:sz w:val="24"/>
          <w:szCs w:val="24"/>
        </w:rPr>
      </w:pPr>
      <w:r>
        <w:rPr>
          <w:sz w:val="24"/>
          <w:szCs w:val="24"/>
        </w:rPr>
        <w:tab/>
      </w:r>
      <w:r>
        <w:rPr>
          <w:sz w:val="24"/>
          <w:szCs w:val="24"/>
        </w:rPr>
        <w:tab/>
        <w:t>} finally {</w:t>
      </w:r>
    </w:p>
    <w:p w14:paraId="6C188AE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04953129" w14:textId="77777777" w:rsidR="00DC2DC5" w:rsidRDefault="00DC2DC5" w:rsidP="00DC2DC5">
      <w:pPr>
        <w:spacing w:line="259" w:lineRule="auto"/>
        <w:rPr>
          <w:sz w:val="24"/>
          <w:szCs w:val="24"/>
        </w:rPr>
      </w:pPr>
      <w:r>
        <w:rPr>
          <w:sz w:val="24"/>
          <w:szCs w:val="24"/>
        </w:rPr>
        <w:tab/>
      </w:r>
      <w:r>
        <w:rPr>
          <w:sz w:val="24"/>
          <w:szCs w:val="24"/>
        </w:rPr>
        <w:tab/>
        <w:t>}</w:t>
      </w:r>
    </w:p>
    <w:p w14:paraId="6A8BADC3" w14:textId="77777777" w:rsidR="00DC2DC5" w:rsidRDefault="00DC2DC5" w:rsidP="00DC2DC5">
      <w:pPr>
        <w:spacing w:line="259" w:lineRule="auto"/>
        <w:rPr>
          <w:sz w:val="24"/>
          <w:szCs w:val="24"/>
        </w:rPr>
      </w:pPr>
    </w:p>
    <w:p w14:paraId="0B95F0B4"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list End");</w:t>
      </w:r>
    </w:p>
    <w:p w14:paraId="123FDB39" w14:textId="77777777" w:rsidR="00DC2DC5" w:rsidRDefault="00DC2DC5" w:rsidP="00DC2DC5">
      <w:pPr>
        <w:spacing w:line="259" w:lineRule="auto"/>
        <w:rPr>
          <w:sz w:val="24"/>
          <w:szCs w:val="24"/>
        </w:rPr>
      </w:pPr>
      <w:r>
        <w:rPr>
          <w:sz w:val="24"/>
          <w:szCs w:val="24"/>
        </w:rPr>
        <w:tab/>
      </w:r>
      <w:r>
        <w:rPr>
          <w:sz w:val="24"/>
          <w:szCs w:val="24"/>
        </w:rPr>
        <w:tab/>
        <w:t>return list;</w:t>
      </w:r>
    </w:p>
    <w:p w14:paraId="36C9C52B" w14:textId="77777777" w:rsidR="00DC2DC5" w:rsidRDefault="00DC2DC5" w:rsidP="00DC2DC5">
      <w:pPr>
        <w:spacing w:line="259" w:lineRule="auto"/>
        <w:rPr>
          <w:sz w:val="24"/>
          <w:szCs w:val="24"/>
        </w:rPr>
      </w:pPr>
    </w:p>
    <w:p w14:paraId="759DC395" w14:textId="77777777" w:rsidR="00DC2DC5" w:rsidRDefault="00DC2DC5" w:rsidP="00DC2DC5">
      <w:pPr>
        <w:spacing w:line="259" w:lineRule="auto"/>
        <w:rPr>
          <w:sz w:val="24"/>
          <w:szCs w:val="24"/>
        </w:rPr>
      </w:pPr>
      <w:r>
        <w:rPr>
          <w:sz w:val="24"/>
          <w:szCs w:val="24"/>
        </w:rPr>
        <w:tab/>
        <w:t>}</w:t>
      </w:r>
    </w:p>
    <w:p w14:paraId="4065177A" w14:textId="77777777" w:rsidR="00DC2DC5" w:rsidRDefault="00DC2DC5" w:rsidP="00DC2DC5">
      <w:pPr>
        <w:spacing w:line="259" w:lineRule="auto"/>
        <w:rPr>
          <w:sz w:val="24"/>
          <w:szCs w:val="24"/>
        </w:rPr>
      </w:pPr>
    </w:p>
    <w:p w14:paraId="01426FFA" w14:textId="77777777" w:rsidR="00DC2DC5" w:rsidRDefault="00DC2DC5" w:rsidP="00DC2DC5">
      <w:pPr>
        <w:spacing w:line="259" w:lineRule="auto"/>
        <w:rPr>
          <w:sz w:val="24"/>
          <w:szCs w:val="24"/>
        </w:rPr>
      </w:pPr>
      <w:r>
        <w:rPr>
          <w:sz w:val="24"/>
          <w:szCs w:val="24"/>
        </w:rPr>
        <w:tab/>
        <w:t>/**</w:t>
      </w:r>
    </w:p>
    <w:p w14:paraId="6CCE7653" w14:textId="77777777" w:rsidR="00DC2DC5" w:rsidRDefault="00DC2DC5" w:rsidP="00DC2DC5">
      <w:pPr>
        <w:spacing w:line="259" w:lineRule="auto"/>
        <w:rPr>
          <w:sz w:val="24"/>
          <w:szCs w:val="24"/>
        </w:rPr>
      </w:pPr>
      <w:r>
        <w:rPr>
          <w:sz w:val="24"/>
          <w:szCs w:val="24"/>
        </w:rPr>
        <w:tab/>
        <w:t xml:space="preserve"> * @param id</w:t>
      </w:r>
    </w:p>
    <w:p w14:paraId="479E4A4F"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long id</w:t>
      </w:r>
    </w:p>
    <w:p w14:paraId="1E959D55" w14:textId="77777777" w:rsidR="00DC2DC5" w:rsidRDefault="00DC2DC5" w:rsidP="00DC2DC5">
      <w:pPr>
        <w:spacing w:line="259" w:lineRule="auto"/>
        <w:rPr>
          <w:sz w:val="24"/>
          <w:szCs w:val="24"/>
        </w:rPr>
      </w:pPr>
      <w:r>
        <w:rPr>
          <w:sz w:val="24"/>
          <w:szCs w:val="24"/>
        </w:rPr>
        <w:tab/>
        <w:t xml:space="preserve"> * @param old</w:t>
      </w:r>
    </w:p>
    <w:p w14:paraId="6CC1772E"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password :</w:t>
      </w:r>
      <w:proofErr w:type="gramEnd"/>
      <w:r>
        <w:rPr>
          <w:sz w:val="24"/>
          <w:szCs w:val="24"/>
        </w:rPr>
        <w:t xml:space="preserve"> String </w:t>
      </w:r>
      <w:proofErr w:type="spellStart"/>
      <w:r>
        <w:rPr>
          <w:sz w:val="24"/>
          <w:szCs w:val="24"/>
        </w:rPr>
        <w:t>oldPassword</w:t>
      </w:r>
      <w:proofErr w:type="spellEnd"/>
    </w:p>
    <w:p w14:paraId="55060D7B" w14:textId="77777777" w:rsidR="00DC2DC5" w:rsidRDefault="00DC2DC5" w:rsidP="00DC2DC5">
      <w:pPr>
        <w:spacing w:line="259" w:lineRule="auto"/>
        <w:rPr>
          <w:sz w:val="24"/>
          <w:szCs w:val="24"/>
        </w:rPr>
      </w:pPr>
      <w:r>
        <w:rPr>
          <w:sz w:val="24"/>
          <w:szCs w:val="24"/>
        </w:rPr>
        <w:tab/>
        <w:t xml:space="preserve"> * @param new</w:t>
      </w:r>
    </w:p>
    <w:p w14:paraId="64400591"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password :</w:t>
      </w:r>
      <w:proofErr w:type="gramEnd"/>
      <w:r>
        <w:rPr>
          <w:sz w:val="24"/>
          <w:szCs w:val="24"/>
        </w:rPr>
        <w:t xml:space="preserve"> String </w:t>
      </w:r>
      <w:proofErr w:type="spellStart"/>
      <w:r>
        <w:rPr>
          <w:sz w:val="24"/>
          <w:szCs w:val="24"/>
        </w:rPr>
        <w:t>newPassword</w:t>
      </w:r>
      <w:proofErr w:type="spellEnd"/>
    </w:p>
    <w:p w14:paraId="07227C5F"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510A032E" w14:textId="77777777" w:rsidR="00DC2DC5" w:rsidRDefault="00DC2DC5" w:rsidP="00DC2DC5">
      <w:pPr>
        <w:spacing w:line="259" w:lineRule="auto"/>
        <w:rPr>
          <w:sz w:val="24"/>
          <w:szCs w:val="24"/>
        </w:rPr>
      </w:pPr>
      <w:r>
        <w:rPr>
          <w:sz w:val="24"/>
          <w:szCs w:val="24"/>
        </w:rPr>
        <w:tab/>
        <w:t xml:space="preserve"> */</w:t>
      </w:r>
    </w:p>
    <w:p w14:paraId="0828DE2C" w14:textId="77777777" w:rsidR="00DC2DC5" w:rsidRDefault="00DC2DC5" w:rsidP="00DC2DC5">
      <w:pPr>
        <w:spacing w:line="259" w:lineRule="auto"/>
        <w:rPr>
          <w:sz w:val="24"/>
          <w:szCs w:val="24"/>
        </w:rPr>
      </w:pPr>
    </w:p>
    <w:p w14:paraId="22DFE506" w14:textId="77777777" w:rsidR="00DC2DC5" w:rsidRDefault="00DC2DC5" w:rsidP="00DC2DC5">
      <w:pPr>
        <w:spacing w:line="259" w:lineRule="auto"/>
        <w:rPr>
          <w:sz w:val="24"/>
          <w:szCs w:val="24"/>
        </w:rPr>
      </w:pPr>
      <w:r>
        <w:rPr>
          <w:sz w:val="24"/>
          <w:szCs w:val="24"/>
        </w:rPr>
        <w:tab/>
        <w:t xml:space="preserve">public </w:t>
      </w:r>
      <w:proofErr w:type="spellStart"/>
      <w:r>
        <w:rPr>
          <w:sz w:val="24"/>
          <w:szCs w:val="24"/>
        </w:rPr>
        <w:t>UserBean</w:t>
      </w:r>
      <w:proofErr w:type="spellEnd"/>
      <w:r>
        <w:rPr>
          <w:sz w:val="24"/>
          <w:szCs w:val="24"/>
        </w:rPr>
        <w:t xml:space="preserve"> </w:t>
      </w:r>
      <w:proofErr w:type="gramStart"/>
      <w:r>
        <w:rPr>
          <w:sz w:val="24"/>
          <w:szCs w:val="24"/>
        </w:rPr>
        <w:t>authenticate(</w:t>
      </w:r>
      <w:proofErr w:type="gramEnd"/>
      <w:r>
        <w:rPr>
          <w:sz w:val="24"/>
          <w:szCs w:val="24"/>
        </w:rPr>
        <w:t xml:space="preserve">String login, String password) throws </w:t>
      </w:r>
      <w:proofErr w:type="spellStart"/>
      <w:r>
        <w:rPr>
          <w:sz w:val="24"/>
          <w:szCs w:val="24"/>
        </w:rPr>
        <w:t>ApplicationException</w:t>
      </w:r>
      <w:proofErr w:type="spellEnd"/>
      <w:r>
        <w:rPr>
          <w:sz w:val="24"/>
          <w:szCs w:val="24"/>
        </w:rPr>
        <w:t xml:space="preserve"> {</w:t>
      </w:r>
    </w:p>
    <w:p w14:paraId="0261E30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authenticate Started");</w:t>
      </w:r>
    </w:p>
    <w:p w14:paraId="004E96AD"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StringBuffer</w:t>
      </w:r>
      <w:proofErr w:type="spellEnd"/>
      <w:r>
        <w:rPr>
          <w:sz w:val="24"/>
          <w:szCs w:val="24"/>
        </w:rPr>
        <w:t xml:space="preserve"> </w:t>
      </w:r>
      <w:proofErr w:type="spellStart"/>
      <w:r>
        <w:rPr>
          <w:sz w:val="24"/>
          <w:szCs w:val="24"/>
        </w:rPr>
        <w:t>sql</w:t>
      </w:r>
      <w:proofErr w:type="spellEnd"/>
      <w:r>
        <w:rPr>
          <w:sz w:val="24"/>
          <w:szCs w:val="24"/>
        </w:rPr>
        <w:t xml:space="preserve"> = new </w:t>
      </w:r>
      <w:proofErr w:type="spellStart"/>
      <w:proofErr w:type="gramStart"/>
      <w:r>
        <w:rPr>
          <w:sz w:val="24"/>
          <w:szCs w:val="24"/>
        </w:rPr>
        <w:t>StringBuffer</w:t>
      </w:r>
      <w:proofErr w:type="spellEnd"/>
      <w:r>
        <w:rPr>
          <w:sz w:val="24"/>
          <w:szCs w:val="24"/>
        </w:rPr>
        <w:t>(</w:t>
      </w:r>
      <w:proofErr w:type="gramEnd"/>
      <w:r>
        <w:rPr>
          <w:sz w:val="24"/>
          <w:szCs w:val="24"/>
        </w:rPr>
        <w:t xml:space="preserve">"SELECT * FROM S_USER WHERE LOGIN = ? AND PASSWORD </w:t>
      </w:r>
      <w:proofErr w:type="gramStart"/>
      <w:r>
        <w:rPr>
          <w:sz w:val="24"/>
          <w:szCs w:val="24"/>
        </w:rPr>
        <w:t>= ?</w:t>
      </w:r>
      <w:proofErr w:type="gramEnd"/>
      <w:r>
        <w:rPr>
          <w:sz w:val="24"/>
          <w:szCs w:val="24"/>
        </w:rPr>
        <w:t>");</w:t>
      </w:r>
    </w:p>
    <w:p w14:paraId="61F7213F"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bean = null;</w:t>
      </w:r>
    </w:p>
    <w:p w14:paraId="60C359C7" w14:textId="77777777" w:rsidR="00DC2DC5" w:rsidRDefault="00DC2DC5" w:rsidP="00DC2DC5">
      <w:pPr>
        <w:spacing w:line="259" w:lineRule="auto"/>
        <w:rPr>
          <w:sz w:val="24"/>
          <w:szCs w:val="24"/>
        </w:rPr>
      </w:pPr>
      <w:r>
        <w:rPr>
          <w:sz w:val="24"/>
          <w:szCs w:val="24"/>
        </w:rPr>
        <w:lastRenderedPageBreak/>
        <w:tab/>
      </w:r>
      <w:r>
        <w:rPr>
          <w:sz w:val="24"/>
          <w:szCs w:val="24"/>
        </w:rPr>
        <w:tab/>
        <w:t>Connection conn = null;</w:t>
      </w:r>
    </w:p>
    <w:p w14:paraId="41580674" w14:textId="77777777" w:rsidR="00DC2DC5" w:rsidRDefault="00DC2DC5" w:rsidP="00DC2DC5">
      <w:pPr>
        <w:spacing w:line="259" w:lineRule="auto"/>
        <w:rPr>
          <w:sz w:val="24"/>
          <w:szCs w:val="24"/>
        </w:rPr>
      </w:pPr>
    </w:p>
    <w:p w14:paraId="68FC5DD7" w14:textId="77777777" w:rsidR="00DC2DC5" w:rsidRDefault="00DC2DC5" w:rsidP="00DC2DC5">
      <w:pPr>
        <w:spacing w:line="259" w:lineRule="auto"/>
        <w:rPr>
          <w:sz w:val="24"/>
          <w:szCs w:val="24"/>
        </w:rPr>
      </w:pPr>
      <w:r>
        <w:rPr>
          <w:sz w:val="24"/>
          <w:szCs w:val="24"/>
        </w:rPr>
        <w:tab/>
      </w:r>
      <w:r>
        <w:rPr>
          <w:sz w:val="24"/>
          <w:szCs w:val="24"/>
        </w:rPr>
        <w:tab/>
        <w:t>try {</w:t>
      </w:r>
    </w:p>
    <w:p w14:paraId="34A8E8C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4EF80FA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roofErr w:type="spellStart"/>
      <w:r>
        <w:rPr>
          <w:sz w:val="24"/>
          <w:szCs w:val="24"/>
        </w:rPr>
        <w:t>sql.toString</w:t>
      </w:r>
      <w:proofErr w:type="spellEnd"/>
      <w:r>
        <w:rPr>
          <w:sz w:val="24"/>
          <w:szCs w:val="24"/>
        </w:rPr>
        <w:t>());</w:t>
      </w:r>
    </w:p>
    <w:p w14:paraId="1D7DA4A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(1, login);</w:t>
      </w:r>
    </w:p>
    <w:p w14:paraId="782287D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pstmt.setString</w:t>
      </w:r>
      <w:proofErr w:type="spellEnd"/>
      <w:proofErr w:type="gramEnd"/>
      <w:r>
        <w:rPr>
          <w:sz w:val="24"/>
          <w:szCs w:val="24"/>
        </w:rPr>
        <w:t>(2, password);</w:t>
      </w:r>
    </w:p>
    <w:p w14:paraId="5FC20F8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32DAB8B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0BEDE67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bean = new </w:t>
      </w:r>
      <w:proofErr w:type="spellStart"/>
      <w:proofErr w:type="gramStart"/>
      <w:r>
        <w:rPr>
          <w:sz w:val="24"/>
          <w:szCs w:val="24"/>
        </w:rPr>
        <w:t>UserBean</w:t>
      </w:r>
      <w:proofErr w:type="spellEnd"/>
      <w:r>
        <w:rPr>
          <w:sz w:val="24"/>
          <w:szCs w:val="24"/>
        </w:rPr>
        <w:t>(</w:t>
      </w:r>
      <w:proofErr w:type="gramEnd"/>
      <w:r>
        <w:rPr>
          <w:sz w:val="24"/>
          <w:szCs w:val="24"/>
        </w:rPr>
        <w:t>);</w:t>
      </w:r>
    </w:p>
    <w:p w14:paraId="40AEC80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bean.setId</w:t>
      </w:r>
      <w:proofErr w:type="spellEnd"/>
      <w:proofErr w:type="gramEnd"/>
      <w:r>
        <w:rPr>
          <w:sz w:val="24"/>
          <w:szCs w:val="24"/>
        </w:rPr>
        <w:t>(</w:t>
      </w:r>
      <w:proofErr w:type="spellStart"/>
      <w:r>
        <w:rPr>
          <w:sz w:val="24"/>
          <w:szCs w:val="24"/>
        </w:rPr>
        <w:t>rs.getLong</w:t>
      </w:r>
      <w:proofErr w:type="spellEnd"/>
      <w:r>
        <w:rPr>
          <w:sz w:val="24"/>
          <w:szCs w:val="24"/>
        </w:rPr>
        <w:t>(1));</w:t>
      </w:r>
    </w:p>
    <w:p w14:paraId="0C3CB73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bean.setFirstName</w:t>
      </w:r>
      <w:proofErr w:type="spellEnd"/>
      <w:proofErr w:type="gramEnd"/>
      <w:r>
        <w:rPr>
          <w:sz w:val="24"/>
          <w:szCs w:val="24"/>
        </w:rPr>
        <w:t>(</w:t>
      </w:r>
      <w:proofErr w:type="spellStart"/>
      <w:r>
        <w:rPr>
          <w:sz w:val="24"/>
          <w:szCs w:val="24"/>
        </w:rPr>
        <w:t>rs.getString</w:t>
      </w:r>
      <w:proofErr w:type="spellEnd"/>
      <w:r>
        <w:rPr>
          <w:sz w:val="24"/>
          <w:szCs w:val="24"/>
        </w:rPr>
        <w:t>(2));</w:t>
      </w:r>
    </w:p>
    <w:p w14:paraId="104DB0C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bean.setLastName</w:t>
      </w:r>
      <w:proofErr w:type="spellEnd"/>
      <w:proofErr w:type="gramEnd"/>
      <w:r>
        <w:rPr>
          <w:sz w:val="24"/>
          <w:szCs w:val="24"/>
        </w:rPr>
        <w:t>(</w:t>
      </w:r>
      <w:proofErr w:type="spellStart"/>
      <w:r>
        <w:rPr>
          <w:sz w:val="24"/>
          <w:szCs w:val="24"/>
        </w:rPr>
        <w:t>rs.getString</w:t>
      </w:r>
      <w:proofErr w:type="spellEnd"/>
      <w:r>
        <w:rPr>
          <w:sz w:val="24"/>
          <w:szCs w:val="24"/>
        </w:rPr>
        <w:t>(3));</w:t>
      </w:r>
    </w:p>
    <w:p w14:paraId="0F84203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bean.setLogin</w:t>
      </w:r>
      <w:proofErr w:type="spellEnd"/>
      <w:proofErr w:type="gramEnd"/>
      <w:r>
        <w:rPr>
          <w:sz w:val="24"/>
          <w:szCs w:val="24"/>
        </w:rPr>
        <w:t>(</w:t>
      </w:r>
      <w:proofErr w:type="spellStart"/>
      <w:r>
        <w:rPr>
          <w:sz w:val="24"/>
          <w:szCs w:val="24"/>
        </w:rPr>
        <w:t>rs.getString</w:t>
      </w:r>
      <w:proofErr w:type="spellEnd"/>
      <w:r>
        <w:rPr>
          <w:sz w:val="24"/>
          <w:szCs w:val="24"/>
        </w:rPr>
        <w:t>(4));</w:t>
      </w:r>
    </w:p>
    <w:p w14:paraId="5AD5520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bean.setPassword</w:t>
      </w:r>
      <w:proofErr w:type="spellEnd"/>
      <w:proofErr w:type="gramEnd"/>
      <w:r>
        <w:rPr>
          <w:sz w:val="24"/>
          <w:szCs w:val="24"/>
        </w:rPr>
        <w:t>(</w:t>
      </w:r>
      <w:proofErr w:type="spellStart"/>
      <w:r>
        <w:rPr>
          <w:sz w:val="24"/>
          <w:szCs w:val="24"/>
        </w:rPr>
        <w:t>rs.getString</w:t>
      </w:r>
      <w:proofErr w:type="spellEnd"/>
      <w:r>
        <w:rPr>
          <w:sz w:val="24"/>
          <w:szCs w:val="24"/>
        </w:rPr>
        <w:t>(5));</w:t>
      </w:r>
    </w:p>
    <w:p w14:paraId="44B87AC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bean.setDob</w:t>
      </w:r>
      <w:proofErr w:type="spellEnd"/>
      <w:proofErr w:type="gramEnd"/>
      <w:r>
        <w:rPr>
          <w:sz w:val="24"/>
          <w:szCs w:val="24"/>
        </w:rPr>
        <w:t>(</w:t>
      </w:r>
      <w:proofErr w:type="spellStart"/>
      <w:r>
        <w:rPr>
          <w:sz w:val="24"/>
          <w:szCs w:val="24"/>
        </w:rPr>
        <w:t>rs.getDate</w:t>
      </w:r>
      <w:proofErr w:type="spellEnd"/>
      <w:r>
        <w:rPr>
          <w:sz w:val="24"/>
          <w:szCs w:val="24"/>
        </w:rPr>
        <w:t>(6));</w:t>
      </w:r>
    </w:p>
    <w:p w14:paraId="744C2DB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bean.setMobileNo</w:t>
      </w:r>
      <w:proofErr w:type="spellEnd"/>
      <w:proofErr w:type="gramEnd"/>
      <w:r>
        <w:rPr>
          <w:sz w:val="24"/>
          <w:szCs w:val="24"/>
        </w:rPr>
        <w:t>(</w:t>
      </w:r>
      <w:proofErr w:type="spellStart"/>
      <w:r>
        <w:rPr>
          <w:sz w:val="24"/>
          <w:szCs w:val="24"/>
        </w:rPr>
        <w:t>rs.getString</w:t>
      </w:r>
      <w:proofErr w:type="spellEnd"/>
      <w:r>
        <w:rPr>
          <w:sz w:val="24"/>
          <w:szCs w:val="24"/>
        </w:rPr>
        <w:t>(7));</w:t>
      </w:r>
    </w:p>
    <w:p w14:paraId="2983A3F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bean.setRoleId</w:t>
      </w:r>
      <w:proofErr w:type="spellEnd"/>
      <w:proofErr w:type="gramEnd"/>
      <w:r>
        <w:rPr>
          <w:sz w:val="24"/>
          <w:szCs w:val="24"/>
        </w:rPr>
        <w:t>(</w:t>
      </w:r>
      <w:proofErr w:type="spellStart"/>
      <w:r>
        <w:rPr>
          <w:sz w:val="24"/>
          <w:szCs w:val="24"/>
        </w:rPr>
        <w:t>rs.getLong</w:t>
      </w:r>
      <w:proofErr w:type="spellEnd"/>
      <w:r>
        <w:rPr>
          <w:sz w:val="24"/>
          <w:szCs w:val="24"/>
        </w:rPr>
        <w:t>(8));</w:t>
      </w:r>
    </w:p>
    <w:p w14:paraId="3A373CB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bean.setGender</w:t>
      </w:r>
      <w:proofErr w:type="spellEnd"/>
      <w:proofErr w:type="gramEnd"/>
      <w:r>
        <w:rPr>
          <w:sz w:val="24"/>
          <w:szCs w:val="24"/>
        </w:rPr>
        <w:t>(</w:t>
      </w:r>
      <w:proofErr w:type="spellStart"/>
      <w:r>
        <w:rPr>
          <w:sz w:val="24"/>
          <w:szCs w:val="24"/>
        </w:rPr>
        <w:t>rs.getString</w:t>
      </w:r>
      <w:proofErr w:type="spellEnd"/>
      <w:r>
        <w:rPr>
          <w:sz w:val="24"/>
          <w:szCs w:val="24"/>
        </w:rPr>
        <w:t>(9));</w:t>
      </w:r>
    </w:p>
    <w:p w14:paraId="741FF79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bean.setEmailId</w:t>
      </w:r>
      <w:proofErr w:type="spellEnd"/>
      <w:proofErr w:type="gramEnd"/>
      <w:r>
        <w:rPr>
          <w:sz w:val="24"/>
          <w:szCs w:val="24"/>
        </w:rPr>
        <w:t>(</w:t>
      </w:r>
      <w:proofErr w:type="spellStart"/>
      <w:r>
        <w:rPr>
          <w:sz w:val="24"/>
          <w:szCs w:val="24"/>
        </w:rPr>
        <w:t>rs.getString</w:t>
      </w:r>
      <w:proofErr w:type="spellEnd"/>
      <w:r>
        <w:rPr>
          <w:sz w:val="24"/>
          <w:szCs w:val="24"/>
        </w:rPr>
        <w:t>(10));</w:t>
      </w:r>
    </w:p>
    <w:p w14:paraId="096B2D6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1(</w:t>
      </w:r>
      <w:proofErr w:type="spellStart"/>
      <w:r>
        <w:rPr>
          <w:sz w:val="24"/>
          <w:szCs w:val="24"/>
        </w:rPr>
        <w:t>rs.getString</w:t>
      </w:r>
      <w:proofErr w:type="spellEnd"/>
      <w:r>
        <w:rPr>
          <w:sz w:val="24"/>
          <w:szCs w:val="24"/>
        </w:rPr>
        <w:t>(11));</w:t>
      </w:r>
    </w:p>
    <w:p w14:paraId="6FB9D3D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2(</w:t>
      </w:r>
      <w:proofErr w:type="spellStart"/>
      <w:r>
        <w:rPr>
          <w:sz w:val="24"/>
          <w:szCs w:val="24"/>
        </w:rPr>
        <w:t>rs.getString</w:t>
      </w:r>
      <w:proofErr w:type="spellEnd"/>
      <w:r>
        <w:rPr>
          <w:sz w:val="24"/>
          <w:szCs w:val="24"/>
        </w:rPr>
        <w:t>(12));</w:t>
      </w:r>
    </w:p>
    <w:p w14:paraId="47017A0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bean.setCity</w:t>
      </w:r>
      <w:proofErr w:type="spellEnd"/>
      <w:proofErr w:type="gramEnd"/>
      <w:r>
        <w:rPr>
          <w:sz w:val="24"/>
          <w:szCs w:val="24"/>
        </w:rPr>
        <w:t>(</w:t>
      </w:r>
      <w:proofErr w:type="spellStart"/>
      <w:r>
        <w:rPr>
          <w:sz w:val="24"/>
          <w:szCs w:val="24"/>
        </w:rPr>
        <w:t>rs.getString</w:t>
      </w:r>
      <w:proofErr w:type="spellEnd"/>
      <w:r>
        <w:rPr>
          <w:sz w:val="24"/>
          <w:szCs w:val="24"/>
        </w:rPr>
        <w:t>(13));</w:t>
      </w:r>
    </w:p>
    <w:p w14:paraId="1EB3805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bean.setState</w:t>
      </w:r>
      <w:proofErr w:type="spellEnd"/>
      <w:proofErr w:type="gramEnd"/>
      <w:r>
        <w:rPr>
          <w:sz w:val="24"/>
          <w:szCs w:val="24"/>
        </w:rPr>
        <w:t>(</w:t>
      </w:r>
      <w:proofErr w:type="spellStart"/>
      <w:r>
        <w:rPr>
          <w:sz w:val="24"/>
          <w:szCs w:val="24"/>
        </w:rPr>
        <w:t>rs.getString</w:t>
      </w:r>
      <w:proofErr w:type="spellEnd"/>
      <w:r>
        <w:rPr>
          <w:sz w:val="24"/>
          <w:szCs w:val="24"/>
        </w:rPr>
        <w:t>(14));</w:t>
      </w:r>
    </w:p>
    <w:p w14:paraId="674E5D1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bean.setCountry</w:t>
      </w:r>
      <w:proofErr w:type="spellEnd"/>
      <w:proofErr w:type="gramEnd"/>
      <w:r>
        <w:rPr>
          <w:sz w:val="24"/>
          <w:szCs w:val="24"/>
        </w:rPr>
        <w:t>(</w:t>
      </w:r>
      <w:proofErr w:type="spellStart"/>
      <w:r>
        <w:rPr>
          <w:sz w:val="24"/>
          <w:szCs w:val="24"/>
        </w:rPr>
        <w:t>rs.getString</w:t>
      </w:r>
      <w:proofErr w:type="spellEnd"/>
      <w:r>
        <w:rPr>
          <w:sz w:val="24"/>
          <w:szCs w:val="24"/>
        </w:rPr>
        <w:t>(15));</w:t>
      </w:r>
    </w:p>
    <w:p w14:paraId="445742D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bean.setImage</w:t>
      </w:r>
      <w:proofErr w:type="spellEnd"/>
      <w:proofErr w:type="gramEnd"/>
      <w:r>
        <w:rPr>
          <w:sz w:val="24"/>
          <w:szCs w:val="24"/>
        </w:rPr>
        <w:t>(</w:t>
      </w:r>
      <w:proofErr w:type="spellStart"/>
      <w:r>
        <w:rPr>
          <w:sz w:val="24"/>
          <w:szCs w:val="24"/>
        </w:rPr>
        <w:t>rs.getString</w:t>
      </w:r>
      <w:proofErr w:type="spellEnd"/>
      <w:r>
        <w:rPr>
          <w:sz w:val="24"/>
          <w:szCs w:val="24"/>
        </w:rPr>
        <w:t>(16));</w:t>
      </w:r>
    </w:p>
    <w:p w14:paraId="62ACA82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bean.setCreatedBy</w:t>
      </w:r>
      <w:proofErr w:type="spellEnd"/>
      <w:proofErr w:type="gramEnd"/>
      <w:r>
        <w:rPr>
          <w:sz w:val="24"/>
          <w:szCs w:val="24"/>
        </w:rPr>
        <w:t>(</w:t>
      </w:r>
      <w:proofErr w:type="spellStart"/>
      <w:r>
        <w:rPr>
          <w:sz w:val="24"/>
          <w:szCs w:val="24"/>
        </w:rPr>
        <w:t>rs.getString</w:t>
      </w:r>
      <w:proofErr w:type="spellEnd"/>
      <w:r>
        <w:rPr>
          <w:sz w:val="24"/>
          <w:szCs w:val="24"/>
        </w:rPr>
        <w:t>(17));</w:t>
      </w:r>
    </w:p>
    <w:p w14:paraId="14BC66F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bean.setModifiedBy</w:t>
      </w:r>
      <w:proofErr w:type="spellEnd"/>
      <w:proofErr w:type="gramEnd"/>
      <w:r>
        <w:rPr>
          <w:sz w:val="24"/>
          <w:szCs w:val="24"/>
        </w:rPr>
        <w:t>(</w:t>
      </w:r>
      <w:proofErr w:type="spellStart"/>
      <w:r>
        <w:rPr>
          <w:sz w:val="24"/>
          <w:szCs w:val="24"/>
        </w:rPr>
        <w:t>rs.getString</w:t>
      </w:r>
      <w:proofErr w:type="spellEnd"/>
      <w:r>
        <w:rPr>
          <w:sz w:val="24"/>
          <w:szCs w:val="24"/>
        </w:rPr>
        <w:t>(18));</w:t>
      </w:r>
    </w:p>
    <w:p w14:paraId="1AC605E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bean.setCreatedDatetime</w:t>
      </w:r>
      <w:proofErr w:type="spellEnd"/>
      <w:proofErr w:type="gramEnd"/>
      <w:r>
        <w:rPr>
          <w:sz w:val="24"/>
          <w:szCs w:val="24"/>
        </w:rPr>
        <w:t>(</w:t>
      </w:r>
      <w:proofErr w:type="spellStart"/>
      <w:r>
        <w:rPr>
          <w:sz w:val="24"/>
          <w:szCs w:val="24"/>
        </w:rPr>
        <w:t>rs.getTimestamp</w:t>
      </w:r>
      <w:proofErr w:type="spellEnd"/>
      <w:r>
        <w:rPr>
          <w:sz w:val="24"/>
          <w:szCs w:val="24"/>
        </w:rPr>
        <w:t>(19));</w:t>
      </w:r>
    </w:p>
    <w:p w14:paraId="39DDBE1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bean.setModifiedDatetime</w:t>
      </w:r>
      <w:proofErr w:type="spellEnd"/>
      <w:proofErr w:type="gramEnd"/>
      <w:r>
        <w:rPr>
          <w:sz w:val="24"/>
          <w:szCs w:val="24"/>
        </w:rPr>
        <w:t>(</w:t>
      </w:r>
      <w:proofErr w:type="spellStart"/>
      <w:r>
        <w:rPr>
          <w:sz w:val="24"/>
          <w:szCs w:val="24"/>
        </w:rPr>
        <w:t>rs.getTimestamp</w:t>
      </w:r>
      <w:proofErr w:type="spellEnd"/>
      <w:r>
        <w:rPr>
          <w:sz w:val="24"/>
          <w:szCs w:val="24"/>
        </w:rPr>
        <w:t>(20));</w:t>
      </w:r>
    </w:p>
    <w:p w14:paraId="0AD281A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System.out.println</w:t>
      </w:r>
      <w:proofErr w:type="spellEnd"/>
      <w:r>
        <w:rPr>
          <w:sz w:val="24"/>
          <w:szCs w:val="24"/>
        </w:rPr>
        <w:t>("</w:t>
      </w:r>
      <w:proofErr w:type="spellStart"/>
      <w:r>
        <w:rPr>
          <w:sz w:val="24"/>
          <w:szCs w:val="24"/>
        </w:rPr>
        <w:t>Usermodel</w:t>
      </w:r>
      <w:proofErr w:type="spellEnd"/>
      <w:r>
        <w:rPr>
          <w:sz w:val="24"/>
          <w:szCs w:val="24"/>
        </w:rPr>
        <w:t xml:space="preserve"> here");</w:t>
      </w:r>
    </w:p>
    <w:p w14:paraId="48C3A7F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150FD4ED" w14:textId="77777777" w:rsidR="00DC2DC5" w:rsidRDefault="00DC2DC5" w:rsidP="00DC2DC5">
      <w:pPr>
        <w:spacing w:line="259" w:lineRule="auto"/>
        <w:rPr>
          <w:sz w:val="24"/>
          <w:szCs w:val="24"/>
        </w:rPr>
      </w:pPr>
      <w:r>
        <w:rPr>
          <w:sz w:val="24"/>
          <w:szCs w:val="24"/>
        </w:rPr>
        <w:tab/>
      </w:r>
      <w:r>
        <w:rPr>
          <w:sz w:val="24"/>
          <w:szCs w:val="24"/>
        </w:rPr>
        <w:tab/>
        <w:t>} catch (Exception e) {</w:t>
      </w:r>
    </w:p>
    <w:p w14:paraId="1B6836E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e.printStackTrace</w:t>
      </w:r>
      <w:proofErr w:type="spellEnd"/>
      <w:proofErr w:type="gramEnd"/>
      <w:r>
        <w:rPr>
          <w:sz w:val="24"/>
          <w:szCs w:val="24"/>
        </w:rPr>
        <w:t>();</w:t>
      </w:r>
    </w:p>
    <w:p w14:paraId="0810101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6B46351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get roles");</w:t>
      </w:r>
    </w:p>
    <w:p w14:paraId="7F6ED0E5" w14:textId="77777777" w:rsidR="00DC2DC5" w:rsidRDefault="00DC2DC5" w:rsidP="00DC2DC5">
      <w:pPr>
        <w:spacing w:line="259" w:lineRule="auto"/>
        <w:rPr>
          <w:sz w:val="24"/>
          <w:szCs w:val="24"/>
        </w:rPr>
      </w:pPr>
    </w:p>
    <w:p w14:paraId="5950EDFB" w14:textId="77777777" w:rsidR="00DC2DC5" w:rsidRDefault="00DC2DC5" w:rsidP="00DC2DC5">
      <w:pPr>
        <w:spacing w:line="259" w:lineRule="auto"/>
        <w:rPr>
          <w:sz w:val="24"/>
          <w:szCs w:val="24"/>
        </w:rPr>
      </w:pPr>
      <w:r>
        <w:rPr>
          <w:sz w:val="24"/>
          <w:szCs w:val="24"/>
        </w:rPr>
        <w:tab/>
      </w:r>
      <w:r>
        <w:rPr>
          <w:sz w:val="24"/>
          <w:szCs w:val="24"/>
        </w:rPr>
        <w:tab/>
        <w:t>} finally {</w:t>
      </w:r>
    </w:p>
    <w:p w14:paraId="10C69BB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2E5073AE" w14:textId="77777777" w:rsidR="00DC2DC5" w:rsidRDefault="00DC2DC5" w:rsidP="00DC2DC5">
      <w:pPr>
        <w:spacing w:line="259" w:lineRule="auto"/>
        <w:rPr>
          <w:sz w:val="24"/>
          <w:szCs w:val="24"/>
        </w:rPr>
      </w:pPr>
      <w:r>
        <w:rPr>
          <w:sz w:val="24"/>
          <w:szCs w:val="24"/>
        </w:rPr>
        <w:tab/>
      </w:r>
      <w:r>
        <w:rPr>
          <w:sz w:val="24"/>
          <w:szCs w:val="24"/>
        </w:rPr>
        <w:tab/>
        <w:t>}</w:t>
      </w:r>
    </w:p>
    <w:p w14:paraId="5F729687" w14:textId="77777777" w:rsidR="00DC2DC5" w:rsidRDefault="00DC2DC5" w:rsidP="00DC2DC5">
      <w:pPr>
        <w:spacing w:line="259" w:lineRule="auto"/>
        <w:rPr>
          <w:sz w:val="24"/>
          <w:szCs w:val="24"/>
        </w:rPr>
      </w:pPr>
    </w:p>
    <w:p w14:paraId="4A059B5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authenticate End");</w:t>
      </w:r>
    </w:p>
    <w:p w14:paraId="54258B29" w14:textId="77777777" w:rsidR="00DC2DC5" w:rsidRDefault="00DC2DC5" w:rsidP="00DC2DC5">
      <w:pPr>
        <w:spacing w:line="259" w:lineRule="auto"/>
        <w:rPr>
          <w:sz w:val="24"/>
          <w:szCs w:val="24"/>
        </w:rPr>
      </w:pPr>
      <w:r>
        <w:rPr>
          <w:sz w:val="24"/>
          <w:szCs w:val="24"/>
        </w:rPr>
        <w:tab/>
      </w:r>
      <w:r>
        <w:rPr>
          <w:sz w:val="24"/>
          <w:szCs w:val="24"/>
        </w:rPr>
        <w:tab/>
        <w:t>return bean;</w:t>
      </w:r>
    </w:p>
    <w:p w14:paraId="3F5877F7" w14:textId="77777777" w:rsidR="00DC2DC5" w:rsidRDefault="00DC2DC5" w:rsidP="00DC2DC5">
      <w:pPr>
        <w:spacing w:line="259" w:lineRule="auto"/>
        <w:rPr>
          <w:sz w:val="24"/>
          <w:szCs w:val="24"/>
        </w:rPr>
      </w:pPr>
      <w:r>
        <w:rPr>
          <w:sz w:val="24"/>
          <w:szCs w:val="24"/>
        </w:rPr>
        <w:tab/>
        <w:t>}</w:t>
      </w:r>
    </w:p>
    <w:p w14:paraId="3FFF10ED" w14:textId="77777777" w:rsidR="00DC2DC5" w:rsidRDefault="00DC2DC5" w:rsidP="00DC2DC5">
      <w:pPr>
        <w:spacing w:line="259" w:lineRule="auto"/>
        <w:rPr>
          <w:sz w:val="24"/>
          <w:szCs w:val="24"/>
        </w:rPr>
      </w:pPr>
    </w:p>
    <w:p w14:paraId="373937E7" w14:textId="77777777" w:rsidR="00DC2DC5" w:rsidRDefault="00DC2DC5" w:rsidP="00DC2DC5">
      <w:pPr>
        <w:spacing w:line="259" w:lineRule="auto"/>
        <w:rPr>
          <w:sz w:val="24"/>
          <w:szCs w:val="24"/>
        </w:rPr>
      </w:pPr>
      <w:r>
        <w:rPr>
          <w:sz w:val="24"/>
          <w:szCs w:val="24"/>
        </w:rPr>
        <w:tab/>
      </w:r>
    </w:p>
    <w:p w14:paraId="292270A9" w14:textId="77777777" w:rsidR="00DC2DC5" w:rsidRDefault="00DC2DC5" w:rsidP="00DC2DC5">
      <w:pPr>
        <w:spacing w:line="259" w:lineRule="auto"/>
        <w:rPr>
          <w:sz w:val="24"/>
          <w:szCs w:val="24"/>
        </w:rPr>
      </w:pPr>
    </w:p>
    <w:p w14:paraId="2948D1C5" w14:textId="77777777" w:rsidR="00DC2DC5" w:rsidRDefault="00DC2DC5" w:rsidP="00DC2DC5">
      <w:pPr>
        <w:spacing w:line="259" w:lineRule="auto"/>
        <w:rPr>
          <w:sz w:val="24"/>
          <w:szCs w:val="24"/>
        </w:rPr>
      </w:pPr>
      <w:r>
        <w:rPr>
          <w:sz w:val="24"/>
          <w:szCs w:val="24"/>
        </w:rPr>
        <w:tab/>
        <w:t>/**</w:t>
      </w:r>
    </w:p>
    <w:p w14:paraId="69A44C41" w14:textId="77777777" w:rsidR="00DC2DC5" w:rsidRDefault="00DC2DC5" w:rsidP="00DC2DC5">
      <w:pPr>
        <w:spacing w:line="259" w:lineRule="auto"/>
        <w:rPr>
          <w:sz w:val="24"/>
          <w:szCs w:val="24"/>
        </w:rPr>
      </w:pPr>
      <w:r>
        <w:rPr>
          <w:sz w:val="24"/>
          <w:szCs w:val="24"/>
        </w:rPr>
        <w:lastRenderedPageBreak/>
        <w:tab/>
        <w:t xml:space="preserve"> * Get User Roles</w:t>
      </w:r>
    </w:p>
    <w:p w14:paraId="5F0E43B6" w14:textId="77777777" w:rsidR="00DC2DC5" w:rsidRDefault="00DC2DC5" w:rsidP="00DC2DC5">
      <w:pPr>
        <w:spacing w:line="259" w:lineRule="auto"/>
        <w:rPr>
          <w:sz w:val="24"/>
          <w:szCs w:val="24"/>
        </w:rPr>
      </w:pPr>
      <w:r>
        <w:rPr>
          <w:sz w:val="24"/>
          <w:szCs w:val="24"/>
        </w:rPr>
        <w:tab/>
        <w:t xml:space="preserve"> * </w:t>
      </w:r>
    </w:p>
    <w:p w14:paraId="41487EC0" w14:textId="77777777" w:rsidR="00DC2DC5" w:rsidRDefault="00DC2DC5" w:rsidP="00DC2DC5">
      <w:pPr>
        <w:spacing w:line="259" w:lineRule="auto"/>
        <w:rPr>
          <w:sz w:val="24"/>
          <w:szCs w:val="24"/>
        </w:rPr>
      </w:pPr>
      <w:r>
        <w:rPr>
          <w:sz w:val="24"/>
          <w:szCs w:val="24"/>
        </w:rPr>
        <w:tab/>
        <w:t xml:space="preserve"> * @return </w:t>
      </w:r>
      <w:proofErr w:type="gramStart"/>
      <w:r>
        <w:rPr>
          <w:sz w:val="24"/>
          <w:szCs w:val="24"/>
        </w:rPr>
        <w:t>List :</w:t>
      </w:r>
      <w:proofErr w:type="gramEnd"/>
      <w:r>
        <w:rPr>
          <w:sz w:val="24"/>
          <w:szCs w:val="24"/>
        </w:rPr>
        <w:t xml:space="preserve"> User Role List</w:t>
      </w:r>
    </w:p>
    <w:p w14:paraId="1533593B" w14:textId="77777777" w:rsidR="00DC2DC5" w:rsidRDefault="00DC2DC5" w:rsidP="00DC2DC5">
      <w:pPr>
        <w:spacing w:line="259" w:lineRule="auto"/>
        <w:rPr>
          <w:sz w:val="24"/>
          <w:szCs w:val="24"/>
        </w:rPr>
      </w:pPr>
      <w:r>
        <w:rPr>
          <w:sz w:val="24"/>
          <w:szCs w:val="24"/>
        </w:rPr>
        <w:tab/>
        <w:t xml:space="preserve"> * @param bean</w:t>
      </w:r>
    </w:p>
    <w:p w14:paraId="6DF2D8DD"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ApplicationException</w:t>
      </w:r>
      <w:proofErr w:type="spellEnd"/>
    </w:p>
    <w:p w14:paraId="18768B7A" w14:textId="77777777" w:rsidR="00DC2DC5" w:rsidRDefault="00DC2DC5" w:rsidP="00DC2DC5">
      <w:pPr>
        <w:spacing w:line="259" w:lineRule="auto"/>
        <w:rPr>
          <w:sz w:val="24"/>
          <w:szCs w:val="24"/>
        </w:rPr>
      </w:pPr>
      <w:r>
        <w:rPr>
          <w:sz w:val="24"/>
          <w:szCs w:val="24"/>
        </w:rPr>
        <w:tab/>
        <w:t xml:space="preserve"> */</w:t>
      </w:r>
    </w:p>
    <w:p w14:paraId="16D17E19" w14:textId="77777777" w:rsidR="00DC2DC5" w:rsidRDefault="00DC2DC5" w:rsidP="00DC2DC5">
      <w:pPr>
        <w:spacing w:line="259" w:lineRule="auto"/>
        <w:rPr>
          <w:sz w:val="24"/>
          <w:szCs w:val="24"/>
        </w:rPr>
      </w:pPr>
    </w:p>
    <w:p w14:paraId="7DDF3016" w14:textId="77777777" w:rsidR="00DC2DC5" w:rsidRDefault="00DC2DC5" w:rsidP="00DC2DC5">
      <w:pPr>
        <w:spacing w:line="259" w:lineRule="auto"/>
        <w:rPr>
          <w:sz w:val="24"/>
          <w:szCs w:val="24"/>
        </w:rPr>
      </w:pPr>
      <w:r>
        <w:rPr>
          <w:sz w:val="24"/>
          <w:szCs w:val="24"/>
        </w:rPr>
        <w:tab/>
        <w:t xml:space="preserve">public List </w:t>
      </w:r>
      <w:proofErr w:type="spellStart"/>
      <w:proofErr w:type="gramStart"/>
      <w:r>
        <w:rPr>
          <w:sz w:val="24"/>
          <w:szCs w:val="24"/>
        </w:rPr>
        <w:t>getRoles</w:t>
      </w:r>
      <w:proofErr w:type="spellEnd"/>
      <w:r>
        <w:rPr>
          <w:sz w:val="24"/>
          <w:szCs w:val="24"/>
        </w:rPr>
        <w:t>(</w:t>
      </w:r>
      <w:proofErr w:type="spellStart"/>
      <w:proofErr w:type="gramEnd"/>
      <w:r>
        <w:rPr>
          <w:sz w:val="24"/>
          <w:szCs w:val="24"/>
        </w:rPr>
        <w:t>UserBean</w:t>
      </w:r>
      <w:proofErr w:type="spellEnd"/>
      <w:r>
        <w:rPr>
          <w:sz w:val="24"/>
          <w:szCs w:val="24"/>
        </w:rPr>
        <w:t xml:space="preserve"> bean) throws </w:t>
      </w:r>
      <w:proofErr w:type="spellStart"/>
      <w:r>
        <w:rPr>
          <w:sz w:val="24"/>
          <w:szCs w:val="24"/>
        </w:rPr>
        <w:t>ApplicationException</w:t>
      </w:r>
      <w:proofErr w:type="spellEnd"/>
      <w:r>
        <w:rPr>
          <w:sz w:val="24"/>
          <w:szCs w:val="24"/>
        </w:rPr>
        <w:t xml:space="preserve"> {</w:t>
      </w:r>
    </w:p>
    <w:p w14:paraId="7644C63B"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get roles Started");</w:t>
      </w:r>
    </w:p>
    <w:p w14:paraId="4775CA95"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StringBuffer</w:t>
      </w:r>
      <w:proofErr w:type="spellEnd"/>
      <w:r>
        <w:rPr>
          <w:sz w:val="24"/>
          <w:szCs w:val="24"/>
        </w:rPr>
        <w:t xml:space="preserve"> </w:t>
      </w:r>
      <w:proofErr w:type="spellStart"/>
      <w:r>
        <w:rPr>
          <w:sz w:val="24"/>
          <w:szCs w:val="24"/>
        </w:rPr>
        <w:t>sql</w:t>
      </w:r>
      <w:proofErr w:type="spellEnd"/>
      <w:r>
        <w:rPr>
          <w:sz w:val="24"/>
          <w:szCs w:val="24"/>
        </w:rPr>
        <w:t xml:space="preserve"> = new </w:t>
      </w:r>
      <w:proofErr w:type="spellStart"/>
      <w:proofErr w:type="gramStart"/>
      <w:r>
        <w:rPr>
          <w:sz w:val="24"/>
          <w:szCs w:val="24"/>
        </w:rPr>
        <w:t>StringBuffer</w:t>
      </w:r>
      <w:proofErr w:type="spellEnd"/>
      <w:r>
        <w:rPr>
          <w:sz w:val="24"/>
          <w:szCs w:val="24"/>
        </w:rPr>
        <w:t>(</w:t>
      </w:r>
      <w:proofErr w:type="gramEnd"/>
      <w:r>
        <w:rPr>
          <w:sz w:val="24"/>
          <w:szCs w:val="24"/>
        </w:rPr>
        <w:t xml:space="preserve">"SELECT * FROM S_USER WHERE </w:t>
      </w:r>
      <w:proofErr w:type="spellStart"/>
      <w:r>
        <w:rPr>
          <w:sz w:val="24"/>
          <w:szCs w:val="24"/>
        </w:rPr>
        <w:t>role_Id</w:t>
      </w:r>
      <w:proofErr w:type="spellEnd"/>
      <w:r>
        <w:rPr>
          <w:sz w:val="24"/>
          <w:szCs w:val="24"/>
        </w:rPr>
        <w:t>=?");</w:t>
      </w:r>
    </w:p>
    <w:p w14:paraId="0CE9876E" w14:textId="77777777" w:rsidR="00DC2DC5" w:rsidRDefault="00DC2DC5" w:rsidP="00DC2DC5">
      <w:pPr>
        <w:spacing w:line="259" w:lineRule="auto"/>
        <w:rPr>
          <w:sz w:val="24"/>
          <w:szCs w:val="24"/>
        </w:rPr>
      </w:pPr>
      <w:r>
        <w:rPr>
          <w:sz w:val="24"/>
          <w:szCs w:val="24"/>
        </w:rPr>
        <w:tab/>
      </w:r>
      <w:r>
        <w:rPr>
          <w:sz w:val="24"/>
          <w:szCs w:val="24"/>
        </w:rPr>
        <w:tab/>
        <w:t>Connection conn = null;</w:t>
      </w:r>
    </w:p>
    <w:p w14:paraId="75FD3D81" w14:textId="77777777" w:rsidR="00DC2DC5" w:rsidRDefault="00DC2DC5" w:rsidP="00DC2DC5">
      <w:pPr>
        <w:spacing w:line="259" w:lineRule="auto"/>
        <w:rPr>
          <w:sz w:val="24"/>
          <w:szCs w:val="24"/>
        </w:rPr>
      </w:pPr>
      <w:r>
        <w:rPr>
          <w:sz w:val="24"/>
          <w:szCs w:val="24"/>
        </w:rPr>
        <w:tab/>
      </w:r>
      <w:r>
        <w:rPr>
          <w:sz w:val="24"/>
          <w:szCs w:val="24"/>
        </w:rPr>
        <w:tab/>
        <w:t xml:space="preserve">List </w:t>
      </w:r>
      <w:proofErr w:type="spellStart"/>
      <w:r>
        <w:rPr>
          <w:sz w:val="24"/>
          <w:szCs w:val="24"/>
        </w:rPr>
        <w:t>list</w:t>
      </w:r>
      <w:proofErr w:type="spellEnd"/>
      <w:r>
        <w:rPr>
          <w:sz w:val="24"/>
          <w:szCs w:val="24"/>
        </w:rPr>
        <w:t xml:space="preserve"> = new </w:t>
      </w:r>
      <w:proofErr w:type="spellStart"/>
      <w:proofErr w:type="gramStart"/>
      <w:r>
        <w:rPr>
          <w:sz w:val="24"/>
          <w:szCs w:val="24"/>
        </w:rPr>
        <w:t>ArrayList</w:t>
      </w:r>
      <w:proofErr w:type="spellEnd"/>
      <w:r>
        <w:rPr>
          <w:sz w:val="24"/>
          <w:szCs w:val="24"/>
        </w:rPr>
        <w:t>(</w:t>
      </w:r>
      <w:proofErr w:type="gramEnd"/>
      <w:r>
        <w:rPr>
          <w:sz w:val="24"/>
          <w:szCs w:val="24"/>
        </w:rPr>
        <w:t>);</w:t>
      </w:r>
    </w:p>
    <w:p w14:paraId="0F2D870F" w14:textId="77777777" w:rsidR="00DC2DC5" w:rsidRDefault="00DC2DC5" w:rsidP="00DC2DC5">
      <w:pPr>
        <w:spacing w:line="259" w:lineRule="auto"/>
        <w:rPr>
          <w:sz w:val="24"/>
          <w:szCs w:val="24"/>
        </w:rPr>
      </w:pPr>
      <w:r>
        <w:rPr>
          <w:sz w:val="24"/>
          <w:szCs w:val="24"/>
        </w:rPr>
        <w:tab/>
      </w:r>
      <w:r>
        <w:rPr>
          <w:sz w:val="24"/>
          <w:szCs w:val="24"/>
        </w:rPr>
        <w:tab/>
        <w:t>try {</w:t>
      </w:r>
    </w:p>
    <w:p w14:paraId="60A31467" w14:textId="77777777" w:rsidR="00DC2DC5" w:rsidRDefault="00DC2DC5" w:rsidP="00DC2DC5">
      <w:pPr>
        <w:spacing w:line="259" w:lineRule="auto"/>
        <w:rPr>
          <w:sz w:val="24"/>
          <w:szCs w:val="24"/>
        </w:rPr>
      </w:pPr>
    </w:p>
    <w:p w14:paraId="6B5297F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conn = </w:t>
      </w:r>
      <w:proofErr w:type="spellStart"/>
      <w:r>
        <w:rPr>
          <w:sz w:val="24"/>
          <w:szCs w:val="24"/>
        </w:rPr>
        <w:t>JDBCDataSource.getConnection</w:t>
      </w:r>
      <w:proofErr w:type="spellEnd"/>
      <w:r>
        <w:rPr>
          <w:sz w:val="24"/>
          <w:szCs w:val="24"/>
        </w:rPr>
        <w:t>();</w:t>
      </w:r>
    </w:p>
    <w:p w14:paraId="5A9CFC2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PreparedStatement</w:t>
      </w:r>
      <w:proofErr w:type="spellEnd"/>
      <w:r>
        <w:rPr>
          <w:sz w:val="24"/>
          <w:szCs w:val="24"/>
        </w:rPr>
        <w:t xml:space="preserve"> </w:t>
      </w:r>
      <w:proofErr w:type="spellStart"/>
      <w:r>
        <w:rPr>
          <w:sz w:val="24"/>
          <w:szCs w:val="24"/>
        </w:rPr>
        <w:t>pstmt</w:t>
      </w:r>
      <w:proofErr w:type="spellEnd"/>
      <w:r>
        <w:rPr>
          <w:sz w:val="24"/>
          <w:szCs w:val="24"/>
        </w:rPr>
        <w:t xml:space="preserve"> = </w:t>
      </w:r>
      <w:proofErr w:type="spellStart"/>
      <w:proofErr w:type="gramStart"/>
      <w:r>
        <w:rPr>
          <w:sz w:val="24"/>
          <w:szCs w:val="24"/>
        </w:rPr>
        <w:t>conn.prepareStatement</w:t>
      </w:r>
      <w:proofErr w:type="spellEnd"/>
      <w:proofErr w:type="gramEnd"/>
      <w:r>
        <w:rPr>
          <w:sz w:val="24"/>
          <w:szCs w:val="24"/>
        </w:rPr>
        <w:t>(</w:t>
      </w:r>
      <w:proofErr w:type="spellStart"/>
      <w:r>
        <w:rPr>
          <w:sz w:val="24"/>
          <w:szCs w:val="24"/>
        </w:rPr>
        <w:t>sql.toString</w:t>
      </w:r>
      <w:proofErr w:type="spellEnd"/>
      <w:r>
        <w:rPr>
          <w:sz w:val="24"/>
          <w:szCs w:val="24"/>
        </w:rPr>
        <w:t>());</w:t>
      </w:r>
    </w:p>
    <w:p w14:paraId="5382562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pstmt.setLong</w:t>
      </w:r>
      <w:proofErr w:type="spellEnd"/>
      <w:proofErr w:type="gramEnd"/>
      <w:r>
        <w:rPr>
          <w:sz w:val="24"/>
          <w:szCs w:val="24"/>
        </w:rPr>
        <w:t xml:space="preserve">(1, </w:t>
      </w:r>
      <w:proofErr w:type="spellStart"/>
      <w:r>
        <w:rPr>
          <w:sz w:val="24"/>
          <w:szCs w:val="24"/>
        </w:rPr>
        <w:t>bean.getRoleId</w:t>
      </w:r>
      <w:proofErr w:type="spellEnd"/>
      <w:r>
        <w:rPr>
          <w:sz w:val="24"/>
          <w:szCs w:val="24"/>
        </w:rPr>
        <w:t>());</w:t>
      </w:r>
    </w:p>
    <w:p w14:paraId="4A2F3AC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ResultSet</w:t>
      </w:r>
      <w:proofErr w:type="spellEnd"/>
      <w:r>
        <w:rPr>
          <w:sz w:val="24"/>
          <w:szCs w:val="24"/>
        </w:rPr>
        <w:t xml:space="preserve"> </w:t>
      </w:r>
      <w:proofErr w:type="spellStart"/>
      <w:r>
        <w:rPr>
          <w:sz w:val="24"/>
          <w:szCs w:val="24"/>
        </w:rPr>
        <w:t>rs</w:t>
      </w:r>
      <w:proofErr w:type="spellEnd"/>
      <w:r>
        <w:rPr>
          <w:sz w:val="24"/>
          <w:szCs w:val="24"/>
        </w:rPr>
        <w:t xml:space="preserve"> = </w:t>
      </w:r>
      <w:proofErr w:type="spellStart"/>
      <w:proofErr w:type="gramStart"/>
      <w:r>
        <w:rPr>
          <w:sz w:val="24"/>
          <w:szCs w:val="24"/>
        </w:rPr>
        <w:t>pstmt.executeQuery</w:t>
      </w:r>
      <w:proofErr w:type="spellEnd"/>
      <w:proofErr w:type="gramEnd"/>
      <w:r>
        <w:rPr>
          <w:sz w:val="24"/>
          <w:szCs w:val="24"/>
        </w:rPr>
        <w:t>();</w:t>
      </w:r>
    </w:p>
    <w:p w14:paraId="10EDE73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while (</w:t>
      </w:r>
      <w:proofErr w:type="spellStart"/>
      <w:proofErr w:type="gramStart"/>
      <w:r>
        <w:rPr>
          <w:sz w:val="24"/>
          <w:szCs w:val="24"/>
        </w:rPr>
        <w:t>rs.next</w:t>
      </w:r>
      <w:proofErr w:type="spellEnd"/>
      <w:proofErr w:type="gramEnd"/>
      <w:r>
        <w:rPr>
          <w:sz w:val="24"/>
          <w:szCs w:val="24"/>
        </w:rPr>
        <w:t>()) {</w:t>
      </w:r>
    </w:p>
    <w:p w14:paraId="11CCE2E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bean = new </w:t>
      </w:r>
      <w:proofErr w:type="spellStart"/>
      <w:proofErr w:type="gramStart"/>
      <w:r>
        <w:rPr>
          <w:sz w:val="24"/>
          <w:szCs w:val="24"/>
        </w:rPr>
        <w:t>UserBean</w:t>
      </w:r>
      <w:proofErr w:type="spellEnd"/>
      <w:r>
        <w:rPr>
          <w:sz w:val="24"/>
          <w:szCs w:val="24"/>
        </w:rPr>
        <w:t>(</w:t>
      </w:r>
      <w:proofErr w:type="gramEnd"/>
      <w:r>
        <w:rPr>
          <w:sz w:val="24"/>
          <w:szCs w:val="24"/>
        </w:rPr>
        <w:t>);</w:t>
      </w:r>
    </w:p>
    <w:p w14:paraId="7C2AA12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bean.setId</w:t>
      </w:r>
      <w:proofErr w:type="spellEnd"/>
      <w:proofErr w:type="gramEnd"/>
      <w:r>
        <w:rPr>
          <w:sz w:val="24"/>
          <w:szCs w:val="24"/>
        </w:rPr>
        <w:t>(</w:t>
      </w:r>
      <w:proofErr w:type="spellStart"/>
      <w:r>
        <w:rPr>
          <w:sz w:val="24"/>
          <w:szCs w:val="24"/>
        </w:rPr>
        <w:t>rs.getLong</w:t>
      </w:r>
      <w:proofErr w:type="spellEnd"/>
      <w:r>
        <w:rPr>
          <w:sz w:val="24"/>
          <w:szCs w:val="24"/>
        </w:rPr>
        <w:t>(1));</w:t>
      </w:r>
    </w:p>
    <w:p w14:paraId="0A74FCB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bean.setFirstName</w:t>
      </w:r>
      <w:proofErr w:type="spellEnd"/>
      <w:proofErr w:type="gramEnd"/>
      <w:r>
        <w:rPr>
          <w:sz w:val="24"/>
          <w:szCs w:val="24"/>
        </w:rPr>
        <w:t>(</w:t>
      </w:r>
      <w:proofErr w:type="spellStart"/>
      <w:r>
        <w:rPr>
          <w:sz w:val="24"/>
          <w:szCs w:val="24"/>
        </w:rPr>
        <w:t>rs.getString</w:t>
      </w:r>
      <w:proofErr w:type="spellEnd"/>
      <w:r>
        <w:rPr>
          <w:sz w:val="24"/>
          <w:szCs w:val="24"/>
        </w:rPr>
        <w:t>(2));</w:t>
      </w:r>
    </w:p>
    <w:p w14:paraId="4510682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bean.setLastName</w:t>
      </w:r>
      <w:proofErr w:type="spellEnd"/>
      <w:proofErr w:type="gramEnd"/>
      <w:r>
        <w:rPr>
          <w:sz w:val="24"/>
          <w:szCs w:val="24"/>
        </w:rPr>
        <w:t>(</w:t>
      </w:r>
      <w:proofErr w:type="spellStart"/>
      <w:r>
        <w:rPr>
          <w:sz w:val="24"/>
          <w:szCs w:val="24"/>
        </w:rPr>
        <w:t>rs.getString</w:t>
      </w:r>
      <w:proofErr w:type="spellEnd"/>
      <w:r>
        <w:rPr>
          <w:sz w:val="24"/>
          <w:szCs w:val="24"/>
        </w:rPr>
        <w:t>(3));</w:t>
      </w:r>
    </w:p>
    <w:p w14:paraId="217962D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bean.setLogin</w:t>
      </w:r>
      <w:proofErr w:type="spellEnd"/>
      <w:proofErr w:type="gramEnd"/>
      <w:r>
        <w:rPr>
          <w:sz w:val="24"/>
          <w:szCs w:val="24"/>
        </w:rPr>
        <w:t>(</w:t>
      </w:r>
      <w:proofErr w:type="spellStart"/>
      <w:r>
        <w:rPr>
          <w:sz w:val="24"/>
          <w:szCs w:val="24"/>
        </w:rPr>
        <w:t>rs.getString</w:t>
      </w:r>
      <w:proofErr w:type="spellEnd"/>
      <w:r>
        <w:rPr>
          <w:sz w:val="24"/>
          <w:szCs w:val="24"/>
        </w:rPr>
        <w:t>(4));</w:t>
      </w:r>
    </w:p>
    <w:p w14:paraId="48D07E9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bean.setPassword</w:t>
      </w:r>
      <w:proofErr w:type="spellEnd"/>
      <w:proofErr w:type="gramEnd"/>
      <w:r>
        <w:rPr>
          <w:sz w:val="24"/>
          <w:szCs w:val="24"/>
        </w:rPr>
        <w:t>(</w:t>
      </w:r>
      <w:proofErr w:type="spellStart"/>
      <w:r>
        <w:rPr>
          <w:sz w:val="24"/>
          <w:szCs w:val="24"/>
        </w:rPr>
        <w:t>rs.getString</w:t>
      </w:r>
      <w:proofErr w:type="spellEnd"/>
      <w:r>
        <w:rPr>
          <w:sz w:val="24"/>
          <w:szCs w:val="24"/>
        </w:rPr>
        <w:t>(5));</w:t>
      </w:r>
    </w:p>
    <w:p w14:paraId="0194FCB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bean.setDob</w:t>
      </w:r>
      <w:proofErr w:type="spellEnd"/>
      <w:proofErr w:type="gramEnd"/>
      <w:r>
        <w:rPr>
          <w:sz w:val="24"/>
          <w:szCs w:val="24"/>
        </w:rPr>
        <w:t>(</w:t>
      </w:r>
      <w:proofErr w:type="spellStart"/>
      <w:r>
        <w:rPr>
          <w:sz w:val="24"/>
          <w:szCs w:val="24"/>
        </w:rPr>
        <w:t>rs.getDate</w:t>
      </w:r>
      <w:proofErr w:type="spellEnd"/>
      <w:r>
        <w:rPr>
          <w:sz w:val="24"/>
          <w:szCs w:val="24"/>
        </w:rPr>
        <w:t>(6));</w:t>
      </w:r>
    </w:p>
    <w:p w14:paraId="4BB093A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bean.setMobileNo</w:t>
      </w:r>
      <w:proofErr w:type="spellEnd"/>
      <w:proofErr w:type="gramEnd"/>
      <w:r>
        <w:rPr>
          <w:sz w:val="24"/>
          <w:szCs w:val="24"/>
        </w:rPr>
        <w:t>(</w:t>
      </w:r>
      <w:proofErr w:type="spellStart"/>
      <w:r>
        <w:rPr>
          <w:sz w:val="24"/>
          <w:szCs w:val="24"/>
        </w:rPr>
        <w:t>rs.getString</w:t>
      </w:r>
      <w:proofErr w:type="spellEnd"/>
      <w:r>
        <w:rPr>
          <w:sz w:val="24"/>
          <w:szCs w:val="24"/>
        </w:rPr>
        <w:t>(7));</w:t>
      </w:r>
    </w:p>
    <w:p w14:paraId="501C97C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bean.setRoleId</w:t>
      </w:r>
      <w:proofErr w:type="spellEnd"/>
      <w:proofErr w:type="gramEnd"/>
      <w:r>
        <w:rPr>
          <w:sz w:val="24"/>
          <w:szCs w:val="24"/>
        </w:rPr>
        <w:t>(</w:t>
      </w:r>
      <w:proofErr w:type="spellStart"/>
      <w:r>
        <w:rPr>
          <w:sz w:val="24"/>
          <w:szCs w:val="24"/>
        </w:rPr>
        <w:t>rs.getLong</w:t>
      </w:r>
      <w:proofErr w:type="spellEnd"/>
      <w:r>
        <w:rPr>
          <w:sz w:val="24"/>
          <w:szCs w:val="24"/>
        </w:rPr>
        <w:t>(8));</w:t>
      </w:r>
    </w:p>
    <w:p w14:paraId="73F872A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bean.setGender</w:t>
      </w:r>
      <w:proofErr w:type="spellEnd"/>
      <w:proofErr w:type="gramEnd"/>
      <w:r>
        <w:rPr>
          <w:sz w:val="24"/>
          <w:szCs w:val="24"/>
        </w:rPr>
        <w:t>(</w:t>
      </w:r>
      <w:proofErr w:type="spellStart"/>
      <w:r>
        <w:rPr>
          <w:sz w:val="24"/>
          <w:szCs w:val="24"/>
        </w:rPr>
        <w:t>rs.getString</w:t>
      </w:r>
      <w:proofErr w:type="spellEnd"/>
      <w:r>
        <w:rPr>
          <w:sz w:val="24"/>
          <w:szCs w:val="24"/>
        </w:rPr>
        <w:t>(9));</w:t>
      </w:r>
    </w:p>
    <w:p w14:paraId="1D527E8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bean.setEmailId</w:t>
      </w:r>
      <w:proofErr w:type="spellEnd"/>
      <w:proofErr w:type="gramEnd"/>
      <w:r>
        <w:rPr>
          <w:sz w:val="24"/>
          <w:szCs w:val="24"/>
        </w:rPr>
        <w:t>(</w:t>
      </w:r>
      <w:proofErr w:type="spellStart"/>
      <w:r>
        <w:rPr>
          <w:sz w:val="24"/>
          <w:szCs w:val="24"/>
        </w:rPr>
        <w:t>rs.getString</w:t>
      </w:r>
      <w:proofErr w:type="spellEnd"/>
      <w:r>
        <w:rPr>
          <w:sz w:val="24"/>
          <w:szCs w:val="24"/>
        </w:rPr>
        <w:t>(10));</w:t>
      </w:r>
    </w:p>
    <w:p w14:paraId="00CDCF0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1(</w:t>
      </w:r>
      <w:proofErr w:type="spellStart"/>
      <w:r>
        <w:rPr>
          <w:sz w:val="24"/>
          <w:szCs w:val="24"/>
        </w:rPr>
        <w:t>rs.getString</w:t>
      </w:r>
      <w:proofErr w:type="spellEnd"/>
      <w:r>
        <w:rPr>
          <w:sz w:val="24"/>
          <w:szCs w:val="24"/>
        </w:rPr>
        <w:t>(11));</w:t>
      </w:r>
    </w:p>
    <w:p w14:paraId="728AFC6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gramStart"/>
      <w:r>
        <w:rPr>
          <w:sz w:val="24"/>
          <w:szCs w:val="24"/>
        </w:rPr>
        <w:t>bean.setAddress</w:t>
      </w:r>
      <w:proofErr w:type="gramEnd"/>
      <w:r>
        <w:rPr>
          <w:sz w:val="24"/>
          <w:szCs w:val="24"/>
        </w:rPr>
        <w:t>2(</w:t>
      </w:r>
      <w:proofErr w:type="spellStart"/>
      <w:r>
        <w:rPr>
          <w:sz w:val="24"/>
          <w:szCs w:val="24"/>
        </w:rPr>
        <w:t>rs.getString</w:t>
      </w:r>
      <w:proofErr w:type="spellEnd"/>
      <w:r>
        <w:rPr>
          <w:sz w:val="24"/>
          <w:szCs w:val="24"/>
        </w:rPr>
        <w:t>(12));</w:t>
      </w:r>
    </w:p>
    <w:p w14:paraId="5902E21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bean.setCity</w:t>
      </w:r>
      <w:proofErr w:type="spellEnd"/>
      <w:proofErr w:type="gramEnd"/>
      <w:r>
        <w:rPr>
          <w:sz w:val="24"/>
          <w:szCs w:val="24"/>
        </w:rPr>
        <w:t>(</w:t>
      </w:r>
      <w:proofErr w:type="spellStart"/>
      <w:r>
        <w:rPr>
          <w:sz w:val="24"/>
          <w:szCs w:val="24"/>
        </w:rPr>
        <w:t>rs.getString</w:t>
      </w:r>
      <w:proofErr w:type="spellEnd"/>
      <w:r>
        <w:rPr>
          <w:sz w:val="24"/>
          <w:szCs w:val="24"/>
        </w:rPr>
        <w:t>(13));</w:t>
      </w:r>
    </w:p>
    <w:p w14:paraId="5EA8D23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bean.setState</w:t>
      </w:r>
      <w:proofErr w:type="spellEnd"/>
      <w:proofErr w:type="gramEnd"/>
      <w:r>
        <w:rPr>
          <w:sz w:val="24"/>
          <w:szCs w:val="24"/>
        </w:rPr>
        <w:t>(</w:t>
      </w:r>
      <w:proofErr w:type="spellStart"/>
      <w:r>
        <w:rPr>
          <w:sz w:val="24"/>
          <w:szCs w:val="24"/>
        </w:rPr>
        <w:t>rs.getString</w:t>
      </w:r>
      <w:proofErr w:type="spellEnd"/>
      <w:r>
        <w:rPr>
          <w:sz w:val="24"/>
          <w:szCs w:val="24"/>
        </w:rPr>
        <w:t>(14));</w:t>
      </w:r>
    </w:p>
    <w:p w14:paraId="0D96635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bean.setCountry</w:t>
      </w:r>
      <w:proofErr w:type="spellEnd"/>
      <w:proofErr w:type="gramEnd"/>
      <w:r>
        <w:rPr>
          <w:sz w:val="24"/>
          <w:szCs w:val="24"/>
        </w:rPr>
        <w:t>(</w:t>
      </w:r>
      <w:proofErr w:type="spellStart"/>
      <w:r>
        <w:rPr>
          <w:sz w:val="24"/>
          <w:szCs w:val="24"/>
        </w:rPr>
        <w:t>rs.getString</w:t>
      </w:r>
      <w:proofErr w:type="spellEnd"/>
      <w:r>
        <w:rPr>
          <w:sz w:val="24"/>
          <w:szCs w:val="24"/>
        </w:rPr>
        <w:t>(15));</w:t>
      </w:r>
    </w:p>
    <w:p w14:paraId="5D6E2A7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bean.setImage</w:t>
      </w:r>
      <w:proofErr w:type="spellEnd"/>
      <w:proofErr w:type="gramEnd"/>
      <w:r>
        <w:rPr>
          <w:sz w:val="24"/>
          <w:szCs w:val="24"/>
        </w:rPr>
        <w:t>(</w:t>
      </w:r>
      <w:proofErr w:type="spellStart"/>
      <w:r>
        <w:rPr>
          <w:sz w:val="24"/>
          <w:szCs w:val="24"/>
        </w:rPr>
        <w:t>rs.getString</w:t>
      </w:r>
      <w:proofErr w:type="spellEnd"/>
      <w:r>
        <w:rPr>
          <w:sz w:val="24"/>
          <w:szCs w:val="24"/>
        </w:rPr>
        <w:t>(16));</w:t>
      </w:r>
    </w:p>
    <w:p w14:paraId="66600EF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bean.setCreatedBy</w:t>
      </w:r>
      <w:proofErr w:type="spellEnd"/>
      <w:proofErr w:type="gramEnd"/>
      <w:r>
        <w:rPr>
          <w:sz w:val="24"/>
          <w:szCs w:val="24"/>
        </w:rPr>
        <w:t>(</w:t>
      </w:r>
      <w:proofErr w:type="spellStart"/>
      <w:r>
        <w:rPr>
          <w:sz w:val="24"/>
          <w:szCs w:val="24"/>
        </w:rPr>
        <w:t>rs.getString</w:t>
      </w:r>
      <w:proofErr w:type="spellEnd"/>
      <w:r>
        <w:rPr>
          <w:sz w:val="24"/>
          <w:szCs w:val="24"/>
        </w:rPr>
        <w:t>(17));</w:t>
      </w:r>
    </w:p>
    <w:p w14:paraId="0E2AFD9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bean.setModifiedBy</w:t>
      </w:r>
      <w:proofErr w:type="spellEnd"/>
      <w:proofErr w:type="gramEnd"/>
      <w:r>
        <w:rPr>
          <w:sz w:val="24"/>
          <w:szCs w:val="24"/>
        </w:rPr>
        <w:t>(</w:t>
      </w:r>
      <w:proofErr w:type="spellStart"/>
      <w:r>
        <w:rPr>
          <w:sz w:val="24"/>
          <w:szCs w:val="24"/>
        </w:rPr>
        <w:t>rs.getString</w:t>
      </w:r>
      <w:proofErr w:type="spellEnd"/>
      <w:r>
        <w:rPr>
          <w:sz w:val="24"/>
          <w:szCs w:val="24"/>
        </w:rPr>
        <w:t>(18));</w:t>
      </w:r>
    </w:p>
    <w:p w14:paraId="2250286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bean.setCreatedDatetime</w:t>
      </w:r>
      <w:proofErr w:type="spellEnd"/>
      <w:proofErr w:type="gramEnd"/>
      <w:r>
        <w:rPr>
          <w:sz w:val="24"/>
          <w:szCs w:val="24"/>
        </w:rPr>
        <w:t>(</w:t>
      </w:r>
      <w:proofErr w:type="spellStart"/>
      <w:r>
        <w:rPr>
          <w:sz w:val="24"/>
          <w:szCs w:val="24"/>
        </w:rPr>
        <w:t>rs.getTimestamp</w:t>
      </w:r>
      <w:proofErr w:type="spellEnd"/>
      <w:r>
        <w:rPr>
          <w:sz w:val="24"/>
          <w:szCs w:val="24"/>
        </w:rPr>
        <w:t>(19));</w:t>
      </w:r>
    </w:p>
    <w:p w14:paraId="782A01D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bean.setModifiedDatetime</w:t>
      </w:r>
      <w:proofErr w:type="spellEnd"/>
      <w:proofErr w:type="gramEnd"/>
      <w:r>
        <w:rPr>
          <w:sz w:val="24"/>
          <w:szCs w:val="24"/>
        </w:rPr>
        <w:t>(</w:t>
      </w:r>
      <w:proofErr w:type="spellStart"/>
      <w:r>
        <w:rPr>
          <w:sz w:val="24"/>
          <w:szCs w:val="24"/>
        </w:rPr>
        <w:t>rs.getTimestamp</w:t>
      </w:r>
      <w:proofErr w:type="spellEnd"/>
      <w:r>
        <w:rPr>
          <w:sz w:val="24"/>
          <w:szCs w:val="24"/>
        </w:rPr>
        <w:t>(20));</w:t>
      </w:r>
    </w:p>
    <w:p w14:paraId="7E96089E" w14:textId="77777777" w:rsidR="00DC2DC5" w:rsidRDefault="00DC2DC5" w:rsidP="00DC2DC5">
      <w:pPr>
        <w:spacing w:line="259" w:lineRule="auto"/>
        <w:rPr>
          <w:sz w:val="24"/>
          <w:szCs w:val="24"/>
        </w:rPr>
      </w:pPr>
    </w:p>
    <w:p w14:paraId="5CD5A27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list.add</w:t>
      </w:r>
      <w:proofErr w:type="spellEnd"/>
      <w:r>
        <w:rPr>
          <w:sz w:val="24"/>
          <w:szCs w:val="24"/>
        </w:rPr>
        <w:t>(bean);</w:t>
      </w:r>
    </w:p>
    <w:p w14:paraId="0AC7707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2031B9D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rs.close</w:t>
      </w:r>
      <w:proofErr w:type="spellEnd"/>
      <w:proofErr w:type="gramEnd"/>
      <w:r>
        <w:rPr>
          <w:sz w:val="24"/>
          <w:szCs w:val="24"/>
        </w:rPr>
        <w:t>();</w:t>
      </w:r>
    </w:p>
    <w:p w14:paraId="2EB3C460" w14:textId="77777777" w:rsidR="00DC2DC5" w:rsidRDefault="00DC2DC5" w:rsidP="00DC2DC5">
      <w:pPr>
        <w:spacing w:line="259" w:lineRule="auto"/>
        <w:rPr>
          <w:sz w:val="24"/>
          <w:szCs w:val="24"/>
        </w:rPr>
      </w:pPr>
      <w:r>
        <w:rPr>
          <w:sz w:val="24"/>
          <w:szCs w:val="24"/>
        </w:rPr>
        <w:tab/>
      </w:r>
      <w:r>
        <w:rPr>
          <w:sz w:val="24"/>
          <w:szCs w:val="24"/>
        </w:rPr>
        <w:tab/>
        <w:t>} catch (Exception e) {</w:t>
      </w:r>
    </w:p>
    <w:p w14:paraId="41816B1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("Database Exception..", e);</w:t>
      </w:r>
    </w:p>
    <w:p w14:paraId="1CF657D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"Exception : Exception in get roles");</w:t>
      </w:r>
    </w:p>
    <w:p w14:paraId="319521C2" w14:textId="77777777" w:rsidR="00DC2DC5" w:rsidRDefault="00DC2DC5" w:rsidP="00DC2DC5">
      <w:pPr>
        <w:spacing w:line="259" w:lineRule="auto"/>
        <w:rPr>
          <w:sz w:val="24"/>
          <w:szCs w:val="24"/>
        </w:rPr>
      </w:pPr>
    </w:p>
    <w:p w14:paraId="413CE7F8" w14:textId="77777777" w:rsidR="00DC2DC5" w:rsidRDefault="00DC2DC5" w:rsidP="00DC2DC5">
      <w:pPr>
        <w:spacing w:line="259" w:lineRule="auto"/>
        <w:rPr>
          <w:sz w:val="24"/>
          <w:szCs w:val="24"/>
        </w:rPr>
      </w:pPr>
      <w:r>
        <w:rPr>
          <w:sz w:val="24"/>
          <w:szCs w:val="24"/>
        </w:rPr>
        <w:tab/>
      </w:r>
      <w:r>
        <w:rPr>
          <w:sz w:val="24"/>
          <w:szCs w:val="24"/>
        </w:rPr>
        <w:tab/>
        <w:t>} finally {</w:t>
      </w:r>
    </w:p>
    <w:p w14:paraId="589BDC6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JDBCDataSource.closeConnection</w:t>
      </w:r>
      <w:proofErr w:type="spellEnd"/>
      <w:r>
        <w:rPr>
          <w:sz w:val="24"/>
          <w:szCs w:val="24"/>
        </w:rPr>
        <w:t>(conn);</w:t>
      </w:r>
    </w:p>
    <w:p w14:paraId="6E641870" w14:textId="77777777" w:rsidR="00DC2DC5" w:rsidRDefault="00DC2DC5" w:rsidP="00DC2DC5">
      <w:pPr>
        <w:spacing w:line="259" w:lineRule="auto"/>
        <w:rPr>
          <w:sz w:val="24"/>
          <w:szCs w:val="24"/>
        </w:rPr>
      </w:pPr>
      <w:r>
        <w:rPr>
          <w:sz w:val="24"/>
          <w:szCs w:val="24"/>
        </w:rPr>
        <w:tab/>
      </w:r>
      <w:r>
        <w:rPr>
          <w:sz w:val="24"/>
          <w:szCs w:val="24"/>
        </w:rPr>
        <w:tab/>
        <w:t>}</w:t>
      </w:r>
    </w:p>
    <w:p w14:paraId="110A6E8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get roles End");</w:t>
      </w:r>
    </w:p>
    <w:p w14:paraId="583F3C55" w14:textId="77777777" w:rsidR="00DC2DC5" w:rsidRDefault="00DC2DC5" w:rsidP="00DC2DC5">
      <w:pPr>
        <w:spacing w:line="259" w:lineRule="auto"/>
        <w:rPr>
          <w:sz w:val="24"/>
          <w:szCs w:val="24"/>
        </w:rPr>
      </w:pPr>
      <w:r>
        <w:rPr>
          <w:sz w:val="24"/>
          <w:szCs w:val="24"/>
        </w:rPr>
        <w:tab/>
      </w:r>
      <w:r>
        <w:rPr>
          <w:sz w:val="24"/>
          <w:szCs w:val="24"/>
        </w:rPr>
        <w:tab/>
        <w:t>return list;</w:t>
      </w:r>
    </w:p>
    <w:p w14:paraId="0CFA7C6C" w14:textId="77777777" w:rsidR="00DC2DC5" w:rsidRDefault="00DC2DC5" w:rsidP="00DC2DC5">
      <w:pPr>
        <w:spacing w:line="259" w:lineRule="auto"/>
        <w:rPr>
          <w:sz w:val="24"/>
          <w:szCs w:val="24"/>
        </w:rPr>
      </w:pPr>
      <w:r>
        <w:rPr>
          <w:sz w:val="24"/>
          <w:szCs w:val="24"/>
        </w:rPr>
        <w:tab/>
        <w:t>}</w:t>
      </w:r>
    </w:p>
    <w:p w14:paraId="0083F229" w14:textId="77777777" w:rsidR="00DC2DC5" w:rsidRDefault="00DC2DC5" w:rsidP="00DC2DC5">
      <w:pPr>
        <w:spacing w:line="259" w:lineRule="auto"/>
        <w:rPr>
          <w:sz w:val="24"/>
          <w:szCs w:val="24"/>
        </w:rPr>
      </w:pPr>
    </w:p>
    <w:p w14:paraId="60EDC7D7" w14:textId="77777777" w:rsidR="00DC2DC5" w:rsidRDefault="00DC2DC5" w:rsidP="00DC2DC5">
      <w:pPr>
        <w:spacing w:line="259" w:lineRule="auto"/>
        <w:rPr>
          <w:sz w:val="24"/>
          <w:szCs w:val="24"/>
        </w:rPr>
      </w:pPr>
      <w:r>
        <w:rPr>
          <w:sz w:val="24"/>
          <w:szCs w:val="24"/>
        </w:rPr>
        <w:tab/>
        <w:t>/**</w:t>
      </w:r>
    </w:p>
    <w:p w14:paraId="1D185EBF" w14:textId="77777777" w:rsidR="00DC2DC5" w:rsidRDefault="00DC2DC5" w:rsidP="00DC2DC5">
      <w:pPr>
        <w:spacing w:line="259" w:lineRule="auto"/>
        <w:rPr>
          <w:sz w:val="24"/>
          <w:szCs w:val="24"/>
        </w:rPr>
      </w:pPr>
      <w:r>
        <w:rPr>
          <w:sz w:val="24"/>
          <w:szCs w:val="24"/>
        </w:rPr>
        <w:tab/>
        <w:t xml:space="preserve"> * @param id</w:t>
      </w:r>
    </w:p>
    <w:p w14:paraId="4AF789F2"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long id</w:t>
      </w:r>
    </w:p>
    <w:p w14:paraId="1573EA79" w14:textId="77777777" w:rsidR="00DC2DC5" w:rsidRDefault="00DC2DC5" w:rsidP="00DC2DC5">
      <w:pPr>
        <w:spacing w:line="259" w:lineRule="auto"/>
        <w:rPr>
          <w:sz w:val="24"/>
          <w:szCs w:val="24"/>
        </w:rPr>
      </w:pPr>
      <w:r>
        <w:rPr>
          <w:sz w:val="24"/>
          <w:szCs w:val="24"/>
        </w:rPr>
        <w:tab/>
        <w:t xml:space="preserve"> * @param old</w:t>
      </w:r>
    </w:p>
    <w:p w14:paraId="1AF6EA78"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password :</w:t>
      </w:r>
      <w:proofErr w:type="gramEnd"/>
      <w:r>
        <w:rPr>
          <w:sz w:val="24"/>
          <w:szCs w:val="24"/>
        </w:rPr>
        <w:t xml:space="preserve"> String </w:t>
      </w:r>
      <w:proofErr w:type="spellStart"/>
      <w:r>
        <w:rPr>
          <w:sz w:val="24"/>
          <w:szCs w:val="24"/>
        </w:rPr>
        <w:t>oldPassword</w:t>
      </w:r>
      <w:proofErr w:type="spellEnd"/>
    </w:p>
    <w:p w14:paraId="0D8DAE27" w14:textId="77777777" w:rsidR="00DC2DC5" w:rsidRDefault="00DC2DC5" w:rsidP="00DC2DC5">
      <w:pPr>
        <w:spacing w:line="259" w:lineRule="auto"/>
        <w:rPr>
          <w:sz w:val="24"/>
          <w:szCs w:val="24"/>
        </w:rPr>
      </w:pPr>
      <w:r>
        <w:rPr>
          <w:sz w:val="24"/>
          <w:szCs w:val="24"/>
        </w:rPr>
        <w:tab/>
        <w:t xml:space="preserve"> * @param </w:t>
      </w:r>
      <w:proofErr w:type="spellStart"/>
      <w:r>
        <w:rPr>
          <w:sz w:val="24"/>
          <w:szCs w:val="24"/>
        </w:rPr>
        <w:t>newpassword</w:t>
      </w:r>
      <w:proofErr w:type="spellEnd"/>
    </w:p>
    <w:p w14:paraId="0F5EB642"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String </w:t>
      </w:r>
      <w:proofErr w:type="spellStart"/>
      <w:r>
        <w:rPr>
          <w:sz w:val="24"/>
          <w:szCs w:val="24"/>
        </w:rPr>
        <w:t>newPassword</w:t>
      </w:r>
      <w:proofErr w:type="spellEnd"/>
    </w:p>
    <w:p w14:paraId="3F82BC45" w14:textId="77777777" w:rsidR="00DC2DC5" w:rsidRDefault="00DC2DC5" w:rsidP="00DC2DC5">
      <w:pPr>
        <w:spacing w:line="259" w:lineRule="auto"/>
        <w:rPr>
          <w:sz w:val="24"/>
          <w:szCs w:val="24"/>
        </w:rPr>
      </w:pPr>
      <w:r>
        <w:rPr>
          <w:sz w:val="24"/>
          <w:szCs w:val="24"/>
        </w:rPr>
        <w:tab/>
        <w:t xml:space="preserve"> * @throws </w:t>
      </w:r>
      <w:proofErr w:type="spellStart"/>
      <w:proofErr w:type="gramStart"/>
      <w:r>
        <w:rPr>
          <w:sz w:val="24"/>
          <w:szCs w:val="24"/>
        </w:rPr>
        <w:t>org.omg.CORBA.portable</w:t>
      </w:r>
      <w:proofErr w:type="gramEnd"/>
      <w:r>
        <w:rPr>
          <w:sz w:val="24"/>
          <w:szCs w:val="24"/>
        </w:rPr>
        <w:t>.ApplicationException</w:t>
      </w:r>
      <w:proofErr w:type="spellEnd"/>
    </w:p>
    <w:p w14:paraId="157D890C"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DatabaseException</w:t>
      </w:r>
      <w:proofErr w:type="spellEnd"/>
    </w:p>
    <w:p w14:paraId="0BFF4D01" w14:textId="77777777" w:rsidR="00DC2DC5" w:rsidRDefault="00DC2DC5" w:rsidP="00DC2DC5">
      <w:pPr>
        <w:spacing w:line="259" w:lineRule="auto"/>
        <w:rPr>
          <w:sz w:val="24"/>
          <w:szCs w:val="24"/>
        </w:rPr>
      </w:pPr>
      <w:r>
        <w:rPr>
          <w:sz w:val="24"/>
          <w:szCs w:val="24"/>
        </w:rPr>
        <w:tab/>
        <w:t xml:space="preserve"> */</w:t>
      </w:r>
    </w:p>
    <w:p w14:paraId="5C39E951" w14:textId="77777777" w:rsidR="00DC2DC5" w:rsidRDefault="00DC2DC5" w:rsidP="00DC2DC5">
      <w:pPr>
        <w:spacing w:line="259" w:lineRule="auto"/>
        <w:rPr>
          <w:sz w:val="24"/>
          <w:szCs w:val="24"/>
        </w:rPr>
      </w:pPr>
    </w:p>
    <w:p w14:paraId="34B8ACFB" w14:textId="77777777" w:rsidR="00DC2DC5" w:rsidRDefault="00DC2DC5" w:rsidP="00DC2DC5">
      <w:pPr>
        <w:spacing w:line="259" w:lineRule="auto"/>
        <w:rPr>
          <w:sz w:val="24"/>
          <w:szCs w:val="24"/>
        </w:rPr>
      </w:pPr>
      <w:r>
        <w:rPr>
          <w:sz w:val="24"/>
          <w:szCs w:val="24"/>
        </w:rPr>
        <w:tab/>
      </w:r>
      <w:r>
        <w:rPr>
          <w:sz w:val="24"/>
          <w:szCs w:val="24"/>
        </w:rPr>
        <w:tab/>
        <w:t xml:space="preserve">public </w:t>
      </w:r>
      <w:proofErr w:type="spellStart"/>
      <w:r>
        <w:rPr>
          <w:sz w:val="24"/>
          <w:szCs w:val="24"/>
        </w:rPr>
        <w:t>boolean</w:t>
      </w:r>
      <w:proofErr w:type="spellEnd"/>
      <w:r>
        <w:rPr>
          <w:sz w:val="24"/>
          <w:szCs w:val="24"/>
        </w:rPr>
        <w:t xml:space="preserve"> </w:t>
      </w:r>
      <w:proofErr w:type="spellStart"/>
      <w:proofErr w:type="gramStart"/>
      <w:r>
        <w:rPr>
          <w:sz w:val="24"/>
          <w:szCs w:val="24"/>
        </w:rPr>
        <w:t>changePassword</w:t>
      </w:r>
      <w:proofErr w:type="spellEnd"/>
      <w:r>
        <w:rPr>
          <w:sz w:val="24"/>
          <w:szCs w:val="24"/>
        </w:rPr>
        <w:t>(</w:t>
      </w:r>
      <w:proofErr w:type="gramEnd"/>
      <w:r>
        <w:rPr>
          <w:sz w:val="24"/>
          <w:szCs w:val="24"/>
        </w:rPr>
        <w:t xml:space="preserve">Long id, String </w:t>
      </w:r>
      <w:proofErr w:type="spellStart"/>
      <w:r>
        <w:rPr>
          <w:sz w:val="24"/>
          <w:szCs w:val="24"/>
        </w:rPr>
        <w:t>oldPassword</w:t>
      </w:r>
      <w:proofErr w:type="spellEnd"/>
      <w:r>
        <w:rPr>
          <w:sz w:val="24"/>
          <w:szCs w:val="24"/>
        </w:rPr>
        <w:t xml:space="preserve">, String </w:t>
      </w:r>
      <w:proofErr w:type="spellStart"/>
      <w:r>
        <w:rPr>
          <w:sz w:val="24"/>
          <w:szCs w:val="24"/>
        </w:rPr>
        <w:t>newPassword</w:t>
      </w:r>
      <w:proofErr w:type="spellEnd"/>
      <w:r>
        <w:rPr>
          <w:sz w:val="24"/>
          <w:szCs w:val="24"/>
        </w:rPr>
        <w:t>)</w:t>
      </w:r>
    </w:p>
    <w:p w14:paraId="2BD0E9E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throws </w:t>
      </w:r>
      <w:proofErr w:type="spellStart"/>
      <w:r>
        <w:rPr>
          <w:sz w:val="24"/>
          <w:szCs w:val="24"/>
        </w:rPr>
        <w:t>RecordNotFoundException</w:t>
      </w:r>
      <w:proofErr w:type="spellEnd"/>
      <w:r>
        <w:rPr>
          <w:sz w:val="24"/>
          <w:szCs w:val="24"/>
        </w:rPr>
        <w:t xml:space="preserve">, </w:t>
      </w:r>
      <w:proofErr w:type="spellStart"/>
      <w:r>
        <w:rPr>
          <w:sz w:val="24"/>
          <w:szCs w:val="24"/>
        </w:rPr>
        <w:t>ApplicationException</w:t>
      </w:r>
      <w:proofErr w:type="spellEnd"/>
      <w:r>
        <w:rPr>
          <w:sz w:val="24"/>
          <w:szCs w:val="24"/>
        </w:rPr>
        <w:t xml:space="preserve"> {</w:t>
      </w:r>
    </w:p>
    <w:p w14:paraId="08A94EA2" w14:textId="77777777" w:rsidR="00DC2DC5" w:rsidRDefault="00DC2DC5" w:rsidP="00DC2DC5">
      <w:pPr>
        <w:spacing w:line="259" w:lineRule="auto"/>
        <w:rPr>
          <w:sz w:val="24"/>
          <w:szCs w:val="24"/>
        </w:rPr>
      </w:pPr>
    </w:p>
    <w:p w14:paraId="623A53E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changePassword</w:t>
      </w:r>
      <w:proofErr w:type="spellEnd"/>
      <w:r>
        <w:rPr>
          <w:sz w:val="24"/>
          <w:szCs w:val="24"/>
        </w:rPr>
        <w:t xml:space="preserve"> Started");</w:t>
      </w:r>
    </w:p>
    <w:p w14:paraId="72B271F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
    <w:p w14:paraId="42CB7D9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boolean</w:t>
      </w:r>
      <w:proofErr w:type="spellEnd"/>
      <w:r>
        <w:rPr>
          <w:sz w:val="24"/>
          <w:szCs w:val="24"/>
        </w:rPr>
        <w:t xml:space="preserve"> flag = false;</w:t>
      </w:r>
    </w:p>
    <w:p w14:paraId="139D770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
    <w:p w14:paraId="1AECF0D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UserBean</w:t>
      </w:r>
      <w:proofErr w:type="spellEnd"/>
      <w:r>
        <w:rPr>
          <w:sz w:val="24"/>
          <w:szCs w:val="24"/>
        </w:rPr>
        <w:t xml:space="preserve"> </w:t>
      </w:r>
      <w:proofErr w:type="spellStart"/>
      <w:r>
        <w:rPr>
          <w:sz w:val="24"/>
          <w:szCs w:val="24"/>
        </w:rPr>
        <w:t>beanExist</w:t>
      </w:r>
      <w:proofErr w:type="spellEnd"/>
      <w:r>
        <w:rPr>
          <w:sz w:val="24"/>
          <w:szCs w:val="24"/>
        </w:rPr>
        <w:t xml:space="preserve"> = null;</w:t>
      </w:r>
    </w:p>
    <w:p w14:paraId="0EE0F82C" w14:textId="77777777" w:rsidR="00DC2DC5" w:rsidRDefault="00DC2DC5" w:rsidP="00DC2DC5">
      <w:pPr>
        <w:spacing w:line="259" w:lineRule="auto"/>
        <w:rPr>
          <w:sz w:val="24"/>
          <w:szCs w:val="24"/>
        </w:rPr>
      </w:pPr>
    </w:p>
    <w:p w14:paraId="679D781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beanExist</w:t>
      </w:r>
      <w:proofErr w:type="spellEnd"/>
      <w:r>
        <w:rPr>
          <w:sz w:val="24"/>
          <w:szCs w:val="24"/>
        </w:rPr>
        <w:t xml:space="preserve"> = </w:t>
      </w:r>
      <w:proofErr w:type="spellStart"/>
      <w:r>
        <w:rPr>
          <w:sz w:val="24"/>
          <w:szCs w:val="24"/>
        </w:rPr>
        <w:t>findByPK</w:t>
      </w:r>
      <w:proofErr w:type="spellEnd"/>
      <w:r>
        <w:rPr>
          <w:sz w:val="24"/>
          <w:szCs w:val="24"/>
        </w:rPr>
        <w:t>(id);</w:t>
      </w:r>
    </w:p>
    <w:p w14:paraId="1F13F3F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
    <w:p w14:paraId="5B83827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if (</w:t>
      </w:r>
      <w:proofErr w:type="spellStart"/>
      <w:proofErr w:type="gramStart"/>
      <w:r>
        <w:rPr>
          <w:sz w:val="24"/>
          <w:szCs w:val="24"/>
        </w:rPr>
        <w:t>beanExist</w:t>
      </w:r>
      <w:proofErr w:type="spellEnd"/>
      <w:r>
        <w:rPr>
          <w:sz w:val="24"/>
          <w:szCs w:val="24"/>
        </w:rPr>
        <w:t xml:space="preserve"> !</w:t>
      </w:r>
      <w:proofErr w:type="gramEnd"/>
      <w:r>
        <w:rPr>
          <w:sz w:val="24"/>
          <w:szCs w:val="24"/>
        </w:rPr>
        <w:t xml:space="preserve">= null &amp;&amp; </w:t>
      </w:r>
      <w:proofErr w:type="spellStart"/>
      <w:r>
        <w:rPr>
          <w:sz w:val="24"/>
          <w:szCs w:val="24"/>
        </w:rPr>
        <w:t>beanExist.getPassword</w:t>
      </w:r>
      <w:proofErr w:type="spellEnd"/>
      <w:r>
        <w:rPr>
          <w:sz w:val="24"/>
          <w:szCs w:val="24"/>
        </w:rPr>
        <w:t>().equals(</w:t>
      </w:r>
      <w:proofErr w:type="spellStart"/>
      <w:r>
        <w:rPr>
          <w:sz w:val="24"/>
          <w:szCs w:val="24"/>
        </w:rPr>
        <w:t>oldPassword</w:t>
      </w:r>
      <w:proofErr w:type="spellEnd"/>
      <w:r>
        <w:rPr>
          <w:sz w:val="24"/>
          <w:szCs w:val="24"/>
        </w:rPr>
        <w:t>)) {</w:t>
      </w:r>
    </w:p>
    <w:p w14:paraId="5F3084A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beanExist.setPassword</w:t>
      </w:r>
      <w:proofErr w:type="spellEnd"/>
      <w:r>
        <w:rPr>
          <w:sz w:val="24"/>
          <w:szCs w:val="24"/>
        </w:rPr>
        <w:t>(</w:t>
      </w:r>
      <w:proofErr w:type="spellStart"/>
      <w:r>
        <w:rPr>
          <w:sz w:val="24"/>
          <w:szCs w:val="24"/>
        </w:rPr>
        <w:t>newPassword</w:t>
      </w:r>
      <w:proofErr w:type="spellEnd"/>
      <w:r>
        <w:rPr>
          <w:sz w:val="24"/>
          <w:szCs w:val="24"/>
        </w:rPr>
        <w:t>);</w:t>
      </w:r>
    </w:p>
    <w:p w14:paraId="635E568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try {</w:t>
      </w:r>
    </w:p>
    <w:p w14:paraId="3529908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r>
        <w:rPr>
          <w:sz w:val="24"/>
          <w:szCs w:val="24"/>
        </w:rPr>
        <w:tab/>
        <w:t>update(</w:t>
      </w:r>
      <w:proofErr w:type="spellStart"/>
      <w:r>
        <w:rPr>
          <w:sz w:val="24"/>
          <w:szCs w:val="24"/>
        </w:rPr>
        <w:t>beanExist</w:t>
      </w:r>
      <w:proofErr w:type="spellEnd"/>
      <w:r>
        <w:rPr>
          <w:sz w:val="24"/>
          <w:szCs w:val="24"/>
        </w:rPr>
        <w:t>);</w:t>
      </w:r>
    </w:p>
    <w:p w14:paraId="169A093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catch (</w:t>
      </w:r>
      <w:proofErr w:type="spellStart"/>
      <w:r>
        <w:rPr>
          <w:sz w:val="24"/>
          <w:szCs w:val="24"/>
        </w:rPr>
        <w:t>DuplicateRecordException</w:t>
      </w:r>
      <w:proofErr w:type="spellEnd"/>
      <w:r>
        <w:rPr>
          <w:sz w:val="24"/>
          <w:szCs w:val="24"/>
        </w:rPr>
        <w:t xml:space="preserve"> e) {</w:t>
      </w:r>
    </w:p>
    <w:p w14:paraId="2E6181F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r>
        <w:rPr>
          <w:sz w:val="24"/>
          <w:szCs w:val="24"/>
        </w:rPr>
        <w:tab/>
      </w:r>
      <w:proofErr w:type="spellStart"/>
      <w:proofErr w:type="gramStart"/>
      <w:r>
        <w:rPr>
          <w:sz w:val="24"/>
          <w:szCs w:val="24"/>
        </w:rPr>
        <w:t>log.error</w:t>
      </w:r>
      <w:proofErr w:type="spellEnd"/>
      <w:proofErr w:type="gramEnd"/>
      <w:r>
        <w:rPr>
          <w:sz w:val="24"/>
          <w:szCs w:val="24"/>
        </w:rPr>
        <w:t>(e);</w:t>
      </w:r>
    </w:p>
    <w:p w14:paraId="6DC2BC0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r>
        <w:rPr>
          <w:sz w:val="24"/>
          <w:szCs w:val="24"/>
        </w:rPr>
        <w:tab/>
        <w:t xml:space="preserve">throw new </w:t>
      </w:r>
      <w:proofErr w:type="spellStart"/>
      <w:proofErr w:type="gramStart"/>
      <w:r>
        <w:rPr>
          <w:sz w:val="24"/>
          <w:szCs w:val="24"/>
        </w:rPr>
        <w:t>ApplicationException</w:t>
      </w:r>
      <w:proofErr w:type="spellEnd"/>
      <w:r>
        <w:rPr>
          <w:sz w:val="24"/>
          <w:szCs w:val="24"/>
        </w:rPr>
        <w:t>(</w:t>
      </w:r>
      <w:proofErr w:type="gramEnd"/>
      <w:r>
        <w:rPr>
          <w:sz w:val="24"/>
          <w:szCs w:val="24"/>
        </w:rPr>
        <w:t>"</w:t>
      </w:r>
      <w:proofErr w:type="spellStart"/>
      <w:r>
        <w:rPr>
          <w:sz w:val="24"/>
          <w:szCs w:val="24"/>
        </w:rPr>
        <w:t>LoginId</w:t>
      </w:r>
      <w:proofErr w:type="spellEnd"/>
      <w:r>
        <w:rPr>
          <w:sz w:val="24"/>
          <w:szCs w:val="24"/>
        </w:rPr>
        <w:t xml:space="preserve"> is already exist");</w:t>
      </w:r>
    </w:p>
    <w:p w14:paraId="62B49C0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w:t>
      </w:r>
    </w:p>
    <w:p w14:paraId="45D2B50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flag = true;</w:t>
      </w:r>
    </w:p>
    <w:p w14:paraId="3F768F8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else {</w:t>
      </w:r>
    </w:p>
    <w:p w14:paraId="426CEF4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xml:space="preserve">throw new </w:t>
      </w:r>
      <w:proofErr w:type="spellStart"/>
      <w:proofErr w:type="gramStart"/>
      <w:r>
        <w:rPr>
          <w:sz w:val="24"/>
          <w:szCs w:val="24"/>
        </w:rPr>
        <w:t>RecordNotFoundException</w:t>
      </w:r>
      <w:proofErr w:type="spellEnd"/>
      <w:r>
        <w:rPr>
          <w:sz w:val="24"/>
          <w:szCs w:val="24"/>
        </w:rPr>
        <w:t>(</w:t>
      </w:r>
      <w:proofErr w:type="gramEnd"/>
      <w:r>
        <w:rPr>
          <w:sz w:val="24"/>
          <w:szCs w:val="24"/>
        </w:rPr>
        <w:t>"Old password is Invalid");</w:t>
      </w:r>
    </w:p>
    <w:p w14:paraId="6825653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7DA7EB2E" w14:textId="77777777" w:rsidR="00DC2DC5" w:rsidRDefault="00DC2DC5" w:rsidP="00DC2DC5">
      <w:pPr>
        <w:spacing w:line="259" w:lineRule="auto"/>
        <w:rPr>
          <w:sz w:val="24"/>
          <w:szCs w:val="24"/>
        </w:rPr>
      </w:pPr>
    </w:p>
    <w:p w14:paraId="2DF63082"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HashMap&lt;String, String&gt; map = new HashMap&lt;String, String</w:t>
      </w:r>
      <w:proofErr w:type="gramStart"/>
      <w:r>
        <w:rPr>
          <w:sz w:val="24"/>
          <w:szCs w:val="24"/>
        </w:rPr>
        <w:t>&gt;(</w:t>
      </w:r>
      <w:proofErr w:type="gramEnd"/>
      <w:r>
        <w:rPr>
          <w:sz w:val="24"/>
          <w:szCs w:val="24"/>
        </w:rPr>
        <w:t>);</w:t>
      </w:r>
    </w:p>
    <w:p w14:paraId="58AFBB2D" w14:textId="77777777" w:rsidR="00DC2DC5" w:rsidRDefault="00DC2DC5" w:rsidP="00DC2DC5">
      <w:pPr>
        <w:spacing w:line="259" w:lineRule="auto"/>
        <w:rPr>
          <w:sz w:val="24"/>
          <w:szCs w:val="24"/>
        </w:rPr>
      </w:pPr>
    </w:p>
    <w:p w14:paraId="68AC7FEB" w14:textId="77777777" w:rsidR="00DC2DC5" w:rsidRDefault="00DC2DC5" w:rsidP="00DC2DC5">
      <w:pPr>
        <w:spacing w:line="259" w:lineRule="auto"/>
        <w:rPr>
          <w:sz w:val="24"/>
          <w:szCs w:val="24"/>
        </w:rPr>
      </w:pPr>
      <w:r>
        <w:rPr>
          <w:sz w:val="24"/>
          <w:szCs w:val="24"/>
        </w:rPr>
        <w:lastRenderedPageBreak/>
        <w:tab/>
      </w: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"login", </w:t>
      </w:r>
      <w:proofErr w:type="spellStart"/>
      <w:r>
        <w:rPr>
          <w:sz w:val="24"/>
          <w:szCs w:val="24"/>
        </w:rPr>
        <w:t>beanExist.getLogin</w:t>
      </w:r>
      <w:proofErr w:type="spellEnd"/>
      <w:r>
        <w:rPr>
          <w:sz w:val="24"/>
          <w:szCs w:val="24"/>
        </w:rPr>
        <w:t>());</w:t>
      </w:r>
    </w:p>
    <w:p w14:paraId="3CB43AA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"password", </w:t>
      </w:r>
      <w:proofErr w:type="spellStart"/>
      <w:r>
        <w:rPr>
          <w:sz w:val="24"/>
          <w:szCs w:val="24"/>
        </w:rPr>
        <w:t>beanExist.getPassword</w:t>
      </w:r>
      <w:proofErr w:type="spellEnd"/>
      <w:r>
        <w:rPr>
          <w:sz w:val="24"/>
          <w:szCs w:val="24"/>
        </w:rPr>
        <w:t>());</w:t>
      </w:r>
    </w:p>
    <w:p w14:paraId="693B022A"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w:t>
      </w:r>
      <w:proofErr w:type="spellStart"/>
      <w:r>
        <w:rPr>
          <w:sz w:val="24"/>
          <w:szCs w:val="24"/>
        </w:rPr>
        <w:t>firstName</w:t>
      </w:r>
      <w:proofErr w:type="spellEnd"/>
      <w:r>
        <w:rPr>
          <w:sz w:val="24"/>
          <w:szCs w:val="24"/>
        </w:rPr>
        <w:t xml:space="preserve">", </w:t>
      </w:r>
      <w:proofErr w:type="spellStart"/>
      <w:r>
        <w:rPr>
          <w:sz w:val="24"/>
          <w:szCs w:val="24"/>
        </w:rPr>
        <w:t>beanExist.getFirstName</w:t>
      </w:r>
      <w:proofErr w:type="spellEnd"/>
      <w:r>
        <w:rPr>
          <w:sz w:val="24"/>
          <w:szCs w:val="24"/>
        </w:rPr>
        <w:t>());</w:t>
      </w:r>
    </w:p>
    <w:p w14:paraId="17CEFBDF"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w:t>
      </w:r>
      <w:proofErr w:type="spellStart"/>
      <w:r>
        <w:rPr>
          <w:sz w:val="24"/>
          <w:szCs w:val="24"/>
        </w:rPr>
        <w:t>lastName</w:t>
      </w:r>
      <w:proofErr w:type="spellEnd"/>
      <w:r>
        <w:rPr>
          <w:sz w:val="24"/>
          <w:szCs w:val="24"/>
        </w:rPr>
        <w:t xml:space="preserve">", </w:t>
      </w:r>
      <w:proofErr w:type="spellStart"/>
      <w:r>
        <w:rPr>
          <w:sz w:val="24"/>
          <w:szCs w:val="24"/>
        </w:rPr>
        <w:t>beanExist.getLastName</w:t>
      </w:r>
      <w:proofErr w:type="spellEnd"/>
      <w:r>
        <w:rPr>
          <w:sz w:val="24"/>
          <w:szCs w:val="24"/>
        </w:rPr>
        <w:t>());</w:t>
      </w:r>
    </w:p>
    <w:p w14:paraId="7AA16217" w14:textId="77777777" w:rsidR="00DC2DC5" w:rsidRDefault="00DC2DC5" w:rsidP="00DC2DC5">
      <w:pPr>
        <w:spacing w:line="259" w:lineRule="auto"/>
        <w:rPr>
          <w:sz w:val="24"/>
          <w:szCs w:val="24"/>
        </w:rPr>
      </w:pPr>
    </w:p>
    <w:p w14:paraId="1C3D0285"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String message = </w:t>
      </w:r>
      <w:proofErr w:type="spellStart"/>
      <w:r>
        <w:rPr>
          <w:sz w:val="24"/>
          <w:szCs w:val="24"/>
        </w:rPr>
        <w:t>EmailBuilder.getChangePasswordMessage</w:t>
      </w:r>
      <w:proofErr w:type="spellEnd"/>
      <w:r>
        <w:rPr>
          <w:sz w:val="24"/>
          <w:szCs w:val="24"/>
        </w:rPr>
        <w:t>(map);</w:t>
      </w:r>
    </w:p>
    <w:p w14:paraId="6B966D06" w14:textId="77777777" w:rsidR="00DC2DC5" w:rsidRDefault="00DC2DC5" w:rsidP="00DC2DC5">
      <w:pPr>
        <w:spacing w:line="259" w:lineRule="auto"/>
        <w:rPr>
          <w:sz w:val="24"/>
          <w:szCs w:val="24"/>
        </w:rPr>
      </w:pPr>
    </w:p>
    <w:p w14:paraId="04E16EA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EmailMessage</w:t>
      </w:r>
      <w:proofErr w:type="spellEnd"/>
      <w:r>
        <w:rPr>
          <w:sz w:val="24"/>
          <w:szCs w:val="24"/>
        </w:rPr>
        <w:t xml:space="preserve"> msg = new </w:t>
      </w:r>
      <w:proofErr w:type="spellStart"/>
      <w:proofErr w:type="gramStart"/>
      <w:r>
        <w:rPr>
          <w:sz w:val="24"/>
          <w:szCs w:val="24"/>
        </w:rPr>
        <w:t>EmailMessage</w:t>
      </w:r>
      <w:proofErr w:type="spellEnd"/>
      <w:r>
        <w:rPr>
          <w:sz w:val="24"/>
          <w:szCs w:val="24"/>
        </w:rPr>
        <w:t>(</w:t>
      </w:r>
      <w:proofErr w:type="gramEnd"/>
      <w:r>
        <w:rPr>
          <w:sz w:val="24"/>
          <w:szCs w:val="24"/>
        </w:rPr>
        <w:t>);</w:t>
      </w:r>
    </w:p>
    <w:p w14:paraId="575FA11D" w14:textId="77777777" w:rsidR="00DC2DC5" w:rsidRDefault="00DC2DC5" w:rsidP="00DC2DC5">
      <w:pPr>
        <w:spacing w:line="259" w:lineRule="auto"/>
        <w:rPr>
          <w:sz w:val="24"/>
          <w:szCs w:val="24"/>
        </w:rPr>
      </w:pPr>
    </w:p>
    <w:p w14:paraId="0AB4AD34"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msg.setTo</w:t>
      </w:r>
      <w:proofErr w:type="spellEnd"/>
      <w:proofErr w:type="gramEnd"/>
      <w:r>
        <w:rPr>
          <w:sz w:val="24"/>
          <w:szCs w:val="24"/>
        </w:rPr>
        <w:t>(</w:t>
      </w:r>
      <w:proofErr w:type="spellStart"/>
      <w:r>
        <w:rPr>
          <w:sz w:val="24"/>
          <w:szCs w:val="24"/>
        </w:rPr>
        <w:t>beanExist.getLogin</w:t>
      </w:r>
      <w:proofErr w:type="spellEnd"/>
      <w:r>
        <w:rPr>
          <w:sz w:val="24"/>
          <w:szCs w:val="24"/>
        </w:rPr>
        <w:t>());</w:t>
      </w:r>
    </w:p>
    <w:p w14:paraId="50656B4C"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msg.setSubject</w:t>
      </w:r>
      <w:proofErr w:type="spellEnd"/>
      <w:proofErr w:type="gramEnd"/>
      <w:r>
        <w:rPr>
          <w:sz w:val="24"/>
          <w:szCs w:val="24"/>
        </w:rPr>
        <w:t>("SUNARYS ORS Password has been changed Successfully.");</w:t>
      </w:r>
    </w:p>
    <w:p w14:paraId="5DD2206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msg.setMessage</w:t>
      </w:r>
      <w:proofErr w:type="spellEnd"/>
      <w:proofErr w:type="gramEnd"/>
      <w:r>
        <w:rPr>
          <w:sz w:val="24"/>
          <w:szCs w:val="24"/>
        </w:rPr>
        <w:t>(message);</w:t>
      </w:r>
    </w:p>
    <w:p w14:paraId="6132929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msg.setMessageType</w:t>
      </w:r>
      <w:proofErr w:type="spellEnd"/>
      <w:proofErr w:type="gramEnd"/>
      <w:r>
        <w:rPr>
          <w:sz w:val="24"/>
          <w:szCs w:val="24"/>
        </w:rPr>
        <w:t>(</w:t>
      </w:r>
      <w:proofErr w:type="spellStart"/>
      <w:r>
        <w:rPr>
          <w:sz w:val="24"/>
          <w:szCs w:val="24"/>
        </w:rPr>
        <w:t>EmailMessage.HTML_MSG</w:t>
      </w:r>
      <w:proofErr w:type="spellEnd"/>
      <w:r>
        <w:rPr>
          <w:sz w:val="24"/>
          <w:szCs w:val="24"/>
        </w:rPr>
        <w:t>);</w:t>
      </w:r>
    </w:p>
    <w:p w14:paraId="6C2EB65F" w14:textId="77777777" w:rsidR="00DC2DC5" w:rsidRDefault="00DC2DC5" w:rsidP="00DC2DC5">
      <w:pPr>
        <w:spacing w:line="259" w:lineRule="auto"/>
        <w:rPr>
          <w:sz w:val="24"/>
          <w:szCs w:val="24"/>
        </w:rPr>
      </w:pPr>
    </w:p>
    <w:p w14:paraId="57173C9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try {</w:t>
      </w:r>
    </w:p>
    <w:p w14:paraId="317C643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r>
        <w:rPr>
          <w:sz w:val="24"/>
          <w:szCs w:val="24"/>
        </w:rPr>
        <w:t>EmailUtility.sendMail</w:t>
      </w:r>
      <w:proofErr w:type="spellEnd"/>
      <w:r>
        <w:rPr>
          <w:sz w:val="24"/>
          <w:szCs w:val="24"/>
        </w:rPr>
        <w:t>(msg);</w:t>
      </w:r>
    </w:p>
    <w:p w14:paraId="0C1D7963"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catch (Exception e) {</w:t>
      </w:r>
    </w:p>
    <w:p w14:paraId="61C6718D"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t>// TODO Auto-generated catch block</w:t>
      </w:r>
    </w:p>
    <w:p w14:paraId="14FF1CF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r>
        <w:rPr>
          <w:sz w:val="24"/>
          <w:szCs w:val="24"/>
        </w:rPr>
        <w:tab/>
      </w:r>
      <w:proofErr w:type="spellStart"/>
      <w:proofErr w:type="gramStart"/>
      <w:r>
        <w:rPr>
          <w:sz w:val="24"/>
          <w:szCs w:val="24"/>
        </w:rPr>
        <w:t>e.printStackTrace</w:t>
      </w:r>
      <w:proofErr w:type="spellEnd"/>
      <w:proofErr w:type="gramEnd"/>
      <w:r>
        <w:rPr>
          <w:sz w:val="24"/>
          <w:szCs w:val="24"/>
        </w:rPr>
        <w:t>();</w:t>
      </w:r>
    </w:p>
    <w:p w14:paraId="1A071B6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w:t>
      </w:r>
    </w:p>
    <w:p w14:paraId="1DB318EF" w14:textId="77777777" w:rsidR="00DC2DC5" w:rsidRDefault="00DC2DC5" w:rsidP="00DC2DC5">
      <w:pPr>
        <w:spacing w:line="259" w:lineRule="auto"/>
        <w:rPr>
          <w:sz w:val="24"/>
          <w:szCs w:val="24"/>
        </w:rPr>
      </w:pPr>
    </w:p>
    <w:p w14:paraId="7AD04C7B"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 xml:space="preserve">("Model </w:t>
      </w:r>
      <w:proofErr w:type="spellStart"/>
      <w:r>
        <w:rPr>
          <w:sz w:val="24"/>
          <w:szCs w:val="24"/>
        </w:rPr>
        <w:t>changePassword</w:t>
      </w:r>
      <w:proofErr w:type="spellEnd"/>
      <w:r>
        <w:rPr>
          <w:sz w:val="24"/>
          <w:szCs w:val="24"/>
        </w:rPr>
        <w:t xml:space="preserve"> End");</w:t>
      </w:r>
    </w:p>
    <w:p w14:paraId="24130BB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return flag;</w:t>
      </w:r>
    </w:p>
    <w:p w14:paraId="09B516DE" w14:textId="77777777" w:rsidR="00DC2DC5" w:rsidRDefault="00DC2DC5" w:rsidP="00DC2DC5">
      <w:pPr>
        <w:spacing w:line="259" w:lineRule="auto"/>
        <w:rPr>
          <w:sz w:val="24"/>
          <w:szCs w:val="24"/>
        </w:rPr>
      </w:pPr>
    </w:p>
    <w:p w14:paraId="033AFCA6" w14:textId="77777777" w:rsidR="00DC2DC5" w:rsidRDefault="00DC2DC5" w:rsidP="00DC2DC5">
      <w:pPr>
        <w:spacing w:line="259" w:lineRule="auto"/>
        <w:rPr>
          <w:sz w:val="24"/>
          <w:szCs w:val="24"/>
        </w:rPr>
      </w:pPr>
      <w:r>
        <w:rPr>
          <w:sz w:val="24"/>
          <w:szCs w:val="24"/>
        </w:rPr>
        <w:tab/>
      </w:r>
      <w:r>
        <w:rPr>
          <w:sz w:val="24"/>
          <w:szCs w:val="24"/>
        </w:rPr>
        <w:tab/>
        <w:t>}</w:t>
      </w:r>
    </w:p>
    <w:p w14:paraId="08FB100D" w14:textId="77777777" w:rsidR="00DC2DC5" w:rsidRDefault="00DC2DC5" w:rsidP="00DC2DC5">
      <w:pPr>
        <w:spacing w:line="259" w:lineRule="auto"/>
        <w:rPr>
          <w:sz w:val="24"/>
          <w:szCs w:val="24"/>
        </w:rPr>
      </w:pPr>
    </w:p>
    <w:p w14:paraId="22A3687E" w14:textId="77777777" w:rsidR="00DC2DC5" w:rsidRDefault="00DC2DC5" w:rsidP="00DC2DC5">
      <w:pPr>
        <w:spacing w:line="259" w:lineRule="auto"/>
        <w:rPr>
          <w:sz w:val="24"/>
          <w:szCs w:val="24"/>
        </w:rPr>
      </w:pPr>
      <w:r>
        <w:rPr>
          <w:sz w:val="24"/>
          <w:szCs w:val="24"/>
        </w:rPr>
        <w:tab/>
        <w:t xml:space="preserve">public </w:t>
      </w:r>
      <w:proofErr w:type="spellStart"/>
      <w:r>
        <w:rPr>
          <w:sz w:val="24"/>
          <w:szCs w:val="24"/>
        </w:rPr>
        <w:t>UserBean</w:t>
      </w:r>
      <w:proofErr w:type="spellEnd"/>
      <w:r>
        <w:rPr>
          <w:sz w:val="24"/>
          <w:szCs w:val="24"/>
        </w:rPr>
        <w:t xml:space="preserve"> </w:t>
      </w:r>
      <w:proofErr w:type="spellStart"/>
      <w:proofErr w:type="gramStart"/>
      <w:r>
        <w:rPr>
          <w:sz w:val="24"/>
          <w:szCs w:val="24"/>
        </w:rPr>
        <w:t>updateAccess</w:t>
      </w:r>
      <w:proofErr w:type="spellEnd"/>
      <w:r>
        <w:rPr>
          <w:sz w:val="24"/>
          <w:szCs w:val="24"/>
        </w:rPr>
        <w:t>(</w:t>
      </w:r>
      <w:proofErr w:type="spellStart"/>
      <w:proofErr w:type="gramEnd"/>
      <w:r>
        <w:rPr>
          <w:sz w:val="24"/>
          <w:szCs w:val="24"/>
        </w:rPr>
        <w:t>UserBean</w:t>
      </w:r>
      <w:proofErr w:type="spellEnd"/>
      <w:r>
        <w:rPr>
          <w:sz w:val="24"/>
          <w:szCs w:val="24"/>
        </w:rPr>
        <w:t xml:space="preserve"> bean) throws </w:t>
      </w:r>
      <w:proofErr w:type="spellStart"/>
      <w:r>
        <w:rPr>
          <w:sz w:val="24"/>
          <w:szCs w:val="24"/>
        </w:rPr>
        <w:t>ApplicationException</w:t>
      </w:r>
      <w:proofErr w:type="spellEnd"/>
      <w:r>
        <w:rPr>
          <w:sz w:val="24"/>
          <w:szCs w:val="24"/>
        </w:rPr>
        <w:t xml:space="preserve"> {</w:t>
      </w:r>
    </w:p>
    <w:p w14:paraId="71EC62DB" w14:textId="77777777" w:rsidR="00DC2DC5" w:rsidRDefault="00DC2DC5" w:rsidP="00DC2DC5">
      <w:pPr>
        <w:spacing w:line="259" w:lineRule="auto"/>
        <w:rPr>
          <w:sz w:val="24"/>
          <w:szCs w:val="24"/>
        </w:rPr>
      </w:pPr>
      <w:r>
        <w:rPr>
          <w:sz w:val="24"/>
          <w:szCs w:val="24"/>
        </w:rPr>
        <w:tab/>
      </w:r>
      <w:r>
        <w:rPr>
          <w:sz w:val="24"/>
          <w:szCs w:val="24"/>
        </w:rPr>
        <w:tab/>
        <w:t>return null;</w:t>
      </w:r>
    </w:p>
    <w:p w14:paraId="14996C40" w14:textId="77777777" w:rsidR="00DC2DC5" w:rsidRDefault="00DC2DC5" w:rsidP="00DC2DC5">
      <w:pPr>
        <w:spacing w:line="259" w:lineRule="auto"/>
        <w:rPr>
          <w:sz w:val="24"/>
          <w:szCs w:val="24"/>
        </w:rPr>
      </w:pPr>
      <w:r>
        <w:rPr>
          <w:sz w:val="24"/>
          <w:szCs w:val="24"/>
        </w:rPr>
        <w:tab/>
        <w:t>}</w:t>
      </w:r>
    </w:p>
    <w:p w14:paraId="5CDA98B5" w14:textId="77777777" w:rsidR="00DC2DC5" w:rsidRDefault="00DC2DC5" w:rsidP="00DC2DC5">
      <w:pPr>
        <w:spacing w:line="259" w:lineRule="auto"/>
        <w:rPr>
          <w:sz w:val="24"/>
          <w:szCs w:val="24"/>
        </w:rPr>
      </w:pPr>
    </w:p>
    <w:p w14:paraId="49214034" w14:textId="77777777" w:rsidR="00DC2DC5" w:rsidRDefault="00DC2DC5" w:rsidP="00DC2DC5">
      <w:pPr>
        <w:spacing w:line="259" w:lineRule="auto"/>
        <w:rPr>
          <w:sz w:val="24"/>
          <w:szCs w:val="24"/>
        </w:rPr>
      </w:pPr>
      <w:r>
        <w:rPr>
          <w:sz w:val="24"/>
          <w:szCs w:val="24"/>
        </w:rPr>
        <w:tab/>
        <w:t>/**</w:t>
      </w:r>
    </w:p>
    <w:p w14:paraId="1BA8ECAD" w14:textId="77777777" w:rsidR="00DC2DC5" w:rsidRDefault="00DC2DC5" w:rsidP="00DC2DC5">
      <w:pPr>
        <w:spacing w:line="259" w:lineRule="auto"/>
        <w:rPr>
          <w:sz w:val="24"/>
          <w:szCs w:val="24"/>
        </w:rPr>
      </w:pPr>
      <w:r>
        <w:rPr>
          <w:sz w:val="24"/>
          <w:szCs w:val="24"/>
        </w:rPr>
        <w:tab/>
        <w:t xml:space="preserve"> * Register a user</w:t>
      </w:r>
    </w:p>
    <w:p w14:paraId="3A8C5DE6" w14:textId="77777777" w:rsidR="00DC2DC5" w:rsidRDefault="00DC2DC5" w:rsidP="00DC2DC5">
      <w:pPr>
        <w:spacing w:line="259" w:lineRule="auto"/>
        <w:rPr>
          <w:sz w:val="24"/>
          <w:szCs w:val="24"/>
        </w:rPr>
      </w:pPr>
      <w:r>
        <w:rPr>
          <w:sz w:val="24"/>
          <w:szCs w:val="24"/>
        </w:rPr>
        <w:tab/>
        <w:t xml:space="preserve"> * </w:t>
      </w:r>
    </w:p>
    <w:p w14:paraId="35FB0B1C" w14:textId="77777777" w:rsidR="00DC2DC5" w:rsidRDefault="00DC2DC5" w:rsidP="00DC2DC5">
      <w:pPr>
        <w:spacing w:line="259" w:lineRule="auto"/>
        <w:rPr>
          <w:sz w:val="24"/>
          <w:szCs w:val="24"/>
        </w:rPr>
      </w:pPr>
      <w:r>
        <w:rPr>
          <w:sz w:val="24"/>
          <w:szCs w:val="24"/>
        </w:rPr>
        <w:tab/>
        <w:t xml:space="preserve"> * @param bean</w:t>
      </w:r>
    </w:p>
    <w:p w14:paraId="7AE600BE"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ApplicationException</w:t>
      </w:r>
      <w:proofErr w:type="spellEnd"/>
    </w:p>
    <w:p w14:paraId="64B7757A"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DuplicateRecordException</w:t>
      </w:r>
      <w:proofErr w:type="spellEnd"/>
    </w:p>
    <w:p w14:paraId="6D22BE48"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throws when user already exists</w:t>
      </w:r>
    </w:p>
    <w:p w14:paraId="68EABEC0" w14:textId="77777777" w:rsidR="00DC2DC5" w:rsidRDefault="00DC2DC5" w:rsidP="00DC2DC5">
      <w:pPr>
        <w:spacing w:line="259" w:lineRule="auto"/>
        <w:rPr>
          <w:sz w:val="24"/>
          <w:szCs w:val="24"/>
        </w:rPr>
      </w:pPr>
      <w:r>
        <w:rPr>
          <w:sz w:val="24"/>
          <w:szCs w:val="24"/>
        </w:rPr>
        <w:tab/>
        <w:t xml:space="preserve"> * @throws </w:t>
      </w:r>
      <w:proofErr w:type="spellStart"/>
      <w:proofErr w:type="gramStart"/>
      <w:r>
        <w:rPr>
          <w:sz w:val="24"/>
          <w:szCs w:val="24"/>
        </w:rPr>
        <w:t>org.omg.CORBA.portable</w:t>
      </w:r>
      <w:proofErr w:type="gramEnd"/>
      <w:r>
        <w:rPr>
          <w:sz w:val="24"/>
          <w:szCs w:val="24"/>
        </w:rPr>
        <w:t>.ApplicationException</w:t>
      </w:r>
      <w:proofErr w:type="spellEnd"/>
    </w:p>
    <w:p w14:paraId="10A4A97D" w14:textId="77777777" w:rsidR="00DC2DC5" w:rsidRDefault="00DC2DC5" w:rsidP="00DC2DC5">
      <w:pPr>
        <w:spacing w:line="259" w:lineRule="auto"/>
        <w:rPr>
          <w:sz w:val="24"/>
          <w:szCs w:val="24"/>
        </w:rPr>
      </w:pPr>
      <w:r>
        <w:rPr>
          <w:sz w:val="24"/>
          <w:szCs w:val="24"/>
        </w:rPr>
        <w:tab/>
        <w:t xml:space="preserve"> */</w:t>
      </w:r>
    </w:p>
    <w:p w14:paraId="1806DCCE" w14:textId="77777777" w:rsidR="00DC2DC5" w:rsidRDefault="00DC2DC5" w:rsidP="00DC2DC5">
      <w:pPr>
        <w:spacing w:line="259" w:lineRule="auto"/>
        <w:rPr>
          <w:sz w:val="24"/>
          <w:szCs w:val="24"/>
        </w:rPr>
      </w:pPr>
    </w:p>
    <w:p w14:paraId="5A518DBF" w14:textId="77777777" w:rsidR="00DC2DC5" w:rsidRDefault="00DC2DC5" w:rsidP="00DC2DC5">
      <w:pPr>
        <w:spacing w:line="259" w:lineRule="auto"/>
        <w:rPr>
          <w:sz w:val="24"/>
          <w:szCs w:val="24"/>
        </w:rPr>
      </w:pPr>
      <w:r>
        <w:rPr>
          <w:sz w:val="24"/>
          <w:szCs w:val="24"/>
        </w:rPr>
        <w:tab/>
        <w:t xml:space="preserve">public long </w:t>
      </w:r>
      <w:proofErr w:type="spellStart"/>
      <w:proofErr w:type="gramStart"/>
      <w:r>
        <w:rPr>
          <w:sz w:val="24"/>
          <w:szCs w:val="24"/>
        </w:rPr>
        <w:t>registerUser</w:t>
      </w:r>
      <w:proofErr w:type="spellEnd"/>
      <w:r>
        <w:rPr>
          <w:sz w:val="24"/>
          <w:szCs w:val="24"/>
        </w:rPr>
        <w:t>(</w:t>
      </w:r>
      <w:proofErr w:type="spellStart"/>
      <w:proofErr w:type="gramEnd"/>
      <w:r>
        <w:rPr>
          <w:sz w:val="24"/>
          <w:szCs w:val="24"/>
        </w:rPr>
        <w:t>UserBean</w:t>
      </w:r>
      <w:proofErr w:type="spellEnd"/>
      <w:r>
        <w:rPr>
          <w:sz w:val="24"/>
          <w:szCs w:val="24"/>
        </w:rPr>
        <w:t xml:space="preserve"> bean)</w:t>
      </w:r>
    </w:p>
    <w:p w14:paraId="05B7BA19"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throws </w:t>
      </w:r>
      <w:proofErr w:type="spellStart"/>
      <w:r>
        <w:rPr>
          <w:sz w:val="24"/>
          <w:szCs w:val="24"/>
        </w:rPr>
        <w:t>ApplicationException</w:t>
      </w:r>
      <w:proofErr w:type="spellEnd"/>
      <w:r>
        <w:rPr>
          <w:sz w:val="24"/>
          <w:szCs w:val="24"/>
        </w:rPr>
        <w:t xml:space="preserve">, </w:t>
      </w:r>
      <w:proofErr w:type="spellStart"/>
      <w:r>
        <w:rPr>
          <w:sz w:val="24"/>
          <w:szCs w:val="24"/>
        </w:rPr>
        <w:t>DuplicateRecordException</w:t>
      </w:r>
      <w:proofErr w:type="spellEnd"/>
      <w:r>
        <w:rPr>
          <w:sz w:val="24"/>
          <w:szCs w:val="24"/>
        </w:rPr>
        <w:t xml:space="preserve"> {</w:t>
      </w:r>
    </w:p>
    <w:p w14:paraId="746AFF29" w14:textId="77777777" w:rsidR="00DC2DC5" w:rsidRDefault="00DC2DC5" w:rsidP="00DC2DC5">
      <w:pPr>
        <w:spacing w:line="259" w:lineRule="auto"/>
        <w:rPr>
          <w:sz w:val="24"/>
          <w:szCs w:val="24"/>
        </w:rPr>
      </w:pPr>
    </w:p>
    <w:p w14:paraId="47CBBCEF"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log.debug</w:t>
      </w:r>
      <w:proofErr w:type="spellEnd"/>
      <w:proofErr w:type="gramEnd"/>
      <w:r>
        <w:rPr>
          <w:sz w:val="24"/>
          <w:szCs w:val="24"/>
        </w:rPr>
        <w:t>("Model add Started");</w:t>
      </w:r>
    </w:p>
    <w:p w14:paraId="6E1BEC2C" w14:textId="77777777" w:rsidR="00DC2DC5" w:rsidRDefault="00DC2DC5" w:rsidP="00DC2DC5">
      <w:pPr>
        <w:spacing w:line="259" w:lineRule="auto"/>
        <w:rPr>
          <w:sz w:val="24"/>
          <w:szCs w:val="24"/>
        </w:rPr>
      </w:pPr>
    </w:p>
    <w:p w14:paraId="40403B89" w14:textId="77777777" w:rsidR="00DC2DC5" w:rsidRDefault="00DC2DC5" w:rsidP="00DC2DC5">
      <w:pPr>
        <w:spacing w:line="259" w:lineRule="auto"/>
        <w:rPr>
          <w:sz w:val="24"/>
          <w:szCs w:val="24"/>
        </w:rPr>
      </w:pPr>
      <w:r>
        <w:rPr>
          <w:sz w:val="24"/>
          <w:szCs w:val="24"/>
        </w:rPr>
        <w:tab/>
      </w:r>
      <w:r>
        <w:rPr>
          <w:sz w:val="24"/>
          <w:szCs w:val="24"/>
        </w:rPr>
        <w:tab/>
        <w:t>long pk = add(bean);</w:t>
      </w:r>
    </w:p>
    <w:p w14:paraId="7B38D1CE" w14:textId="77777777" w:rsidR="00DC2DC5" w:rsidRDefault="00DC2DC5" w:rsidP="00DC2DC5">
      <w:pPr>
        <w:spacing w:line="259" w:lineRule="auto"/>
        <w:rPr>
          <w:sz w:val="24"/>
          <w:szCs w:val="24"/>
        </w:rPr>
      </w:pPr>
    </w:p>
    <w:p w14:paraId="4DD5C046" w14:textId="77777777" w:rsidR="00DC2DC5" w:rsidRDefault="00DC2DC5" w:rsidP="00DC2DC5">
      <w:pPr>
        <w:spacing w:line="259" w:lineRule="auto"/>
        <w:rPr>
          <w:sz w:val="24"/>
          <w:szCs w:val="24"/>
        </w:rPr>
      </w:pPr>
      <w:r>
        <w:rPr>
          <w:sz w:val="24"/>
          <w:szCs w:val="24"/>
        </w:rPr>
        <w:tab/>
      </w:r>
      <w:r>
        <w:rPr>
          <w:sz w:val="24"/>
          <w:szCs w:val="24"/>
        </w:rPr>
        <w:tab/>
        <w:t>HashMap&lt;String, String&gt; map = new HashMap&lt;String, String</w:t>
      </w:r>
      <w:proofErr w:type="gramStart"/>
      <w:r>
        <w:rPr>
          <w:sz w:val="24"/>
          <w:szCs w:val="24"/>
        </w:rPr>
        <w:t>&gt;(</w:t>
      </w:r>
      <w:proofErr w:type="gramEnd"/>
      <w:r>
        <w:rPr>
          <w:sz w:val="24"/>
          <w:szCs w:val="24"/>
        </w:rPr>
        <w:t>);</w:t>
      </w:r>
    </w:p>
    <w:p w14:paraId="1C3E21C3" w14:textId="77777777" w:rsidR="00DC2DC5" w:rsidRDefault="00DC2DC5" w:rsidP="00DC2DC5">
      <w:pPr>
        <w:spacing w:line="259" w:lineRule="auto"/>
        <w:rPr>
          <w:sz w:val="24"/>
          <w:szCs w:val="24"/>
        </w:rPr>
      </w:pPr>
      <w:r>
        <w:rPr>
          <w:sz w:val="24"/>
          <w:szCs w:val="24"/>
        </w:rPr>
        <w:lastRenderedPageBreak/>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"login", </w:t>
      </w:r>
      <w:proofErr w:type="spellStart"/>
      <w:r>
        <w:rPr>
          <w:sz w:val="24"/>
          <w:szCs w:val="24"/>
        </w:rPr>
        <w:t>bean.getLogin</w:t>
      </w:r>
      <w:proofErr w:type="spellEnd"/>
      <w:r>
        <w:rPr>
          <w:sz w:val="24"/>
          <w:szCs w:val="24"/>
        </w:rPr>
        <w:t>());</w:t>
      </w:r>
    </w:p>
    <w:p w14:paraId="16A1F1A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"password", </w:t>
      </w:r>
      <w:proofErr w:type="spellStart"/>
      <w:r>
        <w:rPr>
          <w:sz w:val="24"/>
          <w:szCs w:val="24"/>
        </w:rPr>
        <w:t>bean.getPassword</w:t>
      </w:r>
      <w:proofErr w:type="spellEnd"/>
      <w:r>
        <w:rPr>
          <w:sz w:val="24"/>
          <w:szCs w:val="24"/>
        </w:rPr>
        <w:t>());</w:t>
      </w:r>
    </w:p>
    <w:p w14:paraId="5DBFABBE" w14:textId="77777777" w:rsidR="00DC2DC5" w:rsidRDefault="00DC2DC5" w:rsidP="00DC2DC5">
      <w:pPr>
        <w:spacing w:line="259" w:lineRule="auto"/>
        <w:rPr>
          <w:sz w:val="24"/>
          <w:szCs w:val="24"/>
        </w:rPr>
      </w:pPr>
    </w:p>
    <w:p w14:paraId="1D2C7456" w14:textId="77777777" w:rsidR="00DC2DC5" w:rsidRDefault="00DC2DC5" w:rsidP="00DC2DC5">
      <w:pPr>
        <w:spacing w:line="259" w:lineRule="auto"/>
        <w:rPr>
          <w:sz w:val="24"/>
          <w:szCs w:val="24"/>
        </w:rPr>
      </w:pPr>
      <w:r>
        <w:rPr>
          <w:sz w:val="24"/>
          <w:szCs w:val="24"/>
        </w:rPr>
        <w:tab/>
      </w:r>
      <w:r>
        <w:rPr>
          <w:sz w:val="24"/>
          <w:szCs w:val="24"/>
        </w:rPr>
        <w:tab/>
        <w:t xml:space="preserve">String message = </w:t>
      </w:r>
      <w:proofErr w:type="spellStart"/>
      <w:r>
        <w:rPr>
          <w:sz w:val="24"/>
          <w:szCs w:val="24"/>
        </w:rPr>
        <w:t>EmailBuilder.getUserRegistrationMessage</w:t>
      </w:r>
      <w:proofErr w:type="spellEnd"/>
      <w:r>
        <w:rPr>
          <w:sz w:val="24"/>
          <w:szCs w:val="24"/>
        </w:rPr>
        <w:t>(map);</w:t>
      </w:r>
    </w:p>
    <w:p w14:paraId="4D77D8B0" w14:textId="77777777" w:rsidR="00DC2DC5" w:rsidRDefault="00DC2DC5" w:rsidP="00DC2DC5">
      <w:pPr>
        <w:spacing w:line="259" w:lineRule="auto"/>
        <w:rPr>
          <w:sz w:val="24"/>
          <w:szCs w:val="24"/>
        </w:rPr>
      </w:pPr>
    </w:p>
    <w:p w14:paraId="09C0C2CA"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EmailMessage</w:t>
      </w:r>
      <w:proofErr w:type="spellEnd"/>
      <w:r>
        <w:rPr>
          <w:sz w:val="24"/>
          <w:szCs w:val="24"/>
        </w:rPr>
        <w:t xml:space="preserve"> msg = new </w:t>
      </w:r>
      <w:proofErr w:type="spellStart"/>
      <w:proofErr w:type="gramStart"/>
      <w:r>
        <w:rPr>
          <w:sz w:val="24"/>
          <w:szCs w:val="24"/>
        </w:rPr>
        <w:t>EmailMessage</w:t>
      </w:r>
      <w:proofErr w:type="spellEnd"/>
      <w:r>
        <w:rPr>
          <w:sz w:val="24"/>
          <w:szCs w:val="24"/>
        </w:rPr>
        <w:t>(</w:t>
      </w:r>
      <w:proofErr w:type="gramEnd"/>
      <w:r>
        <w:rPr>
          <w:sz w:val="24"/>
          <w:szCs w:val="24"/>
        </w:rPr>
        <w:t>);</w:t>
      </w:r>
    </w:p>
    <w:p w14:paraId="42FD739C" w14:textId="77777777" w:rsidR="00DC2DC5" w:rsidRDefault="00DC2DC5" w:rsidP="00DC2DC5">
      <w:pPr>
        <w:spacing w:line="259" w:lineRule="auto"/>
        <w:rPr>
          <w:sz w:val="24"/>
          <w:szCs w:val="24"/>
        </w:rPr>
      </w:pPr>
    </w:p>
    <w:p w14:paraId="1048F24E"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msg.setTo</w:t>
      </w:r>
      <w:proofErr w:type="spellEnd"/>
      <w:proofErr w:type="gramEnd"/>
      <w:r>
        <w:rPr>
          <w:sz w:val="24"/>
          <w:szCs w:val="24"/>
        </w:rPr>
        <w:t>(</w:t>
      </w:r>
      <w:proofErr w:type="spellStart"/>
      <w:r>
        <w:rPr>
          <w:sz w:val="24"/>
          <w:szCs w:val="24"/>
        </w:rPr>
        <w:t>bean.getLogin</w:t>
      </w:r>
      <w:proofErr w:type="spellEnd"/>
      <w:r>
        <w:rPr>
          <w:sz w:val="24"/>
          <w:szCs w:val="24"/>
        </w:rPr>
        <w:t>());</w:t>
      </w:r>
    </w:p>
    <w:p w14:paraId="59844A8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msg.setSubject</w:t>
      </w:r>
      <w:proofErr w:type="spellEnd"/>
      <w:proofErr w:type="gramEnd"/>
      <w:r>
        <w:rPr>
          <w:sz w:val="24"/>
          <w:szCs w:val="24"/>
        </w:rPr>
        <w:t xml:space="preserve">("Registration is successful for ORS Project </w:t>
      </w:r>
      <w:proofErr w:type="spellStart"/>
      <w:r>
        <w:rPr>
          <w:sz w:val="24"/>
          <w:szCs w:val="24"/>
        </w:rPr>
        <w:t>SunilOS</w:t>
      </w:r>
      <w:proofErr w:type="spellEnd"/>
      <w:r>
        <w:rPr>
          <w:sz w:val="24"/>
          <w:szCs w:val="24"/>
        </w:rPr>
        <w:t>");</w:t>
      </w:r>
    </w:p>
    <w:p w14:paraId="432B7BED"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msg.setMessage</w:t>
      </w:r>
      <w:proofErr w:type="spellEnd"/>
      <w:proofErr w:type="gramEnd"/>
      <w:r>
        <w:rPr>
          <w:sz w:val="24"/>
          <w:szCs w:val="24"/>
        </w:rPr>
        <w:t>(message);</w:t>
      </w:r>
    </w:p>
    <w:p w14:paraId="763E01FF"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msg.setMessageType</w:t>
      </w:r>
      <w:proofErr w:type="spellEnd"/>
      <w:proofErr w:type="gramEnd"/>
      <w:r>
        <w:rPr>
          <w:sz w:val="24"/>
          <w:szCs w:val="24"/>
        </w:rPr>
        <w:t>(</w:t>
      </w:r>
      <w:proofErr w:type="spellStart"/>
      <w:r>
        <w:rPr>
          <w:sz w:val="24"/>
          <w:szCs w:val="24"/>
        </w:rPr>
        <w:t>EmailMessage.HTML_MSG</w:t>
      </w:r>
      <w:proofErr w:type="spellEnd"/>
      <w:r>
        <w:rPr>
          <w:sz w:val="24"/>
          <w:szCs w:val="24"/>
        </w:rPr>
        <w:t>);</w:t>
      </w:r>
    </w:p>
    <w:p w14:paraId="43DF77BE" w14:textId="77777777" w:rsidR="00DC2DC5" w:rsidRDefault="00DC2DC5" w:rsidP="00DC2DC5">
      <w:pPr>
        <w:spacing w:line="259" w:lineRule="auto"/>
        <w:rPr>
          <w:sz w:val="24"/>
          <w:szCs w:val="24"/>
        </w:rPr>
      </w:pPr>
    </w:p>
    <w:p w14:paraId="6F018146" w14:textId="77777777" w:rsidR="00DC2DC5" w:rsidRDefault="00DC2DC5" w:rsidP="00DC2DC5">
      <w:pPr>
        <w:spacing w:line="259" w:lineRule="auto"/>
        <w:rPr>
          <w:sz w:val="24"/>
          <w:szCs w:val="24"/>
        </w:rPr>
      </w:pPr>
      <w:r>
        <w:rPr>
          <w:sz w:val="24"/>
          <w:szCs w:val="24"/>
        </w:rPr>
        <w:tab/>
      </w:r>
      <w:r>
        <w:rPr>
          <w:sz w:val="24"/>
          <w:szCs w:val="24"/>
        </w:rPr>
        <w:tab/>
        <w:t>try {</w:t>
      </w:r>
    </w:p>
    <w:p w14:paraId="27C93EB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r>
        <w:rPr>
          <w:sz w:val="24"/>
          <w:szCs w:val="24"/>
        </w:rPr>
        <w:t>EmailUtility.sendMail</w:t>
      </w:r>
      <w:proofErr w:type="spellEnd"/>
      <w:r>
        <w:rPr>
          <w:sz w:val="24"/>
          <w:szCs w:val="24"/>
        </w:rPr>
        <w:t>(msg);</w:t>
      </w:r>
    </w:p>
    <w:p w14:paraId="6E769AE9" w14:textId="77777777" w:rsidR="00DC2DC5" w:rsidRDefault="00DC2DC5" w:rsidP="00DC2DC5">
      <w:pPr>
        <w:spacing w:line="259" w:lineRule="auto"/>
        <w:rPr>
          <w:sz w:val="24"/>
          <w:szCs w:val="24"/>
        </w:rPr>
      </w:pPr>
      <w:r>
        <w:rPr>
          <w:sz w:val="24"/>
          <w:szCs w:val="24"/>
        </w:rPr>
        <w:tab/>
      </w:r>
      <w:r>
        <w:rPr>
          <w:sz w:val="24"/>
          <w:szCs w:val="24"/>
        </w:rPr>
        <w:tab/>
        <w:t>} catch (Exception e) {</w:t>
      </w:r>
    </w:p>
    <w:p w14:paraId="5721C69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TODO Auto-generated catch block</w:t>
      </w:r>
    </w:p>
    <w:p w14:paraId="45CC8910"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r>
      <w:proofErr w:type="spellStart"/>
      <w:proofErr w:type="gramStart"/>
      <w:r>
        <w:rPr>
          <w:sz w:val="24"/>
          <w:szCs w:val="24"/>
        </w:rPr>
        <w:t>e.printStackTrace</w:t>
      </w:r>
      <w:proofErr w:type="spellEnd"/>
      <w:proofErr w:type="gramEnd"/>
      <w:r>
        <w:rPr>
          <w:sz w:val="24"/>
          <w:szCs w:val="24"/>
        </w:rPr>
        <w:t>();</w:t>
      </w:r>
    </w:p>
    <w:p w14:paraId="52B30E77" w14:textId="77777777" w:rsidR="00DC2DC5" w:rsidRDefault="00DC2DC5" w:rsidP="00DC2DC5">
      <w:pPr>
        <w:spacing w:line="259" w:lineRule="auto"/>
        <w:rPr>
          <w:sz w:val="24"/>
          <w:szCs w:val="24"/>
        </w:rPr>
      </w:pPr>
      <w:r>
        <w:rPr>
          <w:sz w:val="24"/>
          <w:szCs w:val="24"/>
        </w:rPr>
        <w:tab/>
      </w:r>
      <w:r>
        <w:rPr>
          <w:sz w:val="24"/>
          <w:szCs w:val="24"/>
        </w:rPr>
        <w:tab/>
        <w:t>}</w:t>
      </w:r>
    </w:p>
    <w:p w14:paraId="3A3EDB66" w14:textId="77777777" w:rsidR="00DC2DC5" w:rsidRDefault="00DC2DC5" w:rsidP="00DC2DC5">
      <w:pPr>
        <w:spacing w:line="259" w:lineRule="auto"/>
        <w:rPr>
          <w:sz w:val="24"/>
          <w:szCs w:val="24"/>
        </w:rPr>
      </w:pPr>
      <w:r>
        <w:rPr>
          <w:sz w:val="24"/>
          <w:szCs w:val="24"/>
        </w:rPr>
        <w:tab/>
      </w:r>
      <w:r>
        <w:rPr>
          <w:sz w:val="24"/>
          <w:szCs w:val="24"/>
        </w:rPr>
        <w:tab/>
        <w:t>return pk;</w:t>
      </w:r>
    </w:p>
    <w:p w14:paraId="1873AEAD" w14:textId="77777777" w:rsidR="00DC2DC5" w:rsidRDefault="00DC2DC5" w:rsidP="00DC2DC5">
      <w:pPr>
        <w:spacing w:line="259" w:lineRule="auto"/>
        <w:rPr>
          <w:sz w:val="24"/>
          <w:szCs w:val="24"/>
        </w:rPr>
      </w:pPr>
      <w:r>
        <w:rPr>
          <w:sz w:val="24"/>
          <w:szCs w:val="24"/>
        </w:rPr>
        <w:tab/>
        <w:t>}</w:t>
      </w:r>
    </w:p>
    <w:p w14:paraId="2900D56D" w14:textId="77777777" w:rsidR="00DC2DC5" w:rsidRDefault="00DC2DC5" w:rsidP="00DC2DC5">
      <w:pPr>
        <w:spacing w:line="259" w:lineRule="auto"/>
        <w:rPr>
          <w:sz w:val="24"/>
          <w:szCs w:val="24"/>
        </w:rPr>
      </w:pPr>
    </w:p>
    <w:p w14:paraId="20088161" w14:textId="77777777" w:rsidR="00DC2DC5" w:rsidRDefault="00DC2DC5" w:rsidP="00DC2DC5">
      <w:pPr>
        <w:spacing w:line="259" w:lineRule="auto"/>
        <w:rPr>
          <w:sz w:val="24"/>
          <w:szCs w:val="24"/>
        </w:rPr>
      </w:pPr>
      <w:r>
        <w:rPr>
          <w:sz w:val="24"/>
          <w:szCs w:val="24"/>
        </w:rPr>
        <w:tab/>
        <w:t>/**</w:t>
      </w:r>
    </w:p>
    <w:p w14:paraId="0158245C" w14:textId="77777777" w:rsidR="00DC2DC5" w:rsidRDefault="00DC2DC5" w:rsidP="00DC2DC5">
      <w:pPr>
        <w:spacing w:line="259" w:lineRule="auto"/>
        <w:rPr>
          <w:sz w:val="24"/>
          <w:szCs w:val="24"/>
        </w:rPr>
      </w:pPr>
      <w:r>
        <w:rPr>
          <w:sz w:val="24"/>
          <w:szCs w:val="24"/>
        </w:rPr>
        <w:tab/>
        <w:t xml:space="preserve"> * Reset Password of User with auto generated Password</w:t>
      </w:r>
    </w:p>
    <w:p w14:paraId="2D7780CA" w14:textId="77777777" w:rsidR="00DC2DC5" w:rsidRDefault="00DC2DC5" w:rsidP="00DC2DC5">
      <w:pPr>
        <w:spacing w:line="259" w:lineRule="auto"/>
        <w:rPr>
          <w:sz w:val="24"/>
          <w:szCs w:val="24"/>
        </w:rPr>
      </w:pPr>
      <w:r>
        <w:rPr>
          <w:sz w:val="24"/>
          <w:szCs w:val="24"/>
        </w:rPr>
        <w:tab/>
        <w:t xml:space="preserve"> * </w:t>
      </w:r>
    </w:p>
    <w:p w14:paraId="5C949508" w14:textId="77777777" w:rsidR="00DC2DC5" w:rsidRDefault="00DC2DC5" w:rsidP="00DC2DC5">
      <w:pPr>
        <w:spacing w:line="259" w:lineRule="auto"/>
        <w:rPr>
          <w:sz w:val="24"/>
          <w:szCs w:val="24"/>
        </w:rPr>
      </w:pPr>
      <w:r>
        <w:rPr>
          <w:sz w:val="24"/>
          <w:szCs w:val="24"/>
        </w:rPr>
        <w:tab/>
        <w:t xml:space="preserve"> * @return </w:t>
      </w:r>
      <w:proofErr w:type="spellStart"/>
      <w:proofErr w:type="gramStart"/>
      <w:r>
        <w:rPr>
          <w:sz w:val="24"/>
          <w:szCs w:val="24"/>
        </w:rPr>
        <w:t>boolean</w:t>
      </w:r>
      <w:proofErr w:type="spellEnd"/>
      <w:r>
        <w:rPr>
          <w:sz w:val="24"/>
          <w:szCs w:val="24"/>
        </w:rPr>
        <w:t xml:space="preserve"> :</w:t>
      </w:r>
      <w:proofErr w:type="gramEnd"/>
      <w:r>
        <w:rPr>
          <w:sz w:val="24"/>
          <w:szCs w:val="24"/>
        </w:rPr>
        <w:t xml:space="preserve"> true if success otherwise false</w:t>
      </w:r>
    </w:p>
    <w:p w14:paraId="4B263C78" w14:textId="77777777" w:rsidR="00DC2DC5" w:rsidRDefault="00DC2DC5" w:rsidP="00DC2DC5">
      <w:pPr>
        <w:spacing w:line="259" w:lineRule="auto"/>
        <w:rPr>
          <w:sz w:val="24"/>
          <w:szCs w:val="24"/>
        </w:rPr>
      </w:pPr>
      <w:r>
        <w:rPr>
          <w:sz w:val="24"/>
          <w:szCs w:val="24"/>
        </w:rPr>
        <w:tab/>
        <w:t xml:space="preserve"> * @param login</w:t>
      </w:r>
    </w:p>
    <w:p w14:paraId="14EAA09D"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User Login</w:t>
      </w:r>
    </w:p>
    <w:p w14:paraId="0820526C"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ApplicationException</w:t>
      </w:r>
      <w:proofErr w:type="spellEnd"/>
    </w:p>
    <w:p w14:paraId="5B06B33A" w14:textId="77777777" w:rsidR="00DC2DC5" w:rsidRDefault="00DC2DC5" w:rsidP="00DC2DC5">
      <w:pPr>
        <w:spacing w:line="259" w:lineRule="auto"/>
        <w:rPr>
          <w:sz w:val="24"/>
          <w:szCs w:val="24"/>
        </w:rPr>
      </w:pPr>
      <w:r>
        <w:rPr>
          <w:sz w:val="24"/>
          <w:szCs w:val="24"/>
        </w:rPr>
        <w:tab/>
        <w:t xml:space="preserve"> * @throws </w:t>
      </w:r>
      <w:proofErr w:type="spellStart"/>
      <w:proofErr w:type="gramStart"/>
      <w:r>
        <w:rPr>
          <w:sz w:val="24"/>
          <w:szCs w:val="24"/>
        </w:rPr>
        <w:t>org.omg.CORBA.portable</w:t>
      </w:r>
      <w:proofErr w:type="gramEnd"/>
      <w:r>
        <w:rPr>
          <w:sz w:val="24"/>
          <w:szCs w:val="24"/>
        </w:rPr>
        <w:t>.ApplicationException</w:t>
      </w:r>
      <w:proofErr w:type="spellEnd"/>
    </w:p>
    <w:p w14:paraId="2B16A88A"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RecordNotFoundException</w:t>
      </w:r>
      <w:proofErr w:type="spellEnd"/>
    </w:p>
    <w:p w14:paraId="1F4C8243"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if user not found</w:t>
      </w:r>
    </w:p>
    <w:p w14:paraId="552E0CCB" w14:textId="77777777" w:rsidR="00DC2DC5" w:rsidRDefault="00DC2DC5" w:rsidP="00DC2DC5">
      <w:pPr>
        <w:spacing w:line="259" w:lineRule="auto"/>
        <w:rPr>
          <w:sz w:val="24"/>
          <w:szCs w:val="24"/>
        </w:rPr>
      </w:pPr>
      <w:r>
        <w:rPr>
          <w:sz w:val="24"/>
          <w:szCs w:val="24"/>
        </w:rPr>
        <w:tab/>
        <w:t xml:space="preserve"> */</w:t>
      </w:r>
    </w:p>
    <w:p w14:paraId="62ADBA62" w14:textId="77777777" w:rsidR="00DC2DC5" w:rsidRDefault="00DC2DC5" w:rsidP="00DC2DC5">
      <w:pPr>
        <w:spacing w:line="259" w:lineRule="auto"/>
        <w:rPr>
          <w:sz w:val="24"/>
          <w:szCs w:val="24"/>
        </w:rPr>
      </w:pPr>
    </w:p>
    <w:p w14:paraId="3DD43E5C" w14:textId="77777777" w:rsidR="00DC2DC5" w:rsidRDefault="00DC2DC5" w:rsidP="00DC2DC5">
      <w:pPr>
        <w:spacing w:line="259" w:lineRule="auto"/>
        <w:rPr>
          <w:sz w:val="24"/>
          <w:szCs w:val="24"/>
        </w:rPr>
      </w:pPr>
      <w:r>
        <w:rPr>
          <w:sz w:val="24"/>
          <w:szCs w:val="24"/>
        </w:rPr>
        <w:tab/>
        <w:t xml:space="preserve">/*public </w:t>
      </w:r>
      <w:proofErr w:type="spellStart"/>
      <w:r>
        <w:rPr>
          <w:sz w:val="24"/>
          <w:szCs w:val="24"/>
        </w:rPr>
        <w:t>boolean</w:t>
      </w:r>
      <w:proofErr w:type="spellEnd"/>
      <w:r>
        <w:rPr>
          <w:sz w:val="24"/>
          <w:szCs w:val="24"/>
        </w:rPr>
        <w:t xml:space="preserve"> </w:t>
      </w:r>
      <w:proofErr w:type="spellStart"/>
      <w:proofErr w:type="gramStart"/>
      <w:r>
        <w:rPr>
          <w:sz w:val="24"/>
          <w:szCs w:val="24"/>
        </w:rPr>
        <w:t>resetPassword</w:t>
      </w:r>
      <w:proofErr w:type="spellEnd"/>
      <w:r>
        <w:rPr>
          <w:sz w:val="24"/>
          <w:szCs w:val="24"/>
        </w:rPr>
        <w:t>(</w:t>
      </w:r>
      <w:proofErr w:type="spellStart"/>
      <w:proofErr w:type="gramEnd"/>
      <w:r>
        <w:rPr>
          <w:sz w:val="24"/>
          <w:szCs w:val="24"/>
        </w:rPr>
        <w:t>UserBean</w:t>
      </w:r>
      <w:proofErr w:type="spellEnd"/>
      <w:r>
        <w:rPr>
          <w:sz w:val="24"/>
          <w:szCs w:val="24"/>
        </w:rPr>
        <w:t xml:space="preserve"> bean)</w:t>
      </w:r>
    </w:p>
    <w:p w14:paraId="12691376"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throws </w:t>
      </w:r>
      <w:proofErr w:type="spellStart"/>
      <w:r>
        <w:rPr>
          <w:sz w:val="24"/>
          <w:szCs w:val="24"/>
        </w:rPr>
        <w:t>ApplicationException</w:t>
      </w:r>
      <w:proofErr w:type="spellEnd"/>
      <w:r>
        <w:rPr>
          <w:sz w:val="24"/>
          <w:szCs w:val="24"/>
        </w:rPr>
        <w:t xml:space="preserve">, </w:t>
      </w:r>
      <w:proofErr w:type="spellStart"/>
      <w:proofErr w:type="gramStart"/>
      <w:r>
        <w:rPr>
          <w:sz w:val="24"/>
          <w:szCs w:val="24"/>
        </w:rPr>
        <w:t>org.omg.CORBA.portable</w:t>
      </w:r>
      <w:proofErr w:type="gramEnd"/>
      <w:r>
        <w:rPr>
          <w:sz w:val="24"/>
          <w:szCs w:val="24"/>
        </w:rPr>
        <w:t>.ApplicationException</w:t>
      </w:r>
      <w:proofErr w:type="spellEnd"/>
      <w:r>
        <w:rPr>
          <w:sz w:val="24"/>
          <w:szCs w:val="24"/>
        </w:rPr>
        <w:t xml:space="preserve"> {</w:t>
      </w:r>
    </w:p>
    <w:p w14:paraId="641C46A5" w14:textId="77777777" w:rsidR="00DC2DC5" w:rsidRDefault="00DC2DC5" w:rsidP="00DC2DC5">
      <w:pPr>
        <w:spacing w:line="259" w:lineRule="auto"/>
        <w:rPr>
          <w:sz w:val="24"/>
          <w:szCs w:val="24"/>
        </w:rPr>
      </w:pPr>
    </w:p>
    <w:p w14:paraId="2BCF0B4C" w14:textId="77777777" w:rsidR="00DC2DC5" w:rsidRDefault="00DC2DC5" w:rsidP="00DC2DC5">
      <w:pPr>
        <w:spacing w:line="259" w:lineRule="auto"/>
        <w:rPr>
          <w:sz w:val="24"/>
          <w:szCs w:val="24"/>
        </w:rPr>
      </w:pPr>
      <w:r>
        <w:rPr>
          <w:sz w:val="24"/>
          <w:szCs w:val="24"/>
        </w:rPr>
        <w:tab/>
      </w:r>
      <w:r>
        <w:rPr>
          <w:sz w:val="24"/>
          <w:szCs w:val="24"/>
        </w:rPr>
        <w:tab/>
        <w:t xml:space="preserve">String </w:t>
      </w:r>
      <w:proofErr w:type="spellStart"/>
      <w:r>
        <w:rPr>
          <w:sz w:val="24"/>
          <w:szCs w:val="24"/>
        </w:rPr>
        <w:t>newPassword</w:t>
      </w:r>
      <w:proofErr w:type="spellEnd"/>
      <w:r>
        <w:rPr>
          <w:sz w:val="24"/>
          <w:szCs w:val="24"/>
        </w:rPr>
        <w:t xml:space="preserve"> = </w:t>
      </w:r>
      <w:proofErr w:type="spellStart"/>
      <w:r>
        <w:rPr>
          <w:sz w:val="24"/>
          <w:szCs w:val="24"/>
        </w:rPr>
        <w:t>String.valueOf</w:t>
      </w:r>
      <w:proofErr w:type="spellEnd"/>
      <w:r>
        <w:rPr>
          <w:sz w:val="24"/>
          <w:szCs w:val="24"/>
        </w:rPr>
        <w:t>(new Date(</w:t>
      </w:r>
      <w:proofErr w:type="gramStart"/>
      <w:r>
        <w:rPr>
          <w:sz w:val="24"/>
          <w:szCs w:val="24"/>
        </w:rPr>
        <w:t>).</w:t>
      </w:r>
      <w:proofErr w:type="spellStart"/>
      <w:r>
        <w:rPr>
          <w:sz w:val="24"/>
          <w:szCs w:val="24"/>
        </w:rPr>
        <w:t>getTime</w:t>
      </w:r>
      <w:proofErr w:type="spellEnd"/>
      <w:proofErr w:type="gramEnd"/>
      <w:r>
        <w:rPr>
          <w:sz w:val="24"/>
          <w:szCs w:val="24"/>
        </w:rPr>
        <w:t>()).substring(0, 4);</w:t>
      </w:r>
    </w:p>
    <w:p w14:paraId="40F136E7"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w:t>
      </w:r>
      <w:proofErr w:type="spellStart"/>
      <w:r>
        <w:rPr>
          <w:sz w:val="24"/>
          <w:szCs w:val="24"/>
        </w:rPr>
        <w:t>userData</w:t>
      </w:r>
      <w:proofErr w:type="spellEnd"/>
      <w:r>
        <w:rPr>
          <w:sz w:val="24"/>
          <w:szCs w:val="24"/>
        </w:rPr>
        <w:t xml:space="preserve"> = </w:t>
      </w:r>
      <w:proofErr w:type="spellStart"/>
      <w:r>
        <w:rPr>
          <w:sz w:val="24"/>
          <w:szCs w:val="24"/>
        </w:rPr>
        <w:t>findByPK</w:t>
      </w:r>
      <w:proofErr w:type="spellEnd"/>
      <w:r>
        <w:rPr>
          <w:sz w:val="24"/>
          <w:szCs w:val="24"/>
        </w:rPr>
        <w:t>(</w:t>
      </w:r>
      <w:proofErr w:type="spellStart"/>
      <w:proofErr w:type="gramStart"/>
      <w:r>
        <w:rPr>
          <w:sz w:val="24"/>
          <w:szCs w:val="24"/>
        </w:rPr>
        <w:t>bean.getId</w:t>
      </w:r>
      <w:proofErr w:type="spellEnd"/>
      <w:proofErr w:type="gramEnd"/>
      <w:r>
        <w:rPr>
          <w:sz w:val="24"/>
          <w:szCs w:val="24"/>
        </w:rPr>
        <w:t>());</w:t>
      </w:r>
    </w:p>
    <w:p w14:paraId="00D42306"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userData.setPassword</w:t>
      </w:r>
      <w:proofErr w:type="spellEnd"/>
      <w:r>
        <w:rPr>
          <w:sz w:val="24"/>
          <w:szCs w:val="24"/>
        </w:rPr>
        <w:t>(</w:t>
      </w:r>
      <w:proofErr w:type="spellStart"/>
      <w:r>
        <w:rPr>
          <w:sz w:val="24"/>
          <w:szCs w:val="24"/>
        </w:rPr>
        <w:t>newPassword</w:t>
      </w:r>
      <w:proofErr w:type="spellEnd"/>
      <w:r>
        <w:rPr>
          <w:sz w:val="24"/>
          <w:szCs w:val="24"/>
        </w:rPr>
        <w:t>);</w:t>
      </w:r>
    </w:p>
    <w:p w14:paraId="65504E41" w14:textId="77777777" w:rsidR="00DC2DC5" w:rsidRDefault="00DC2DC5" w:rsidP="00DC2DC5">
      <w:pPr>
        <w:spacing w:line="259" w:lineRule="auto"/>
        <w:rPr>
          <w:sz w:val="24"/>
          <w:szCs w:val="24"/>
        </w:rPr>
      </w:pPr>
    </w:p>
    <w:p w14:paraId="54D712D7" w14:textId="77777777" w:rsidR="00DC2DC5" w:rsidRDefault="00DC2DC5" w:rsidP="00DC2DC5">
      <w:pPr>
        <w:spacing w:line="259" w:lineRule="auto"/>
        <w:rPr>
          <w:sz w:val="24"/>
          <w:szCs w:val="24"/>
        </w:rPr>
      </w:pPr>
      <w:r>
        <w:rPr>
          <w:sz w:val="24"/>
          <w:szCs w:val="24"/>
        </w:rPr>
        <w:tab/>
      </w:r>
      <w:r>
        <w:rPr>
          <w:sz w:val="24"/>
          <w:szCs w:val="24"/>
        </w:rPr>
        <w:tab/>
        <w:t>try {</w:t>
      </w:r>
    </w:p>
    <w:p w14:paraId="59FAB7BE"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update(</w:t>
      </w:r>
      <w:proofErr w:type="spellStart"/>
      <w:r>
        <w:rPr>
          <w:sz w:val="24"/>
          <w:szCs w:val="24"/>
        </w:rPr>
        <w:t>userData</w:t>
      </w:r>
      <w:proofErr w:type="spellEnd"/>
      <w:r>
        <w:rPr>
          <w:sz w:val="24"/>
          <w:szCs w:val="24"/>
        </w:rPr>
        <w:t>);</w:t>
      </w:r>
    </w:p>
    <w:p w14:paraId="0267D49C" w14:textId="77777777" w:rsidR="00DC2DC5" w:rsidRDefault="00DC2DC5" w:rsidP="00DC2DC5">
      <w:pPr>
        <w:spacing w:line="259" w:lineRule="auto"/>
        <w:rPr>
          <w:sz w:val="24"/>
          <w:szCs w:val="24"/>
        </w:rPr>
      </w:pPr>
      <w:r>
        <w:rPr>
          <w:sz w:val="24"/>
          <w:szCs w:val="24"/>
        </w:rPr>
        <w:tab/>
      </w:r>
      <w:r>
        <w:rPr>
          <w:sz w:val="24"/>
          <w:szCs w:val="24"/>
        </w:rPr>
        <w:tab/>
        <w:t>} catch (</w:t>
      </w:r>
      <w:proofErr w:type="spellStart"/>
      <w:r>
        <w:rPr>
          <w:sz w:val="24"/>
          <w:szCs w:val="24"/>
        </w:rPr>
        <w:t>DuplicateRecordException</w:t>
      </w:r>
      <w:proofErr w:type="spellEnd"/>
      <w:r>
        <w:rPr>
          <w:sz w:val="24"/>
          <w:szCs w:val="24"/>
        </w:rPr>
        <w:t xml:space="preserve"> e) {</w:t>
      </w:r>
    </w:p>
    <w:p w14:paraId="64541D51"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return false;</w:t>
      </w:r>
    </w:p>
    <w:p w14:paraId="09F5928F" w14:textId="77777777" w:rsidR="00DC2DC5" w:rsidRDefault="00DC2DC5" w:rsidP="00DC2DC5">
      <w:pPr>
        <w:spacing w:line="259" w:lineRule="auto"/>
        <w:rPr>
          <w:sz w:val="24"/>
          <w:szCs w:val="24"/>
        </w:rPr>
      </w:pPr>
      <w:r>
        <w:rPr>
          <w:sz w:val="24"/>
          <w:szCs w:val="24"/>
        </w:rPr>
        <w:tab/>
      </w:r>
      <w:r>
        <w:rPr>
          <w:sz w:val="24"/>
          <w:szCs w:val="24"/>
        </w:rPr>
        <w:tab/>
        <w:t>}</w:t>
      </w:r>
    </w:p>
    <w:p w14:paraId="2D04322C" w14:textId="77777777" w:rsidR="00DC2DC5" w:rsidRDefault="00DC2DC5" w:rsidP="00DC2DC5">
      <w:pPr>
        <w:spacing w:line="259" w:lineRule="auto"/>
        <w:rPr>
          <w:sz w:val="24"/>
          <w:szCs w:val="24"/>
        </w:rPr>
      </w:pPr>
    </w:p>
    <w:p w14:paraId="15057AA2" w14:textId="77777777" w:rsidR="00DC2DC5" w:rsidRDefault="00DC2DC5" w:rsidP="00DC2DC5">
      <w:pPr>
        <w:spacing w:line="259" w:lineRule="auto"/>
        <w:rPr>
          <w:sz w:val="24"/>
          <w:szCs w:val="24"/>
        </w:rPr>
      </w:pPr>
      <w:r>
        <w:rPr>
          <w:sz w:val="24"/>
          <w:szCs w:val="24"/>
        </w:rPr>
        <w:tab/>
      </w:r>
      <w:r>
        <w:rPr>
          <w:sz w:val="24"/>
          <w:szCs w:val="24"/>
        </w:rPr>
        <w:tab/>
        <w:t>HashMap&lt;String, String&gt; map = new HashMap&lt;String, String</w:t>
      </w:r>
      <w:proofErr w:type="gramStart"/>
      <w:r>
        <w:rPr>
          <w:sz w:val="24"/>
          <w:szCs w:val="24"/>
        </w:rPr>
        <w:t>&gt;(</w:t>
      </w:r>
      <w:proofErr w:type="gramEnd"/>
      <w:r>
        <w:rPr>
          <w:sz w:val="24"/>
          <w:szCs w:val="24"/>
        </w:rPr>
        <w:t>);</w:t>
      </w:r>
    </w:p>
    <w:p w14:paraId="0E3E589E" w14:textId="77777777" w:rsidR="00DC2DC5" w:rsidRDefault="00DC2DC5" w:rsidP="00DC2DC5">
      <w:pPr>
        <w:spacing w:line="259" w:lineRule="auto"/>
        <w:rPr>
          <w:sz w:val="24"/>
          <w:szCs w:val="24"/>
        </w:rPr>
      </w:pPr>
      <w:r>
        <w:rPr>
          <w:sz w:val="24"/>
          <w:szCs w:val="24"/>
        </w:rPr>
        <w:lastRenderedPageBreak/>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"login", </w:t>
      </w:r>
      <w:proofErr w:type="spellStart"/>
      <w:r>
        <w:rPr>
          <w:sz w:val="24"/>
          <w:szCs w:val="24"/>
        </w:rPr>
        <w:t>bean.getLogin</w:t>
      </w:r>
      <w:proofErr w:type="spellEnd"/>
      <w:r>
        <w:rPr>
          <w:sz w:val="24"/>
          <w:szCs w:val="24"/>
        </w:rPr>
        <w:t>());</w:t>
      </w:r>
    </w:p>
    <w:p w14:paraId="08DA6EFB"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"password", </w:t>
      </w:r>
      <w:proofErr w:type="spellStart"/>
      <w:r>
        <w:rPr>
          <w:sz w:val="24"/>
          <w:szCs w:val="24"/>
        </w:rPr>
        <w:t>bean.getPassword</w:t>
      </w:r>
      <w:proofErr w:type="spellEnd"/>
      <w:r>
        <w:rPr>
          <w:sz w:val="24"/>
          <w:szCs w:val="24"/>
        </w:rPr>
        <w:t>());</w:t>
      </w:r>
    </w:p>
    <w:p w14:paraId="3EE054E5"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w:t>
      </w:r>
      <w:proofErr w:type="spellStart"/>
      <w:r>
        <w:rPr>
          <w:sz w:val="24"/>
          <w:szCs w:val="24"/>
        </w:rPr>
        <w:t>firstName</w:t>
      </w:r>
      <w:proofErr w:type="spellEnd"/>
      <w:r>
        <w:rPr>
          <w:sz w:val="24"/>
          <w:szCs w:val="24"/>
        </w:rPr>
        <w:t xml:space="preserve">", </w:t>
      </w:r>
      <w:proofErr w:type="spellStart"/>
      <w:r>
        <w:rPr>
          <w:sz w:val="24"/>
          <w:szCs w:val="24"/>
        </w:rPr>
        <w:t>bean.getFirstName</w:t>
      </w:r>
      <w:proofErr w:type="spellEnd"/>
      <w:r>
        <w:rPr>
          <w:sz w:val="24"/>
          <w:szCs w:val="24"/>
        </w:rPr>
        <w:t>());</w:t>
      </w:r>
    </w:p>
    <w:p w14:paraId="3F25BA7F"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w:t>
      </w:r>
      <w:proofErr w:type="spellStart"/>
      <w:r>
        <w:rPr>
          <w:sz w:val="24"/>
          <w:szCs w:val="24"/>
        </w:rPr>
        <w:t>lastName</w:t>
      </w:r>
      <w:proofErr w:type="spellEnd"/>
      <w:r>
        <w:rPr>
          <w:sz w:val="24"/>
          <w:szCs w:val="24"/>
        </w:rPr>
        <w:t xml:space="preserve">", </w:t>
      </w:r>
      <w:proofErr w:type="spellStart"/>
      <w:r>
        <w:rPr>
          <w:sz w:val="24"/>
          <w:szCs w:val="24"/>
        </w:rPr>
        <w:t>bean.getLastName</w:t>
      </w:r>
      <w:proofErr w:type="spellEnd"/>
      <w:r>
        <w:rPr>
          <w:sz w:val="24"/>
          <w:szCs w:val="24"/>
        </w:rPr>
        <w:t>());</w:t>
      </w:r>
    </w:p>
    <w:p w14:paraId="257063CB" w14:textId="77777777" w:rsidR="00DC2DC5" w:rsidRDefault="00DC2DC5" w:rsidP="00DC2DC5">
      <w:pPr>
        <w:spacing w:line="259" w:lineRule="auto"/>
        <w:rPr>
          <w:sz w:val="24"/>
          <w:szCs w:val="24"/>
        </w:rPr>
      </w:pPr>
    </w:p>
    <w:p w14:paraId="63B12B6D" w14:textId="77777777" w:rsidR="00DC2DC5" w:rsidRDefault="00DC2DC5" w:rsidP="00DC2DC5">
      <w:pPr>
        <w:spacing w:line="259" w:lineRule="auto"/>
        <w:rPr>
          <w:sz w:val="24"/>
          <w:szCs w:val="24"/>
        </w:rPr>
      </w:pPr>
      <w:r>
        <w:rPr>
          <w:sz w:val="24"/>
          <w:szCs w:val="24"/>
        </w:rPr>
        <w:tab/>
      </w:r>
      <w:r>
        <w:rPr>
          <w:sz w:val="24"/>
          <w:szCs w:val="24"/>
        </w:rPr>
        <w:tab/>
        <w:t xml:space="preserve">String message = </w:t>
      </w:r>
      <w:proofErr w:type="spellStart"/>
      <w:r>
        <w:rPr>
          <w:sz w:val="24"/>
          <w:szCs w:val="24"/>
        </w:rPr>
        <w:t>EmailBuilder.getForgetPasswordMessage</w:t>
      </w:r>
      <w:proofErr w:type="spellEnd"/>
      <w:r>
        <w:rPr>
          <w:sz w:val="24"/>
          <w:szCs w:val="24"/>
        </w:rPr>
        <w:t>(map);</w:t>
      </w:r>
    </w:p>
    <w:p w14:paraId="1EDBD5C8" w14:textId="77777777" w:rsidR="00DC2DC5" w:rsidRDefault="00DC2DC5" w:rsidP="00DC2DC5">
      <w:pPr>
        <w:spacing w:line="259" w:lineRule="auto"/>
        <w:rPr>
          <w:sz w:val="24"/>
          <w:szCs w:val="24"/>
        </w:rPr>
      </w:pPr>
    </w:p>
    <w:p w14:paraId="72A523AF"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EmailMessage</w:t>
      </w:r>
      <w:proofErr w:type="spellEnd"/>
      <w:r>
        <w:rPr>
          <w:sz w:val="24"/>
          <w:szCs w:val="24"/>
        </w:rPr>
        <w:t xml:space="preserve"> msg = new </w:t>
      </w:r>
      <w:proofErr w:type="spellStart"/>
      <w:proofErr w:type="gramStart"/>
      <w:r>
        <w:rPr>
          <w:sz w:val="24"/>
          <w:szCs w:val="24"/>
        </w:rPr>
        <w:t>EmailMessage</w:t>
      </w:r>
      <w:proofErr w:type="spellEnd"/>
      <w:r>
        <w:rPr>
          <w:sz w:val="24"/>
          <w:szCs w:val="24"/>
        </w:rPr>
        <w:t>(</w:t>
      </w:r>
      <w:proofErr w:type="gramEnd"/>
      <w:r>
        <w:rPr>
          <w:sz w:val="24"/>
          <w:szCs w:val="24"/>
        </w:rPr>
        <w:t>);</w:t>
      </w:r>
    </w:p>
    <w:p w14:paraId="4456DC19" w14:textId="77777777" w:rsidR="00DC2DC5" w:rsidRDefault="00DC2DC5" w:rsidP="00DC2DC5">
      <w:pPr>
        <w:spacing w:line="259" w:lineRule="auto"/>
        <w:rPr>
          <w:sz w:val="24"/>
          <w:szCs w:val="24"/>
        </w:rPr>
      </w:pPr>
    </w:p>
    <w:p w14:paraId="534677BC"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msg.setTo</w:t>
      </w:r>
      <w:proofErr w:type="spellEnd"/>
      <w:proofErr w:type="gramEnd"/>
      <w:r>
        <w:rPr>
          <w:sz w:val="24"/>
          <w:szCs w:val="24"/>
        </w:rPr>
        <w:t>(</w:t>
      </w:r>
      <w:proofErr w:type="spellStart"/>
      <w:r>
        <w:rPr>
          <w:sz w:val="24"/>
          <w:szCs w:val="24"/>
        </w:rPr>
        <w:t>bean.getLogin</w:t>
      </w:r>
      <w:proofErr w:type="spellEnd"/>
      <w:r>
        <w:rPr>
          <w:sz w:val="24"/>
          <w:szCs w:val="24"/>
        </w:rPr>
        <w:t>());</w:t>
      </w:r>
    </w:p>
    <w:p w14:paraId="516C3A2B"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msg.setSubject</w:t>
      </w:r>
      <w:proofErr w:type="spellEnd"/>
      <w:proofErr w:type="gramEnd"/>
      <w:r>
        <w:rPr>
          <w:sz w:val="24"/>
          <w:szCs w:val="24"/>
        </w:rPr>
        <w:t>("Password has been reset");</w:t>
      </w:r>
    </w:p>
    <w:p w14:paraId="4000596A"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msg.setMessage</w:t>
      </w:r>
      <w:proofErr w:type="spellEnd"/>
      <w:proofErr w:type="gramEnd"/>
      <w:r>
        <w:rPr>
          <w:sz w:val="24"/>
          <w:szCs w:val="24"/>
        </w:rPr>
        <w:t>(message);</w:t>
      </w:r>
    </w:p>
    <w:p w14:paraId="68731085"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msg.setMessageType</w:t>
      </w:r>
      <w:proofErr w:type="spellEnd"/>
      <w:proofErr w:type="gramEnd"/>
      <w:r>
        <w:rPr>
          <w:sz w:val="24"/>
          <w:szCs w:val="24"/>
        </w:rPr>
        <w:t>(</w:t>
      </w:r>
      <w:proofErr w:type="spellStart"/>
      <w:r>
        <w:rPr>
          <w:sz w:val="24"/>
          <w:szCs w:val="24"/>
        </w:rPr>
        <w:t>EmailMessage.HTML_MSG</w:t>
      </w:r>
      <w:proofErr w:type="spellEnd"/>
      <w:r>
        <w:rPr>
          <w:sz w:val="24"/>
          <w:szCs w:val="24"/>
        </w:rPr>
        <w:t>);</w:t>
      </w:r>
    </w:p>
    <w:p w14:paraId="214DB66E" w14:textId="77777777" w:rsidR="00DC2DC5" w:rsidRDefault="00DC2DC5" w:rsidP="00DC2DC5">
      <w:pPr>
        <w:spacing w:line="259" w:lineRule="auto"/>
        <w:rPr>
          <w:sz w:val="24"/>
          <w:szCs w:val="24"/>
        </w:rPr>
      </w:pPr>
    </w:p>
    <w:p w14:paraId="3D5C53F5"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EmailUtility.sendMail</w:t>
      </w:r>
      <w:proofErr w:type="spellEnd"/>
      <w:r>
        <w:rPr>
          <w:sz w:val="24"/>
          <w:szCs w:val="24"/>
        </w:rPr>
        <w:t>(msg);</w:t>
      </w:r>
    </w:p>
    <w:p w14:paraId="1A0DA81C" w14:textId="77777777" w:rsidR="00DC2DC5" w:rsidRDefault="00DC2DC5" w:rsidP="00DC2DC5">
      <w:pPr>
        <w:spacing w:line="259" w:lineRule="auto"/>
        <w:rPr>
          <w:sz w:val="24"/>
          <w:szCs w:val="24"/>
        </w:rPr>
      </w:pPr>
    </w:p>
    <w:p w14:paraId="18F7064D" w14:textId="77777777" w:rsidR="00DC2DC5" w:rsidRDefault="00DC2DC5" w:rsidP="00DC2DC5">
      <w:pPr>
        <w:spacing w:line="259" w:lineRule="auto"/>
        <w:rPr>
          <w:sz w:val="24"/>
          <w:szCs w:val="24"/>
        </w:rPr>
      </w:pPr>
      <w:r>
        <w:rPr>
          <w:sz w:val="24"/>
          <w:szCs w:val="24"/>
        </w:rPr>
        <w:tab/>
      </w:r>
      <w:r>
        <w:rPr>
          <w:sz w:val="24"/>
          <w:szCs w:val="24"/>
        </w:rPr>
        <w:tab/>
        <w:t>return true;</w:t>
      </w:r>
    </w:p>
    <w:p w14:paraId="57B9806D" w14:textId="77777777" w:rsidR="00DC2DC5" w:rsidRDefault="00DC2DC5" w:rsidP="00DC2DC5">
      <w:pPr>
        <w:spacing w:line="259" w:lineRule="auto"/>
        <w:rPr>
          <w:sz w:val="24"/>
          <w:szCs w:val="24"/>
        </w:rPr>
      </w:pPr>
      <w:r>
        <w:rPr>
          <w:sz w:val="24"/>
          <w:szCs w:val="24"/>
        </w:rPr>
        <w:tab/>
        <w:t>}*/</w:t>
      </w:r>
    </w:p>
    <w:p w14:paraId="0280C83E" w14:textId="77777777" w:rsidR="00DC2DC5" w:rsidRDefault="00DC2DC5" w:rsidP="00DC2DC5">
      <w:pPr>
        <w:spacing w:line="259" w:lineRule="auto"/>
        <w:rPr>
          <w:sz w:val="24"/>
          <w:szCs w:val="24"/>
        </w:rPr>
      </w:pPr>
    </w:p>
    <w:p w14:paraId="218EA28E" w14:textId="77777777" w:rsidR="00DC2DC5" w:rsidRDefault="00DC2DC5" w:rsidP="00DC2DC5">
      <w:pPr>
        <w:spacing w:line="259" w:lineRule="auto"/>
        <w:rPr>
          <w:sz w:val="24"/>
          <w:szCs w:val="24"/>
        </w:rPr>
      </w:pPr>
      <w:r>
        <w:rPr>
          <w:sz w:val="24"/>
          <w:szCs w:val="24"/>
        </w:rPr>
        <w:tab/>
        <w:t>/**</w:t>
      </w:r>
    </w:p>
    <w:p w14:paraId="77FEE59F" w14:textId="77777777" w:rsidR="00DC2DC5" w:rsidRDefault="00DC2DC5" w:rsidP="00DC2DC5">
      <w:pPr>
        <w:spacing w:line="259" w:lineRule="auto"/>
        <w:rPr>
          <w:sz w:val="24"/>
          <w:szCs w:val="24"/>
        </w:rPr>
      </w:pPr>
      <w:r>
        <w:rPr>
          <w:sz w:val="24"/>
          <w:szCs w:val="24"/>
        </w:rPr>
        <w:tab/>
        <w:t xml:space="preserve"> * Send the password of User to his Email</w:t>
      </w:r>
    </w:p>
    <w:p w14:paraId="08BBF2E9" w14:textId="77777777" w:rsidR="00DC2DC5" w:rsidRDefault="00DC2DC5" w:rsidP="00DC2DC5">
      <w:pPr>
        <w:spacing w:line="259" w:lineRule="auto"/>
        <w:rPr>
          <w:sz w:val="24"/>
          <w:szCs w:val="24"/>
        </w:rPr>
      </w:pPr>
      <w:r>
        <w:rPr>
          <w:sz w:val="24"/>
          <w:szCs w:val="24"/>
        </w:rPr>
        <w:tab/>
        <w:t xml:space="preserve"> * </w:t>
      </w:r>
    </w:p>
    <w:p w14:paraId="2D6288B9" w14:textId="77777777" w:rsidR="00DC2DC5" w:rsidRDefault="00DC2DC5" w:rsidP="00DC2DC5">
      <w:pPr>
        <w:spacing w:line="259" w:lineRule="auto"/>
        <w:rPr>
          <w:sz w:val="24"/>
          <w:szCs w:val="24"/>
        </w:rPr>
      </w:pPr>
      <w:r>
        <w:rPr>
          <w:sz w:val="24"/>
          <w:szCs w:val="24"/>
        </w:rPr>
        <w:tab/>
        <w:t xml:space="preserve"> * @return </w:t>
      </w:r>
      <w:proofErr w:type="spellStart"/>
      <w:proofErr w:type="gramStart"/>
      <w:r>
        <w:rPr>
          <w:sz w:val="24"/>
          <w:szCs w:val="24"/>
        </w:rPr>
        <w:t>boolean</w:t>
      </w:r>
      <w:proofErr w:type="spellEnd"/>
      <w:r>
        <w:rPr>
          <w:sz w:val="24"/>
          <w:szCs w:val="24"/>
        </w:rPr>
        <w:t xml:space="preserve"> :</w:t>
      </w:r>
      <w:proofErr w:type="gramEnd"/>
      <w:r>
        <w:rPr>
          <w:sz w:val="24"/>
          <w:szCs w:val="24"/>
        </w:rPr>
        <w:t xml:space="preserve"> true if success otherwise false</w:t>
      </w:r>
    </w:p>
    <w:p w14:paraId="3823DDE6" w14:textId="77777777" w:rsidR="00DC2DC5" w:rsidRDefault="00DC2DC5" w:rsidP="00DC2DC5">
      <w:pPr>
        <w:spacing w:line="259" w:lineRule="auto"/>
        <w:rPr>
          <w:sz w:val="24"/>
          <w:szCs w:val="24"/>
        </w:rPr>
      </w:pPr>
      <w:r>
        <w:rPr>
          <w:sz w:val="24"/>
          <w:szCs w:val="24"/>
        </w:rPr>
        <w:tab/>
        <w:t xml:space="preserve"> * @param login</w:t>
      </w:r>
    </w:p>
    <w:p w14:paraId="53049F57"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User Login</w:t>
      </w:r>
    </w:p>
    <w:p w14:paraId="73619DD3"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ApplicationException</w:t>
      </w:r>
      <w:proofErr w:type="spellEnd"/>
    </w:p>
    <w:p w14:paraId="02F0A3F6" w14:textId="77777777" w:rsidR="00DC2DC5" w:rsidRDefault="00DC2DC5" w:rsidP="00DC2DC5">
      <w:pPr>
        <w:spacing w:line="259" w:lineRule="auto"/>
        <w:rPr>
          <w:sz w:val="24"/>
          <w:szCs w:val="24"/>
        </w:rPr>
      </w:pPr>
      <w:r>
        <w:rPr>
          <w:sz w:val="24"/>
          <w:szCs w:val="24"/>
        </w:rPr>
        <w:tab/>
        <w:t xml:space="preserve"> * @throws </w:t>
      </w:r>
      <w:proofErr w:type="spellStart"/>
      <w:r>
        <w:rPr>
          <w:sz w:val="24"/>
          <w:szCs w:val="24"/>
        </w:rPr>
        <w:t>RecordNotFoundException</w:t>
      </w:r>
      <w:proofErr w:type="spellEnd"/>
    </w:p>
    <w:p w14:paraId="64CED507" w14:textId="77777777" w:rsidR="00DC2DC5" w:rsidRDefault="00DC2DC5" w:rsidP="00DC2DC5">
      <w:pPr>
        <w:spacing w:line="259" w:lineRule="auto"/>
        <w:rPr>
          <w:sz w:val="24"/>
          <w:szCs w:val="24"/>
        </w:rPr>
      </w:pPr>
      <w:r>
        <w:rPr>
          <w:sz w:val="24"/>
          <w:szCs w:val="24"/>
        </w:rPr>
        <w:tab/>
        <w:t xml:space="preserve"> *           </w:t>
      </w:r>
      <w:proofErr w:type="gramStart"/>
      <w:r>
        <w:rPr>
          <w:sz w:val="24"/>
          <w:szCs w:val="24"/>
        </w:rPr>
        <w:t xml:space="preserve">  :</w:t>
      </w:r>
      <w:proofErr w:type="gramEnd"/>
      <w:r>
        <w:rPr>
          <w:sz w:val="24"/>
          <w:szCs w:val="24"/>
        </w:rPr>
        <w:t xml:space="preserve"> if user not found</w:t>
      </w:r>
    </w:p>
    <w:p w14:paraId="6DCF6461" w14:textId="77777777" w:rsidR="00DC2DC5" w:rsidRDefault="00DC2DC5" w:rsidP="00DC2DC5">
      <w:pPr>
        <w:spacing w:line="259" w:lineRule="auto"/>
        <w:rPr>
          <w:sz w:val="24"/>
          <w:szCs w:val="24"/>
        </w:rPr>
      </w:pPr>
      <w:r>
        <w:rPr>
          <w:sz w:val="24"/>
          <w:szCs w:val="24"/>
        </w:rPr>
        <w:tab/>
        <w:t xml:space="preserve"> * </w:t>
      </w:r>
    </w:p>
    <w:p w14:paraId="484AD13A" w14:textId="77777777" w:rsidR="00DC2DC5" w:rsidRDefault="00DC2DC5" w:rsidP="00DC2DC5">
      <w:pPr>
        <w:spacing w:line="259" w:lineRule="auto"/>
        <w:rPr>
          <w:sz w:val="24"/>
          <w:szCs w:val="24"/>
        </w:rPr>
      </w:pPr>
      <w:r>
        <w:rPr>
          <w:sz w:val="24"/>
          <w:szCs w:val="24"/>
        </w:rPr>
        <w:tab/>
        <w:t xml:space="preserve"> */</w:t>
      </w:r>
    </w:p>
    <w:p w14:paraId="79497ECD" w14:textId="77777777" w:rsidR="00DC2DC5" w:rsidRDefault="00DC2DC5" w:rsidP="00DC2DC5">
      <w:pPr>
        <w:spacing w:line="259" w:lineRule="auto"/>
        <w:rPr>
          <w:sz w:val="24"/>
          <w:szCs w:val="24"/>
        </w:rPr>
      </w:pPr>
    </w:p>
    <w:p w14:paraId="13926B6C" w14:textId="77777777" w:rsidR="00DC2DC5" w:rsidRDefault="00DC2DC5" w:rsidP="00DC2DC5">
      <w:pPr>
        <w:spacing w:line="259" w:lineRule="auto"/>
        <w:rPr>
          <w:sz w:val="24"/>
          <w:szCs w:val="24"/>
        </w:rPr>
      </w:pPr>
      <w:r>
        <w:rPr>
          <w:sz w:val="24"/>
          <w:szCs w:val="24"/>
        </w:rPr>
        <w:tab/>
        <w:t xml:space="preserve">public </w:t>
      </w:r>
      <w:proofErr w:type="spellStart"/>
      <w:r>
        <w:rPr>
          <w:sz w:val="24"/>
          <w:szCs w:val="24"/>
        </w:rPr>
        <w:t>boolean</w:t>
      </w:r>
      <w:proofErr w:type="spellEnd"/>
      <w:r>
        <w:rPr>
          <w:sz w:val="24"/>
          <w:szCs w:val="24"/>
        </w:rPr>
        <w:t xml:space="preserve"> </w:t>
      </w:r>
      <w:proofErr w:type="spellStart"/>
      <w:proofErr w:type="gramStart"/>
      <w:r>
        <w:rPr>
          <w:sz w:val="24"/>
          <w:szCs w:val="24"/>
        </w:rPr>
        <w:t>forgetPassword</w:t>
      </w:r>
      <w:proofErr w:type="spellEnd"/>
      <w:r>
        <w:rPr>
          <w:sz w:val="24"/>
          <w:szCs w:val="24"/>
        </w:rPr>
        <w:t>(</w:t>
      </w:r>
      <w:proofErr w:type="gramEnd"/>
      <w:r>
        <w:rPr>
          <w:sz w:val="24"/>
          <w:szCs w:val="24"/>
        </w:rPr>
        <w:t>String login)</w:t>
      </w:r>
    </w:p>
    <w:p w14:paraId="732FC5E7"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throws </w:t>
      </w:r>
      <w:proofErr w:type="spellStart"/>
      <w:r>
        <w:rPr>
          <w:sz w:val="24"/>
          <w:szCs w:val="24"/>
        </w:rPr>
        <w:t>ApplicationException</w:t>
      </w:r>
      <w:proofErr w:type="spellEnd"/>
      <w:r>
        <w:rPr>
          <w:sz w:val="24"/>
          <w:szCs w:val="24"/>
        </w:rPr>
        <w:t xml:space="preserve">, </w:t>
      </w:r>
      <w:proofErr w:type="spellStart"/>
      <w:r>
        <w:rPr>
          <w:sz w:val="24"/>
          <w:szCs w:val="24"/>
        </w:rPr>
        <w:t>RecordNotFoundException</w:t>
      </w:r>
      <w:proofErr w:type="spellEnd"/>
      <w:r>
        <w:rPr>
          <w:sz w:val="24"/>
          <w:szCs w:val="24"/>
        </w:rPr>
        <w:t xml:space="preserve">, </w:t>
      </w:r>
      <w:proofErr w:type="spellStart"/>
      <w:r>
        <w:rPr>
          <w:sz w:val="24"/>
          <w:szCs w:val="24"/>
        </w:rPr>
        <w:t>ApplicationException</w:t>
      </w:r>
      <w:proofErr w:type="spellEnd"/>
      <w:r>
        <w:rPr>
          <w:sz w:val="24"/>
          <w:szCs w:val="24"/>
        </w:rPr>
        <w:t xml:space="preserve"> {</w:t>
      </w:r>
    </w:p>
    <w:p w14:paraId="0AC82D8D"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UserBean</w:t>
      </w:r>
      <w:proofErr w:type="spellEnd"/>
      <w:r>
        <w:rPr>
          <w:sz w:val="24"/>
          <w:szCs w:val="24"/>
        </w:rPr>
        <w:t xml:space="preserve"> </w:t>
      </w:r>
      <w:proofErr w:type="spellStart"/>
      <w:r>
        <w:rPr>
          <w:sz w:val="24"/>
          <w:szCs w:val="24"/>
        </w:rPr>
        <w:t>userData</w:t>
      </w:r>
      <w:proofErr w:type="spellEnd"/>
      <w:r>
        <w:rPr>
          <w:sz w:val="24"/>
          <w:szCs w:val="24"/>
        </w:rPr>
        <w:t xml:space="preserve"> = </w:t>
      </w:r>
      <w:proofErr w:type="spellStart"/>
      <w:r>
        <w:rPr>
          <w:sz w:val="24"/>
          <w:szCs w:val="24"/>
        </w:rPr>
        <w:t>findByLogin</w:t>
      </w:r>
      <w:proofErr w:type="spellEnd"/>
      <w:r>
        <w:rPr>
          <w:sz w:val="24"/>
          <w:szCs w:val="24"/>
        </w:rPr>
        <w:t>(login);</w:t>
      </w:r>
    </w:p>
    <w:p w14:paraId="3C882CCD" w14:textId="77777777" w:rsidR="00DC2DC5" w:rsidRDefault="00DC2DC5" w:rsidP="00DC2DC5">
      <w:pPr>
        <w:spacing w:line="259" w:lineRule="auto"/>
        <w:rPr>
          <w:sz w:val="24"/>
          <w:szCs w:val="24"/>
        </w:rPr>
      </w:pPr>
      <w:r>
        <w:rPr>
          <w:sz w:val="24"/>
          <w:szCs w:val="24"/>
        </w:rPr>
        <w:tab/>
      </w:r>
      <w:r>
        <w:rPr>
          <w:sz w:val="24"/>
          <w:szCs w:val="24"/>
        </w:rPr>
        <w:tab/>
      </w:r>
    </w:p>
    <w:p w14:paraId="4F2B7F40"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boolean</w:t>
      </w:r>
      <w:proofErr w:type="spellEnd"/>
      <w:r>
        <w:rPr>
          <w:sz w:val="24"/>
          <w:szCs w:val="24"/>
        </w:rPr>
        <w:t xml:space="preserve"> flag = false;</w:t>
      </w:r>
    </w:p>
    <w:p w14:paraId="52BD9EBA" w14:textId="77777777" w:rsidR="00DC2DC5" w:rsidRDefault="00DC2DC5" w:rsidP="00DC2DC5">
      <w:pPr>
        <w:spacing w:line="259" w:lineRule="auto"/>
        <w:rPr>
          <w:sz w:val="24"/>
          <w:szCs w:val="24"/>
        </w:rPr>
      </w:pPr>
    </w:p>
    <w:p w14:paraId="4F7F35AA" w14:textId="77777777" w:rsidR="00DC2DC5" w:rsidRDefault="00DC2DC5" w:rsidP="00DC2DC5">
      <w:pPr>
        <w:spacing w:line="259" w:lineRule="auto"/>
        <w:rPr>
          <w:sz w:val="24"/>
          <w:szCs w:val="24"/>
        </w:rPr>
      </w:pPr>
      <w:r>
        <w:rPr>
          <w:sz w:val="24"/>
          <w:szCs w:val="24"/>
        </w:rPr>
        <w:tab/>
      </w:r>
      <w:r>
        <w:rPr>
          <w:sz w:val="24"/>
          <w:szCs w:val="24"/>
        </w:rPr>
        <w:tab/>
        <w:t>if (</w:t>
      </w:r>
      <w:proofErr w:type="spellStart"/>
      <w:r>
        <w:rPr>
          <w:sz w:val="24"/>
          <w:szCs w:val="24"/>
        </w:rPr>
        <w:t>userData</w:t>
      </w:r>
      <w:proofErr w:type="spellEnd"/>
      <w:r>
        <w:rPr>
          <w:sz w:val="24"/>
          <w:szCs w:val="24"/>
        </w:rPr>
        <w:t xml:space="preserve"> == null) {</w:t>
      </w:r>
    </w:p>
    <w:p w14:paraId="5E3A8A68" w14:textId="77777777" w:rsidR="00DC2DC5" w:rsidRDefault="00DC2DC5" w:rsidP="00DC2DC5">
      <w:pPr>
        <w:spacing w:line="259" w:lineRule="auto"/>
        <w:rPr>
          <w:sz w:val="24"/>
          <w:szCs w:val="24"/>
        </w:rPr>
      </w:pPr>
      <w:r>
        <w:rPr>
          <w:sz w:val="24"/>
          <w:szCs w:val="24"/>
        </w:rPr>
        <w:tab/>
      </w:r>
      <w:r>
        <w:rPr>
          <w:sz w:val="24"/>
          <w:szCs w:val="24"/>
        </w:rPr>
        <w:tab/>
      </w:r>
      <w:r>
        <w:rPr>
          <w:sz w:val="24"/>
          <w:szCs w:val="24"/>
        </w:rPr>
        <w:tab/>
        <w:t xml:space="preserve">throw new </w:t>
      </w:r>
      <w:proofErr w:type="spellStart"/>
      <w:proofErr w:type="gramStart"/>
      <w:r>
        <w:rPr>
          <w:sz w:val="24"/>
          <w:szCs w:val="24"/>
        </w:rPr>
        <w:t>RecordNotFoundException</w:t>
      </w:r>
      <w:proofErr w:type="spellEnd"/>
      <w:r>
        <w:rPr>
          <w:sz w:val="24"/>
          <w:szCs w:val="24"/>
        </w:rPr>
        <w:t>(</w:t>
      </w:r>
      <w:proofErr w:type="gramEnd"/>
      <w:r>
        <w:rPr>
          <w:sz w:val="24"/>
          <w:szCs w:val="24"/>
        </w:rPr>
        <w:t>"Email ID does not exists !");</w:t>
      </w:r>
    </w:p>
    <w:p w14:paraId="06DC94D9" w14:textId="77777777" w:rsidR="00DC2DC5" w:rsidRDefault="00DC2DC5" w:rsidP="00DC2DC5">
      <w:pPr>
        <w:spacing w:line="259" w:lineRule="auto"/>
        <w:rPr>
          <w:sz w:val="24"/>
          <w:szCs w:val="24"/>
        </w:rPr>
      </w:pPr>
    </w:p>
    <w:p w14:paraId="5746ECDF" w14:textId="77777777" w:rsidR="00DC2DC5" w:rsidRDefault="00DC2DC5" w:rsidP="00DC2DC5">
      <w:pPr>
        <w:spacing w:line="259" w:lineRule="auto"/>
        <w:rPr>
          <w:sz w:val="24"/>
          <w:szCs w:val="24"/>
        </w:rPr>
      </w:pPr>
      <w:r>
        <w:rPr>
          <w:sz w:val="24"/>
          <w:szCs w:val="24"/>
        </w:rPr>
        <w:tab/>
      </w:r>
      <w:r>
        <w:rPr>
          <w:sz w:val="24"/>
          <w:szCs w:val="24"/>
        </w:rPr>
        <w:tab/>
        <w:t>}</w:t>
      </w:r>
    </w:p>
    <w:p w14:paraId="56FA0F03" w14:textId="77777777" w:rsidR="00DC2DC5" w:rsidRDefault="00DC2DC5" w:rsidP="00DC2DC5">
      <w:pPr>
        <w:spacing w:line="259" w:lineRule="auto"/>
        <w:rPr>
          <w:sz w:val="24"/>
          <w:szCs w:val="24"/>
        </w:rPr>
      </w:pPr>
    </w:p>
    <w:p w14:paraId="521EC46C" w14:textId="77777777" w:rsidR="00DC2DC5" w:rsidRDefault="00DC2DC5" w:rsidP="00DC2DC5">
      <w:pPr>
        <w:spacing w:line="259" w:lineRule="auto"/>
        <w:rPr>
          <w:sz w:val="24"/>
          <w:szCs w:val="24"/>
        </w:rPr>
      </w:pPr>
      <w:r>
        <w:rPr>
          <w:sz w:val="24"/>
          <w:szCs w:val="24"/>
        </w:rPr>
        <w:tab/>
      </w:r>
      <w:r>
        <w:rPr>
          <w:sz w:val="24"/>
          <w:szCs w:val="24"/>
        </w:rPr>
        <w:tab/>
        <w:t>HashMap&lt;String, String&gt; map = new HashMap&lt;String, String</w:t>
      </w:r>
      <w:proofErr w:type="gramStart"/>
      <w:r>
        <w:rPr>
          <w:sz w:val="24"/>
          <w:szCs w:val="24"/>
        </w:rPr>
        <w:t>&gt;(</w:t>
      </w:r>
      <w:proofErr w:type="gramEnd"/>
      <w:r>
        <w:rPr>
          <w:sz w:val="24"/>
          <w:szCs w:val="24"/>
        </w:rPr>
        <w:t>);</w:t>
      </w:r>
    </w:p>
    <w:p w14:paraId="01625761"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"login", </w:t>
      </w:r>
      <w:proofErr w:type="spellStart"/>
      <w:r>
        <w:rPr>
          <w:sz w:val="24"/>
          <w:szCs w:val="24"/>
        </w:rPr>
        <w:t>userData.getLogin</w:t>
      </w:r>
      <w:proofErr w:type="spellEnd"/>
      <w:r>
        <w:rPr>
          <w:sz w:val="24"/>
          <w:szCs w:val="24"/>
        </w:rPr>
        <w:t>());</w:t>
      </w:r>
    </w:p>
    <w:p w14:paraId="34BEC62F"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 xml:space="preserve">"password", </w:t>
      </w:r>
      <w:proofErr w:type="spellStart"/>
      <w:r>
        <w:rPr>
          <w:sz w:val="24"/>
          <w:szCs w:val="24"/>
        </w:rPr>
        <w:t>userData.getPassword</w:t>
      </w:r>
      <w:proofErr w:type="spellEnd"/>
      <w:r>
        <w:rPr>
          <w:sz w:val="24"/>
          <w:szCs w:val="24"/>
        </w:rPr>
        <w:t>());</w:t>
      </w:r>
    </w:p>
    <w:p w14:paraId="15C5B76B"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w:t>
      </w:r>
      <w:proofErr w:type="spellStart"/>
      <w:r>
        <w:rPr>
          <w:sz w:val="24"/>
          <w:szCs w:val="24"/>
        </w:rPr>
        <w:t>firstName</w:t>
      </w:r>
      <w:proofErr w:type="spellEnd"/>
      <w:r>
        <w:rPr>
          <w:sz w:val="24"/>
          <w:szCs w:val="24"/>
        </w:rPr>
        <w:t xml:space="preserve">", </w:t>
      </w:r>
      <w:proofErr w:type="spellStart"/>
      <w:r>
        <w:rPr>
          <w:sz w:val="24"/>
          <w:szCs w:val="24"/>
        </w:rPr>
        <w:t>userData.getFirstName</w:t>
      </w:r>
      <w:proofErr w:type="spellEnd"/>
      <w:r>
        <w:rPr>
          <w:sz w:val="24"/>
          <w:szCs w:val="24"/>
        </w:rPr>
        <w:t>());</w:t>
      </w:r>
    </w:p>
    <w:p w14:paraId="5D1A47A4"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map.put</w:t>
      </w:r>
      <w:proofErr w:type="spellEnd"/>
      <w:r>
        <w:rPr>
          <w:sz w:val="24"/>
          <w:szCs w:val="24"/>
        </w:rPr>
        <w:t>(</w:t>
      </w:r>
      <w:proofErr w:type="gramEnd"/>
      <w:r>
        <w:rPr>
          <w:sz w:val="24"/>
          <w:szCs w:val="24"/>
        </w:rPr>
        <w:t>"</w:t>
      </w:r>
      <w:proofErr w:type="spellStart"/>
      <w:r>
        <w:rPr>
          <w:sz w:val="24"/>
          <w:szCs w:val="24"/>
        </w:rPr>
        <w:t>lastName</w:t>
      </w:r>
      <w:proofErr w:type="spellEnd"/>
      <w:r>
        <w:rPr>
          <w:sz w:val="24"/>
          <w:szCs w:val="24"/>
        </w:rPr>
        <w:t xml:space="preserve">", </w:t>
      </w:r>
      <w:proofErr w:type="spellStart"/>
      <w:r>
        <w:rPr>
          <w:sz w:val="24"/>
          <w:szCs w:val="24"/>
        </w:rPr>
        <w:t>userData.getLastName</w:t>
      </w:r>
      <w:proofErr w:type="spellEnd"/>
      <w:r>
        <w:rPr>
          <w:sz w:val="24"/>
          <w:szCs w:val="24"/>
        </w:rPr>
        <w:t>());</w:t>
      </w:r>
    </w:p>
    <w:p w14:paraId="543B56E0" w14:textId="77777777" w:rsidR="00DC2DC5" w:rsidRDefault="00DC2DC5" w:rsidP="00DC2DC5">
      <w:pPr>
        <w:spacing w:line="259" w:lineRule="auto"/>
        <w:rPr>
          <w:sz w:val="24"/>
          <w:szCs w:val="24"/>
        </w:rPr>
      </w:pPr>
      <w:r>
        <w:rPr>
          <w:sz w:val="24"/>
          <w:szCs w:val="24"/>
        </w:rPr>
        <w:lastRenderedPageBreak/>
        <w:tab/>
      </w:r>
      <w:r>
        <w:rPr>
          <w:sz w:val="24"/>
          <w:szCs w:val="24"/>
        </w:rPr>
        <w:tab/>
        <w:t xml:space="preserve">String message = </w:t>
      </w:r>
      <w:proofErr w:type="spellStart"/>
      <w:r>
        <w:rPr>
          <w:sz w:val="24"/>
          <w:szCs w:val="24"/>
        </w:rPr>
        <w:t>EmailBuilder.getForgetPasswordMessage</w:t>
      </w:r>
      <w:proofErr w:type="spellEnd"/>
      <w:r>
        <w:rPr>
          <w:sz w:val="24"/>
          <w:szCs w:val="24"/>
        </w:rPr>
        <w:t>(map);</w:t>
      </w:r>
    </w:p>
    <w:p w14:paraId="0380ADF0"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EmailMessage</w:t>
      </w:r>
      <w:proofErr w:type="spellEnd"/>
      <w:r>
        <w:rPr>
          <w:sz w:val="24"/>
          <w:szCs w:val="24"/>
        </w:rPr>
        <w:t xml:space="preserve"> msg = new </w:t>
      </w:r>
      <w:proofErr w:type="spellStart"/>
      <w:proofErr w:type="gramStart"/>
      <w:r>
        <w:rPr>
          <w:sz w:val="24"/>
          <w:szCs w:val="24"/>
        </w:rPr>
        <w:t>EmailMessage</w:t>
      </w:r>
      <w:proofErr w:type="spellEnd"/>
      <w:r>
        <w:rPr>
          <w:sz w:val="24"/>
          <w:szCs w:val="24"/>
        </w:rPr>
        <w:t>(</w:t>
      </w:r>
      <w:proofErr w:type="gramEnd"/>
      <w:r>
        <w:rPr>
          <w:sz w:val="24"/>
          <w:szCs w:val="24"/>
        </w:rPr>
        <w:t>);</w:t>
      </w:r>
    </w:p>
    <w:p w14:paraId="7A9D8C80"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msg.setTo</w:t>
      </w:r>
      <w:proofErr w:type="spellEnd"/>
      <w:proofErr w:type="gramEnd"/>
      <w:r>
        <w:rPr>
          <w:sz w:val="24"/>
          <w:szCs w:val="24"/>
        </w:rPr>
        <w:t>(login);</w:t>
      </w:r>
    </w:p>
    <w:p w14:paraId="0924132C"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msg.setSubject</w:t>
      </w:r>
      <w:proofErr w:type="spellEnd"/>
      <w:proofErr w:type="gramEnd"/>
      <w:r>
        <w:rPr>
          <w:sz w:val="24"/>
          <w:szCs w:val="24"/>
        </w:rPr>
        <w:t>("SUNARYS ORS Password reset");</w:t>
      </w:r>
    </w:p>
    <w:p w14:paraId="48003E7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msg.setMessage</w:t>
      </w:r>
      <w:proofErr w:type="spellEnd"/>
      <w:proofErr w:type="gramEnd"/>
      <w:r>
        <w:rPr>
          <w:sz w:val="24"/>
          <w:szCs w:val="24"/>
        </w:rPr>
        <w:t>(message);</w:t>
      </w:r>
    </w:p>
    <w:p w14:paraId="4C6895D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msg.setMessageType</w:t>
      </w:r>
      <w:proofErr w:type="spellEnd"/>
      <w:proofErr w:type="gramEnd"/>
      <w:r>
        <w:rPr>
          <w:sz w:val="24"/>
          <w:szCs w:val="24"/>
        </w:rPr>
        <w:t>(</w:t>
      </w:r>
      <w:proofErr w:type="spellStart"/>
      <w:r>
        <w:rPr>
          <w:sz w:val="24"/>
          <w:szCs w:val="24"/>
        </w:rPr>
        <w:t>EmailMessage.HTML_MSG</w:t>
      </w:r>
      <w:proofErr w:type="spellEnd"/>
      <w:r>
        <w:rPr>
          <w:sz w:val="24"/>
          <w:szCs w:val="24"/>
        </w:rPr>
        <w:t>);</w:t>
      </w:r>
    </w:p>
    <w:p w14:paraId="63497807"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EmailUtility.sendMail</w:t>
      </w:r>
      <w:proofErr w:type="spellEnd"/>
      <w:r>
        <w:rPr>
          <w:sz w:val="24"/>
          <w:szCs w:val="24"/>
        </w:rPr>
        <w:t>(msg);</w:t>
      </w:r>
    </w:p>
    <w:p w14:paraId="148E885A" w14:textId="77777777" w:rsidR="00DC2DC5" w:rsidRDefault="00DC2DC5" w:rsidP="00DC2DC5">
      <w:pPr>
        <w:spacing w:line="259" w:lineRule="auto"/>
        <w:rPr>
          <w:sz w:val="24"/>
          <w:szCs w:val="24"/>
        </w:rPr>
      </w:pPr>
      <w:r>
        <w:rPr>
          <w:sz w:val="24"/>
          <w:szCs w:val="24"/>
        </w:rPr>
        <w:tab/>
      </w:r>
      <w:r>
        <w:rPr>
          <w:sz w:val="24"/>
          <w:szCs w:val="24"/>
        </w:rPr>
        <w:tab/>
        <w:t>flag = true;</w:t>
      </w:r>
    </w:p>
    <w:p w14:paraId="3B119613" w14:textId="77777777" w:rsidR="00DC2DC5" w:rsidRDefault="00DC2DC5" w:rsidP="00DC2DC5">
      <w:pPr>
        <w:spacing w:line="259" w:lineRule="auto"/>
        <w:rPr>
          <w:sz w:val="24"/>
          <w:szCs w:val="24"/>
        </w:rPr>
      </w:pPr>
    </w:p>
    <w:p w14:paraId="2CB72547" w14:textId="77777777" w:rsidR="00DC2DC5" w:rsidRDefault="00DC2DC5" w:rsidP="00DC2DC5">
      <w:pPr>
        <w:spacing w:line="259" w:lineRule="auto"/>
        <w:rPr>
          <w:sz w:val="24"/>
          <w:szCs w:val="24"/>
        </w:rPr>
      </w:pPr>
      <w:r>
        <w:rPr>
          <w:sz w:val="24"/>
          <w:szCs w:val="24"/>
        </w:rPr>
        <w:tab/>
      </w:r>
      <w:r>
        <w:rPr>
          <w:sz w:val="24"/>
          <w:szCs w:val="24"/>
        </w:rPr>
        <w:tab/>
        <w:t>return flag;</w:t>
      </w:r>
    </w:p>
    <w:p w14:paraId="091DEE7C" w14:textId="77777777" w:rsidR="00DC2DC5" w:rsidRDefault="00DC2DC5" w:rsidP="00DC2DC5">
      <w:pPr>
        <w:spacing w:line="259" w:lineRule="auto"/>
        <w:rPr>
          <w:sz w:val="24"/>
          <w:szCs w:val="24"/>
        </w:rPr>
      </w:pPr>
      <w:r>
        <w:rPr>
          <w:sz w:val="24"/>
          <w:szCs w:val="24"/>
        </w:rPr>
        <w:tab/>
        <w:t>}</w:t>
      </w:r>
    </w:p>
    <w:p w14:paraId="5C52CEC8" w14:textId="77777777" w:rsidR="00DC2DC5" w:rsidRDefault="00DC2DC5" w:rsidP="00DC2DC5">
      <w:pPr>
        <w:spacing w:line="259" w:lineRule="auto"/>
        <w:rPr>
          <w:sz w:val="24"/>
          <w:szCs w:val="24"/>
        </w:rPr>
      </w:pPr>
      <w:r>
        <w:rPr>
          <w:sz w:val="24"/>
          <w:szCs w:val="24"/>
        </w:rPr>
        <w:t>}</w:t>
      </w:r>
    </w:p>
    <w:p w14:paraId="6FD3B049" w14:textId="77777777" w:rsidR="00DC2DC5" w:rsidRDefault="00DC2DC5" w:rsidP="00DC2DC5">
      <w:pPr>
        <w:spacing w:line="259" w:lineRule="auto"/>
        <w:rPr>
          <w:sz w:val="24"/>
          <w:szCs w:val="24"/>
        </w:rPr>
      </w:pPr>
    </w:p>
    <w:p w14:paraId="271ED45C" w14:textId="77777777" w:rsidR="00DC2DC5" w:rsidRDefault="00DC2DC5" w:rsidP="00DC2DC5">
      <w:pPr>
        <w:spacing w:line="259" w:lineRule="auto"/>
        <w:rPr>
          <w:sz w:val="24"/>
          <w:szCs w:val="24"/>
        </w:rPr>
      </w:pPr>
    </w:p>
    <w:p w14:paraId="64C5A05E" w14:textId="77777777" w:rsidR="00DC2DC5" w:rsidRDefault="00DC2DC5" w:rsidP="00DC2DC5">
      <w:pPr>
        <w:spacing w:line="259" w:lineRule="auto"/>
        <w:rPr>
          <w:sz w:val="24"/>
          <w:szCs w:val="24"/>
        </w:rPr>
      </w:pPr>
    </w:p>
    <w:p w14:paraId="0CA612EA" w14:textId="77777777" w:rsidR="00DC2DC5" w:rsidRDefault="00DC2DC5" w:rsidP="00DC2DC5">
      <w:pPr>
        <w:spacing w:line="259" w:lineRule="auto"/>
        <w:rPr>
          <w:sz w:val="24"/>
          <w:szCs w:val="24"/>
        </w:rPr>
      </w:pPr>
    </w:p>
    <w:p w14:paraId="5A304989" w14:textId="77777777" w:rsidR="00DC2DC5" w:rsidRDefault="00DC2DC5" w:rsidP="00DC2DC5">
      <w:pPr>
        <w:spacing w:line="259" w:lineRule="auto"/>
        <w:rPr>
          <w:sz w:val="24"/>
          <w:szCs w:val="24"/>
        </w:rPr>
      </w:pPr>
    </w:p>
    <w:p w14:paraId="09820542" w14:textId="77777777" w:rsidR="00DC2DC5" w:rsidRDefault="00DC2DC5" w:rsidP="00DC2DC5">
      <w:pPr>
        <w:spacing w:line="259" w:lineRule="auto"/>
        <w:rPr>
          <w:sz w:val="24"/>
          <w:szCs w:val="24"/>
        </w:rPr>
      </w:pPr>
    </w:p>
    <w:p w14:paraId="5C106B73" w14:textId="77777777" w:rsidR="00DC2DC5" w:rsidRDefault="00DC2DC5" w:rsidP="00DC2DC5">
      <w:pPr>
        <w:spacing w:line="259" w:lineRule="auto"/>
        <w:rPr>
          <w:b/>
          <w:bCs/>
          <w:sz w:val="24"/>
          <w:szCs w:val="24"/>
        </w:rPr>
      </w:pPr>
      <w:r>
        <w:rPr>
          <w:b/>
          <w:bCs/>
          <w:sz w:val="24"/>
          <w:szCs w:val="24"/>
        </w:rPr>
        <w:t>View Management interface:</w:t>
      </w:r>
    </w:p>
    <w:p w14:paraId="7CF6F6A3" w14:textId="77777777" w:rsidR="00DC2DC5" w:rsidRDefault="00DC2DC5" w:rsidP="00DC2DC5">
      <w:pPr>
        <w:spacing w:line="259" w:lineRule="auto"/>
        <w:rPr>
          <w:b/>
          <w:bCs/>
          <w:sz w:val="24"/>
          <w:szCs w:val="24"/>
        </w:rPr>
      </w:pPr>
    </w:p>
    <w:p w14:paraId="2960BF95" w14:textId="77777777" w:rsidR="00DC2DC5" w:rsidRDefault="00DC2DC5" w:rsidP="00DC2DC5">
      <w:pPr>
        <w:rPr>
          <w:rFonts w:eastAsia="Consolas"/>
          <w:sz w:val="24"/>
          <w:szCs w:val="24"/>
        </w:rPr>
      </w:pPr>
      <w:r>
        <w:rPr>
          <w:rFonts w:eastAsia="Consolas"/>
          <w:b/>
          <w:color w:val="7F0055"/>
          <w:sz w:val="24"/>
          <w:szCs w:val="24"/>
        </w:rPr>
        <w:t>package</w:t>
      </w:r>
      <w:r>
        <w:rPr>
          <w:rFonts w:eastAsia="Consolas"/>
          <w:color w:val="000000"/>
          <w:sz w:val="24"/>
          <w:szCs w:val="24"/>
        </w:rPr>
        <w:t xml:space="preserve"> </w:t>
      </w:r>
      <w:proofErr w:type="spellStart"/>
      <w:proofErr w:type="gramStart"/>
      <w:r>
        <w:rPr>
          <w:rFonts w:eastAsia="Consolas"/>
          <w:color w:val="000000"/>
          <w:sz w:val="24"/>
          <w:szCs w:val="24"/>
        </w:rPr>
        <w:t>in.co.student.info.controller</w:t>
      </w:r>
      <w:proofErr w:type="spellEnd"/>
      <w:proofErr w:type="gramEnd"/>
      <w:r>
        <w:rPr>
          <w:rFonts w:eastAsia="Consolas"/>
          <w:color w:val="000000"/>
          <w:sz w:val="24"/>
          <w:szCs w:val="24"/>
        </w:rPr>
        <w:t>;</w:t>
      </w:r>
    </w:p>
    <w:p w14:paraId="7FA26E0C" w14:textId="77777777" w:rsidR="00DC2DC5" w:rsidRDefault="00DC2DC5" w:rsidP="00DC2DC5">
      <w:pPr>
        <w:rPr>
          <w:rFonts w:eastAsia="Consolas"/>
          <w:sz w:val="24"/>
          <w:szCs w:val="24"/>
        </w:rPr>
      </w:pPr>
    </w:p>
    <w:p w14:paraId="1564C809" w14:textId="77777777" w:rsidR="00DC2DC5" w:rsidRDefault="00DC2DC5" w:rsidP="00DC2DC5">
      <w:pPr>
        <w:rPr>
          <w:rFonts w:eastAsia="Consolas"/>
          <w:sz w:val="24"/>
          <w:szCs w:val="24"/>
        </w:rPr>
      </w:pPr>
      <w:proofErr w:type="spellStart"/>
      <w:r>
        <w:rPr>
          <w:rFonts w:eastAsia="Consolas"/>
          <w:b/>
          <w:color w:val="7F0055"/>
          <w:sz w:val="24"/>
          <w:szCs w:val="24"/>
        </w:rPr>
        <w:t>publicinterface</w:t>
      </w:r>
      <w:proofErr w:type="spellEnd"/>
      <w:r>
        <w:rPr>
          <w:rFonts w:eastAsia="Consolas"/>
          <w:color w:val="000000"/>
          <w:sz w:val="24"/>
          <w:szCs w:val="24"/>
        </w:rPr>
        <w:t xml:space="preserve"> </w:t>
      </w:r>
      <w:proofErr w:type="spellStart"/>
      <w:r>
        <w:rPr>
          <w:rFonts w:eastAsia="Consolas"/>
          <w:color w:val="000000"/>
          <w:sz w:val="24"/>
          <w:szCs w:val="24"/>
        </w:rPr>
        <w:t>SIMView</w:t>
      </w:r>
      <w:proofErr w:type="spellEnd"/>
      <w:r>
        <w:rPr>
          <w:rFonts w:eastAsia="Consolas"/>
          <w:color w:val="000000"/>
          <w:sz w:val="24"/>
          <w:szCs w:val="24"/>
        </w:rPr>
        <w:t xml:space="preserve"> {</w:t>
      </w:r>
    </w:p>
    <w:p w14:paraId="565AB68B" w14:textId="77777777" w:rsidR="00DC2DC5" w:rsidRDefault="00DC2DC5" w:rsidP="00DC2DC5">
      <w:pPr>
        <w:rPr>
          <w:rFonts w:eastAsia="Consolas"/>
          <w:sz w:val="24"/>
          <w:szCs w:val="24"/>
        </w:rPr>
      </w:pPr>
      <w:r>
        <w:rPr>
          <w:rFonts w:eastAsia="Consolas"/>
          <w:color w:val="000000"/>
          <w:sz w:val="24"/>
          <w:szCs w:val="24"/>
        </w:rPr>
        <w:tab/>
      </w:r>
    </w:p>
    <w:p w14:paraId="7119D1F4"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StudentInformationSystem</w:t>
      </w:r>
      <w:proofErr w:type="spellEnd"/>
      <w:r>
        <w:rPr>
          <w:rFonts w:eastAsia="Consolas"/>
          <w:color w:val="2A00FF"/>
          <w:sz w:val="24"/>
          <w:szCs w:val="24"/>
        </w:rPr>
        <w:t>"</w:t>
      </w:r>
      <w:r>
        <w:rPr>
          <w:rFonts w:eastAsia="Consolas"/>
          <w:color w:val="000000"/>
          <w:sz w:val="24"/>
          <w:szCs w:val="24"/>
        </w:rPr>
        <w:t>;</w:t>
      </w:r>
    </w:p>
    <w:p w14:paraId="06986738" w14:textId="77777777" w:rsidR="00DC2DC5" w:rsidRDefault="00DC2DC5" w:rsidP="00DC2DC5">
      <w:pPr>
        <w:rPr>
          <w:rFonts w:eastAsia="Consolas"/>
          <w:sz w:val="24"/>
          <w:szCs w:val="24"/>
        </w:rPr>
      </w:pPr>
    </w:p>
    <w:p w14:paraId="1FBC804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LAYOUT_VIEW</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BaseLayout.jsp</w:t>
      </w:r>
      <w:proofErr w:type="spellEnd"/>
      <w:r>
        <w:rPr>
          <w:rFonts w:eastAsia="Consolas"/>
          <w:color w:val="2A00FF"/>
          <w:sz w:val="24"/>
          <w:szCs w:val="24"/>
        </w:rPr>
        <w:t>"</w:t>
      </w:r>
      <w:r>
        <w:rPr>
          <w:rFonts w:eastAsia="Consolas"/>
          <w:color w:val="000000"/>
          <w:sz w:val="24"/>
          <w:szCs w:val="24"/>
        </w:rPr>
        <w:t>;</w:t>
      </w:r>
    </w:p>
    <w:p w14:paraId="1D91C85C"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jsp</w:t>
      </w:r>
      <w:proofErr w:type="spellEnd"/>
      <w:r>
        <w:rPr>
          <w:rFonts w:eastAsia="Consolas"/>
          <w:color w:val="2A00FF"/>
          <w:sz w:val="24"/>
          <w:szCs w:val="24"/>
        </w:rPr>
        <w:t>"</w:t>
      </w:r>
      <w:r>
        <w:rPr>
          <w:rFonts w:eastAsia="Consolas"/>
          <w:color w:val="000000"/>
          <w:sz w:val="24"/>
          <w:szCs w:val="24"/>
        </w:rPr>
        <w:t>;</w:t>
      </w:r>
    </w:p>
    <w:p w14:paraId="7CC03D79" w14:textId="77777777" w:rsidR="00DC2DC5" w:rsidRDefault="00DC2DC5" w:rsidP="00DC2DC5">
      <w:pPr>
        <w:rPr>
          <w:rFonts w:eastAsia="Consolas"/>
          <w:sz w:val="24"/>
          <w:szCs w:val="24"/>
        </w:rPr>
      </w:pPr>
    </w:p>
    <w:p w14:paraId="760332CE"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JAVA_DOC_VIEW</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"/doc/index.html"</w:t>
      </w:r>
      <w:r>
        <w:rPr>
          <w:rFonts w:eastAsia="Consolas"/>
          <w:color w:val="000000"/>
          <w:sz w:val="24"/>
          <w:szCs w:val="24"/>
        </w:rPr>
        <w:t>;</w:t>
      </w:r>
    </w:p>
    <w:p w14:paraId="73C0FFBF" w14:textId="77777777" w:rsidR="00DC2DC5" w:rsidRDefault="00DC2DC5" w:rsidP="00DC2DC5">
      <w:pPr>
        <w:rPr>
          <w:rFonts w:eastAsia="Consolas"/>
          <w:sz w:val="24"/>
          <w:szCs w:val="24"/>
        </w:rPr>
      </w:pPr>
    </w:p>
    <w:p w14:paraId="4E20266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ERROR_VIEW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Error.jsp</w:t>
      </w:r>
      <w:proofErr w:type="spellEnd"/>
      <w:r>
        <w:rPr>
          <w:rFonts w:eastAsia="Consolas"/>
          <w:color w:val="2A00FF"/>
          <w:sz w:val="24"/>
          <w:szCs w:val="24"/>
        </w:rPr>
        <w:t>"</w:t>
      </w:r>
      <w:r>
        <w:rPr>
          <w:rFonts w:eastAsia="Consolas"/>
          <w:color w:val="000000"/>
          <w:sz w:val="24"/>
          <w:szCs w:val="24"/>
        </w:rPr>
        <w:t>;</w:t>
      </w:r>
    </w:p>
    <w:p w14:paraId="426E9D3B" w14:textId="77777777" w:rsidR="00DC2DC5" w:rsidRDefault="00DC2DC5" w:rsidP="00DC2DC5">
      <w:pPr>
        <w:rPr>
          <w:rFonts w:eastAsia="Consolas"/>
          <w:sz w:val="24"/>
          <w:szCs w:val="24"/>
        </w:rPr>
      </w:pPr>
    </w:p>
    <w:p w14:paraId="2892A96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MARKSHEET_VIEW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MarksheetView.jsp</w:t>
      </w:r>
      <w:proofErr w:type="spellEnd"/>
      <w:r>
        <w:rPr>
          <w:rFonts w:eastAsia="Consolas"/>
          <w:color w:val="2A00FF"/>
          <w:sz w:val="24"/>
          <w:szCs w:val="24"/>
        </w:rPr>
        <w:t>"</w:t>
      </w:r>
      <w:r>
        <w:rPr>
          <w:rFonts w:eastAsia="Consolas"/>
          <w:color w:val="000000"/>
          <w:sz w:val="24"/>
          <w:szCs w:val="24"/>
        </w:rPr>
        <w:t>;</w:t>
      </w:r>
    </w:p>
    <w:p w14:paraId="1D7A1E34"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MARKSHEET_LIST_VIEW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MarksheetListView.jsp</w:t>
      </w:r>
      <w:proofErr w:type="spellEnd"/>
      <w:r>
        <w:rPr>
          <w:rFonts w:eastAsia="Consolas"/>
          <w:color w:val="2A00FF"/>
          <w:sz w:val="24"/>
          <w:szCs w:val="24"/>
        </w:rPr>
        <w:t>"</w:t>
      </w:r>
      <w:r>
        <w:rPr>
          <w:rFonts w:eastAsia="Consolas"/>
          <w:color w:val="000000"/>
          <w:sz w:val="24"/>
          <w:szCs w:val="24"/>
        </w:rPr>
        <w:t>;</w:t>
      </w:r>
    </w:p>
    <w:p w14:paraId="70E56A6F"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GET_MARKSHEET_VIEW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GetMarksheetView.jsp</w:t>
      </w:r>
      <w:proofErr w:type="spellEnd"/>
      <w:r>
        <w:rPr>
          <w:rFonts w:eastAsia="Consolas"/>
          <w:color w:val="2A00FF"/>
          <w:sz w:val="24"/>
          <w:szCs w:val="24"/>
        </w:rPr>
        <w:t>"</w:t>
      </w:r>
      <w:r>
        <w:rPr>
          <w:rFonts w:eastAsia="Consolas"/>
          <w:color w:val="000000"/>
          <w:sz w:val="24"/>
          <w:szCs w:val="24"/>
        </w:rPr>
        <w:t>;</w:t>
      </w:r>
    </w:p>
    <w:p w14:paraId="2C311159"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MARKSHEET_MERIT_LIST_VIEW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MarksheetMaritListView.jsp</w:t>
      </w:r>
      <w:proofErr w:type="spellEnd"/>
      <w:r>
        <w:rPr>
          <w:rFonts w:eastAsia="Consolas"/>
          <w:color w:val="2A00FF"/>
          <w:sz w:val="24"/>
          <w:szCs w:val="24"/>
        </w:rPr>
        <w:t>"</w:t>
      </w:r>
      <w:r>
        <w:rPr>
          <w:rFonts w:eastAsia="Consolas"/>
          <w:color w:val="000000"/>
          <w:sz w:val="24"/>
          <w:szCs w:val="24"/>
        </w:rPr>
        <w:t>;</w:t>
      </w:r>
    </w:p>
    <w:p w14:paraId="717341E5" w14:textId="77777777" w:rsidR="00DC2DC5" w:rsidRDefault="00DC2DC5" w:rsidP="00DC2DC5">
      <w:pPr>
        <w:rPr>
          <w:rFonts w:eastAsia="Consolas"/>
          <w:sz w:val="24"/>
          <w:szCs w:val="24"/>
        </w:rPr>
      </w:pPr>
      <w:r>
        <w:rPr>
          <w:rFonts w:eastAsia="Consolas"/>
          <w:color w:val="000000"/>
          <w:sz w:val="24"/>
          <w:szCs w:val="24"/>
        </w:rPr>
        <w:tab/>
      </w:r>
    </w:p>
    <w:p w14:paraId="6DB3E1B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USER_VIEW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UserView.jsp</w:t>
      </w:r>
      <w:proofErr w:type="spellEnd"/>
      <w:r>
        <w:rPr>
          <w:rFonts w:eastAsia="Consolas"/>
          <w:color w:val="2A00FF"/>
          <w:sz w:val="24"/>
          <w:szCs w:val="24"/>
        </w:rPr>
        <w:t>"</w:t>
      </w:r>
      <w:r>
        <w:rPr>
          <w:rFonts w:eastAsia="Consolas"/>
          <w:color w:val="000000"/>
          <w:sz w:val="24"/>
          <w:szCs w:val="24"/>
        </w:rPr>
        <w:t>;</w:t>
      </w:r>
      <w:r>
        <w:rPr>
          <w:rFonts w:eastAsia="Consolas"/>
          <w:color w:val="000000"/>
          <w:sz w:val="24"/>
          <w:szCs w:val="24"/>
        </w:rPr>
        <w:tab/>
      </w:r>
    </w:p>
    <w:p w14:paraId="28E7A05F"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USER_LIST_VIEW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UserListView.jsp</w:t>
      </w:r>
      <w:proofErr w:type="spellEnd"/>
      <w:r>
        <w:rPr>
          <w:rFonts w:eastAsia="Consolas"/>
          <w:color w:val="2A00FF"/>
          <w:sz w:val="24"/>
          <w:szCs w:val="24"/>
        </w:rPr>
        <w:t>"</w:t>
      </w:r>
      <w:r>
        <w:rPr>
          <w:rFonts w:eastAsia="Consolas"/>
          <w:color w:val="000000"/>
          <w:sz w:val="24"/>
          <w:szCs w:val="24"/>
        </w:rPr>
        <w:t>;</w:t>
      </w:r>
    </w:p>
    <w:p w14:paraId="59002378"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USER_REGISTRATION_VIEW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UserRegistrationView.jsp</w:t>
      </w:r>
      <w:proofErr w:type="spellEnd"/>
      <w:r>
        <w:rPr>
          <w:rFonts w:eastAsia="Consolas"/>
          <w:color w:val="2A00FF"/>
          <w:sz w:val="24"/>
          <w:szCs w:val="24"/>
        </w:rPr>
        <w:t>"</w:t>
      </w:r>
      <w:r>
        <w:rPr>
          <w:rFonts w:eastAsia="Consolas"/>
          <w:color w:val="000000"/>
          <w:sz w:val="24"/>
          <w:szCs w:val="24"/>
        </w:rPr>
        <w:t>;</w:t>
      </w:r>
    </w:p>
    <w:p w14:paraId="755D8CF4" w14:textId="77777777" w:rsidR="00DC2DC5" w:rsidRDefault="00DC2DC5" w:rsidP="00DC2DC5">
      <w:pPr>
        <w:rPr>
          <w:rFonts w:eastAsia="Consolas"/>
          <w:sz w:val="24"/>
          <w:szCs w:val="24"/>
        </w:rPr>
      </w:pPr>
      <w:r>
        <w:rPr>
          <w:rFonts w:eastAsia="Consolas"/>
          <w:color w:val="000000"/>
          <w:sz w:val="24"/>
          <w:szCs w:val="24"/>
        </w:rPr>
        <w:tab/>
      </w:r>
    </w:p>
    <w:p w14:paraId="20F56F18"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STUDENT_VIEW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StudentView.jsp</w:t>
      </w:r>
      <w:proofErr w:type="spellEnd"/>
      <w:r>
        <w:rPr>
          <w:rFonts w:eastAsia="Consolas"/>
          <w:color w:val="2A00FF"/>
          <w:sz w:val="24"/>
          <w:szCs w:val="24"/>
        </w:rPr>
        <w:t>"</w:t>
      </w:r>
      <w:r>
        <w:rPr>
          <w:rFonts w:eastAsia="Consolas"/>
          <w:color w:val="000000"/>
          <w:sz w:val="24"/>
          <w:szCs w:val="24"/>
        </w:rPr>
        <w:t>;</w:t>
      </w:r>
    </w:p>
    <w:p w14:paraId="02B3A857"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STUDENT_LIST_VIEW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StudentListView.jsp</w:t>
      </w:r>
      <w:proofErr w:type="spellEnd"/>
      <w:r>
        <w:rPr>
          <w:rFonts w:eastAsia="Consolas"/>
          <w:color w:val="2A00FF"/>
          <w:sz w:val="24"/>
          <w:szCs w:val="24"/>
        </w:rPr>
        <w:t>"</w:t>
      </w:r>
      <w:r>
        <w:rPr>
          <w:rFonts w:eastAsia="Consolas"/>
          <w:color w:val="000000"/>
          <w:sz w:val="24"/>
          <w:szCs w:val="24"/>
        </w:rPr>
        <w:t>;</w:t>
      </w:r>
    </w:p>
    <w:p w14:paraId="414DC30F" w14:textId="77777777" w:rsidR="00DC2DC5" w:rsidRDefault="00DC2DC5" w:rsidP="00DC2DC5">
      <w:pPr>
        <w:rPr>
          <w:rFonts w:eastAsia="Consolas"/>
          <w:sz w:val="24"/>
          <w:szCs w:val="24"/>
        </w:rPr>
      </w:pPr>
      <w:r>
        <w:rPr>
          <w:rFonts w:eastAsia="Consolas"/>
          <w:color w:val="000000"/>
          <w:sz w:val="24"/>
          <w:szCs w:val="24"/>
        </w:rPr>
        <w:tab/>
      </w:r>
    </w:p>
    <w:p w14:paraId="5F40EBCB"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FACULTY_VIEW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FacultyView.jsp</w:t>
      </w:r>
      <w:proofErr w:type="spellEnd"/>
      <w:r>
        <w:rPr>
          <w:rFonts w:eastAsia="Consolas"/>
          <w:color w:val="2A00FF"/>
          <w:sz w:val="24"/>
          <w:szCs w:val="24"/>
        </w:rPr>
        <w:t>"</w:t>
      </w:r>
      <w:r>
        <w:rPr>
          <w:rFonts w:eastAsia="Consolas"/>
          <w:color w:val="000000"/>
          <w:sz w:val="24"/>
          <w:szCs w:val="24"/>
        </w:rPr>
        <w:t>;</w:t>
      </w:r>
    </w:p>
    <w:p w14:paraId="58A2B751" w14:textId="77777777" w:rsidR="00DC2DC5" w:rsidRDefault="00DC2DC5" w:rsidP="00DC2DC5">
      <w:pPr>
        <w:rPr>
          <w:rFonts w:eastAsia="Consolas"/>
          <w:sz w:val="24"/>
          <w:szCs w:val="24"/>
        </w:rPr>
      </w:pPr>
      <w:r>
        <w:rPr>
          <w:rFonts w:eastAsia="Consolas"/>
          <w:color w:val="000000"/>
          <w:sz w:val="24"/>
          <w:szCs w:val="24"/>
        </w:rPr>
        <w:lastRenderedPageBreak/>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FACULTY_LIST_VIEW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FacultyListView.jsp</w:t>
      </w:r>
      <w:proofErr w:type="spellEnd"/>
      <w:r>
        <w:rPr>
          <w:rFonts w:eastAsia="Consolas"/>
          <w:color w:val="2A00FF"/>
          <w:sz w:val="24"/>
          <w:szCs w:val="24"/>
        </w:rPr>
        <w:t>"</w:t>
      </w:r>
      <w:r>
        <w:rPr>
          <w:rFonts w:eastAsia="Consolas"/>
          <w:color w:val="000000"/>
          <w:sz w:val="24"/>
          <w:szCs w:val="24"/>
        </w:rPr>
        <w:t>;</w:t>
      </w:r>
    </w:p>
    <w:p w14:paraId="755F7FD4" w14:textId="77777777" w:rsidR="00DC2DC5" w:rsidRDefault="00DC2DC5" w:rsidP="00DC2DC5">
      <w:pPr>
        <w:rPr>
          <w:rFonts w:eastAsia="Consolas"/>
          <w:sz w:val="24"/>
          <w:szCs w:val="24"/>
        </w:rPr>
      </w:pPr>
      <w:r>
        <w:rPr>
          <w:rFonts w:eastAsia="Consolas"/>
          <w:color w:val="000000"/>
          <w:sz w:val="24"/>
          <w:szCs w:val="24"/>
        </w:rPr>
        <w:tab/>
      </w:r>
    </w:p>
    <w:p w14:paraId="6BB7ED50" w14:textId="77777777" w:rsidR="00DC2DC5" w:rsidRDefault="00DC2DC5" w:rsidP="00DC2DC5">
      <w:pPr>
        <w:rPr>
          <w:rFonts w:eastAsia="Consolas"/>
          <w:sz w:val="24"/>
          <w:szCs w:val="24"/>
        </w:rPr>
      </w:pPr>
      <w:r>
        <w:rPr>
          <w:rFonts w:eastAsia="Consolas"/>
          <w:color w:val="000000"/>
          <w:sz w:val="24"/>
          <w:szCs w:val="24"/>
        </w:rPr>
        <w:tab/>
      </w:r>
    </w:p>
    <w:p w14:paraId="0A17F54D"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SUBJECT_VIEW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SubjectView.jsp</w:t>
      </w:r>
      <w:proofErr w:type="spellEnd"/>
      <w:r>
        <w:rPr>
          <w:rFonts w:eastAsia="Consolas"/>
          <w:color w:val="2A00FF"/>
          <w:sz w:val="24"/>
          <w:szCs w:val="24"/>
        </w:rPr>
        <w:t>"</w:t>
      </w:r>
      <w:r>
        <w:rPr>
          <w:rFonts w:eastAsia="Consolas"/>
          <w:color w:val="000000"/>
          <w:sz w:val="24"/>
          <w:szCs w:val="24"/>
        </w:rPr>
        <w:t>;</w:t>
      </w:r>
    </w:p>
    <w:p w14:paraId="542A395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SUBJECT_LIST_VIEW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SubjectListView.jsp</w:t>
      </w:r>
      <w:proofErr w:type="spellEnd"/>
      <w:r>
        <w:rPr>
          <w:rFonts w:eastAsia="Consolas"/>
          <w:color w:val="2A00FF"/>
          <w:sz w:val="24"/>
          <w:szCs w:val="24"/>
        </w:rPr>
        <w:t>"</w:t>
      </w:r>
      <w:r>
        <w:rPr>
          <w:rFonts w:eastAsia="Consolas"/>
          <w:color w:val="000000"/>
          <w:sz w:val="24"/>
          <w:szCs w:val="24"/>
        </w:rPr>
        <w:t>;</w:t>
      </w:r>
    </w:p>
    <w:p w14:paraId="72E71C3E" w14:textId="77777777" w:rsidR="00DC2DC5" w:rsidRDefault="00DC2DC5" w:rsidP="00DC2DC5">
      <w:pPr>
        <w:rPr>
          <w:rFonts w:eastAsia="Consolas"/>
          <w:sz w:val="24"/>
          <w:szCs w:val="24"/>
        </w:rPr>
      </w:pPr>
      <w:r>
        <w:rPr>
          <w:rFonts w:eastAsia="Consolas"/>
          <w:color w:val="000000"/>
          <w:sz w:val="24"/>
          <w:szCs w:val="24"/>
        </w:rPr>
        <w:tab/>
      </w:r>
    </w:p>
    <w:p w14:paraId="27335B9B"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FEE_VIEW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FeeView.jsp</w:t>
      </w:r>
      <w:proofErr w:type="spellEnd"/>
      <w:r>
        <w:rPr>
          <w:rFonts w:eastAsia="Consolas"/>
          <w:color w:val="2A00FF"/>
          <w:sz w:val="24"/>
          <w:szCs w:val="24"/>
        </w:rPr>
        <w:t>"</w:t>
      </w:r>
      <w:r>
        <w:rPr>
          <w:rFonts w:eastAsia="Consolas"/>
          <w:color w:val="000000"/>
          <w:sz w:val="24"/>
          <w:szCs w:val="24"/>
        </w:rPr>
        <w:t>;</w:t>
      </w:r>
    </w:p>
    <w:p w14:paraId="784DFE21"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FEE_LIST_VIEW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FeeListView.jsp</w:t>
      </w:r>
      <w:proofErr w:type="spellEnd"/>
      <w:r>
        <w:rPr>
          <w:rFonts w:eastAsia="Consolas"/>
          <w:color w:val="2A00FF"/>
          <w:sz w:val="24"/>
          <w:szCs w:val="24"/>
        </w:rPr>
        <w:t>"</w:t>
      </w:r>
      <w:r>
        <w:rPr>
          <w:rFonts w:eastAsia="Consolas"/>
          <w:color w:val="000000"/>
          <w:sz w:val="24"/>
          <w:szCs w:val="24"/>
        </w:rPr>
        <w:t>;</w:t>
      </w:r>
    </w:p>
    <w:p w14:paraId="631B3A5D" w14:textId="77777777" w:rsidR="00DC2DC5" w:rsidRDefault="00DC2DC5" w:rsidP="00DC2DC5">
      <w:pPr>
        <w:rPr>
          <w:rFonts w:eastAsia="Consolas"/>
          <w:sz w:val="24"/>
          <w:szCs w:val="24"/>
        </w:rPr>
      </w:pPr>
      <w:r>
        <w:rPr>
          <w:rFonts w:eastAsia="Consolas"/>
          <w:color w:val="000000"/>
          <w:sz w:val="24"/>
          <w:szCs w:val="24"/>
        </w:rPr>
        <w:tab/>
      </w:r>
    </w:p>
    <w:p w14:paraId="269ADDB9"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ATTENDANCE_VIEW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AttendanceView.jsp</w:t>
      </w:r>
      <w:proofErr w:type="spellEnd"/>
      <w:r>
        <w:rPr>
          <w:rFonts w:eastAsia="Consolas"/>
          <w:color w:val="2A00FF"/>
          <w:sz w:val="24"/>
          <w:szCs w:val="24"/>
        </w:rPr>
        <w:t>"</w:t>
      </w:r>
      <w:r>
        <w:rPr>
          <w:rFonts w:eastAsia="Consolas"/>
          <w:color w:val="000000"/>
          <w:sz w:val="24"/>
          <w:szCs w:val="24"/>
        </w:rPr>
        <w:t>;</w:t>
      </w:r>
    </w:p>
    <w:p w14:paraId="1E38D72E"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ATTENDANCE_LIST_VIEW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AttendanceListView.jsp</w:t>
      </w:r>
      <w:proofErr w:type="spellEnd"/>
      <w:r>
        <w:rPr>
          <w:rFonts w:eastAsia="Consolas"/>
          <w:color w:val="2A00FF"/>
          <w:sz w:val="24"/>
          <w:szCs w:val="24"/>
        </w:rPr>
        <w:t>"</w:t>
      </w:r>
      <w:r>
        <w:rPr>
          <w:rFonts w:eastAsia="Consolas"/>
          <w:color w:val="000000"/>
          <w:sz w:val="24"/>
          <w:szCs w:val="24"/>
        </w:rPr>
        <w:t>;</w:t>
      </w:r>
    </w:p>
    <w:p w14:paraId="05A3B271" w14:textId="77777777" w:rsidR="00DC2DC5" w:rsidRDefault="00DC2DC5" w:rsidP="00DC2DC5">
      <w:pPr>
        <w:rPr>
          <w:rFonts w:eastAsia="Consolas"/>
          <w:sz w:val="24"/>
          <w:szCs w:val="24"/>
        </w:rPr>
      </w:pPr>
      <w:r>
        <w:rPr>
          <w:rFonts w:eastAsia="Consolas"/>
          <w:color w:val="000000"/>
          <w:sz w:val="24"/>
          <w:szCs w:val="24"/>
        </w:rPr>
        <w:tab/>
      </w:r>
    </w:p>
    <w:p w14:paraId="74014B6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TEACHER_LIST_VIEW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TeacherListView.jsp</w:t>
      </w:r>
      <w:proofErr w:type="spellEnd"/>
      <w:r>
        <w:rPr>
          <w:rFonts w:eastAsia="Consolas"/>
          <w:color w:val="2A00FF"/>
          <w:sz w:val="24"/>
          <w:szCs w:val="24"/>
        </w:rPr>
        <w:t>"</w:t>
      </w:r>
      <w:r>
        <w:rPr>
          <w:rFonts w:eastAsia="Consolas"/>
          <w:color w:val="000000"/>
          <w:sz w:val="24"/>
          <w:szCs w:val="24"/>
        </w:rPr>
        <w:t>;</w:t>
      </w:r>
    </w:p>
    <w:p w14:paraId="70B68AA7" w14:textId="77777777" w:rsidR="00DC2DC5" w:rsidRDefault="00DC2DC5" w:rsidP="00DC2DC5">
      <w:pPr>
        <w:rPr>
          <w:rFonts w:eastAsia="Consolas"/>
          <w:sz w:val="24"/>
          <w:szCs w:val="24"/>
        </w:rPr>
      </w:pPr>
      <w:r>
        <w:rPr>
          <w:rFonts w:eastAsia="Consolas"/>
          <w:color w:val="000000"/>
          <w:sz w:val="24"/>
          <w:szCs w:val="24"/>
        </w:rPr>
        <w:tab/>
      </w:r>
    </w:p>
    <w:p w14:paraId="25F21996" w14:textId="77777777" w:rsidR="00DC2DC5" w:rsidRDefault="00DC2DC5" w:rsidP="00DC2DC5">
      <w:pPr>
        <w:rPr>
          <w:rFonts w:eastAsia="Consolas"/>
          <w:sz w:val="24"/>
          <w:szCs w:val="24"/>
        </w:rPr>
      </w:pPr>
      <w:r>
        <w:rPr>
          <w:rFonts w:eastAsia="Consolas"/>
          <w:color w:val="000000"/>
          <w:sz w:val="24"/>
          <w:szCs w:val="24"/>
        </w:rPr>
        <w:tab/>
      </w:r>
    </w:p>
    <w:p w14:paraId="53CC5F24"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ASSIGNMENT_VIEW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AssignmentView.jsp</w:t>
      </w:r>
      <w:proofErr w:type="spellEnd"/>
      <w:r>
        <w:rPr>
          <w:rFonts w:eastAsia="Consolas"/>
          <w:color w:val="2A00FF"/>
          <w:sz w:val="24"/>
          <w:szCs w:val="24"/>
        </w:rPr>
        <w:t>"</w:t>
      </w:r>
      <w:r>
        <w:rPr>
          <w:rFonts w:eastAsia="Consolas"/>
          <w:color w:val="000000"/>
          <w:sz w:val="24"/>
          <w:szCs w:val="24"/>
        </w:rPr>
        <w:t>;</w:t>
      </w:r>
    </w:p>
    <w:p w14:paraId="626AC523"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ASSIGNMENT_LIST_VIEW</w:t>
      </w:r>
      <w:r>
        <w:rPr>
          <w:rFonts w:eastAsia="Consolas"/>
          <w:color w:val="000000"/>
          <w:sz w:val="24"/>
          <w:szCs w:val="24"/>
        </w:rPr>
        <w:t>=</w:t>
      </w:r>
      <w:r>
        <w:rPr>
          <w:rFonts w:eastAsia="Consolas"/>
          <w:b/>
          <w:i/>
          <w:color w:val="0000C0"/>
          <w:sz w:val="24"/>
          <w:szCs w:val="24"/>
        </w:rPr>
        <w:t>PAGE_FOLDER</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AssignmentListView.jsp</w:t>
      </w:r>
      <w:proofErr w:type="spellEnd"/>
      <w:r>
        <w:rPr>
          <w:rFonts w:eastAsia="Consolas"/>
          <w:color w:val="2A00FF"/>
          <w:sz w:val="24"/>
          <w:szCs w:val="24"/>
        </w:rPr>
        <w:t>"</w:t>
      </w:r>
      <w:r>
        <w:rPr>
          <w:rFonts w:eastAsia="Consolas"/>
          <w:color w:val="000000"/>
          <w:sz w:val="24"/>
          <w:szCs w:val="24"/>
        </w:rPr>
        <w:t>;</w:t>
      </w:r>
    </w:p>
    <w:p w14:paraId="3519C07C" w14:textId="77777777" w:rsidR="00DC2DC5" w:rsidRDefault="00DC2DC5" w:rsidP="00DC2DC5">
      <w:pPr>
        <w:rPr>
          <w:rFonts w:eastAsia="Consolas"/>
          <w:sz w:val="24"/>
          <w:szCs w:val="24"/>
        </w:rPr>
      </w:pPr>
      <w:r>
        <w:rPr>
          <w:rFonts w:eastAsia="Consolas"/>
          <w:color w:val="000000"/>
          <w:sz w:val="24"/>
          <w:szCs w:val="24"/>
        </w:rPr>
        <w:tab/>
      </w:r>
    </w:p>
    <w:p w14:paraId="37FA16AF"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LOGIN_VIEW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LoginView.jsp</w:t>
      </w:r>
      <w:proofErr w:type="spellEnd"/>
      <w:r>
        <w:rPr>
          <w:rFonts w:eastAsia="Consolas"/>
          <w:color w:val="2A00FF"/>
          <w:sz w:val="24"/>
          <w:szCs w:val="24"/>
        </w:rPr>
        <w:t>"</w:t>
      </w:r>
      <w:r>
        <w:rPr>
          <w:rFonts w:eastAsia="Consolas"/>
          <w:color w:val="000000"/>
          <w:sz w:val="24"/>
          <w:szCs w:val="24"/>
        </w:rPr>
        <w:t>;</w:t>
      </w:r>
    </w:p>
    <w:p w14:paraId="104515E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WELCOME_VIEW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WelcomeView.jsp</w:t>
      </w:r>
      <w:proofErr w:type="spellEnd"/>
      <w:r>
        <w:rPr>
          <w:rFonts w:eastAsia="Consolas"/>
          <w:color w:val="2A00FF"/>
          <w:sz w:val="24"/>
          <w:szCs w:val="24"/>
        </w:rPr>
        <w:t>"</w:t>
      </w:r>
      <w:r>
        <w:rPr>
          <w:rFonts w:eastAsia="Consolas"/>
          <w:color w:val="000000"/>
          <w:sz w:val="24"/>
          <w:szCs w:val="24"/>
        </w:rPr>
        <w:t>;</w:t>
      </w:r>
    </w:p>
    <w:p w14:paraId="4566596C"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INDEX_VIEW</w:t>
      </w:r>
      <w:r>
        <w:rPr>
          <w:rFonts w:eastAsia="Consolas"/>
          <w:color w:val="000000"/>
          <w:sz w:val="24"/>
          <w:szCs w:val="24"/>
        </w:rPr>
        <w:t xml:space="preserve"> =</w:t>
      </w:r>
      <w:r>
        <w:rPr>
          <w:rFonts w:eastAsia="Consolas"/>
          <w:color w:val="2A00FF"/>
          <w:sz w:val="24"/>
          <w:szCs w:val="24"/>
        </w:rPr>
        <w:t>"/</w:t>
      </w:r>
      <w:proofErr w:type="spellStart"/>
      <w:r>
        <w:rPr>
          <w:rFonts w:eastAsia="Consolas"/>
          <w:color w:val="2A00FF"/>
          <w:sz w:val="24"/>
          <w:szCs w:val="24"/>
        </w:rPr>
        <w:t>index.jsp</w:t>
      </w:r>
      <w:proofErr w:type="spellEnd"/>
      <w:r>
        <w:rPr>
          <w:rFonts w:eastAsia="Consolas"/>
          <w:color w:val="2A00FF"/>
          <w:sz w:val="24"/>
          <w:szCs w:val="24"/>
        </w:rPr>
        <w:t>"</w:t>
      </w:r>
      <w:r>
        <w:rPr>
          <w:rFonts w:eastAsia="Consolas"/>
          <w:color w:val="000000"/>
          <w:sz w:val="24"/>
          <w:szCs w:val="24"/>
        </w:rPr>
        <w:t>;</w:t>
      </w:r>
    </w:p>
    <w:p w14:paraId="02814C8B"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CHANGE_PASSWORD_VIEW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ChangePasswordView.jsp</w:t>
      </w:r>
      <w:proofErr w:type="spellEnd"/>
      <w:r>
        <w:rPr>
          <w:rFonts w:eastAsia="Consolas"/>
          <w:color w:val="2A00FF"/>
          <w:sz w:val="24"/>
          <w:szCs w:val="24"/>
        </w:rPr>
        <w:t>"</w:t>
      </w:r>
      <w:r>
        <w:rPr>
          <w:rFonts w:eastAsia="Consolas"/>
          <w:color w:val="000000"/>
          <w:sz w:val="24"/>
          <w:szCs w:val="24"/>
        </w:rPr>
        <w:t>;</w:t>
      </w:r>
    </w:p>
    <w:p w14:paraId="35622ED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MY_PROFILE_VIEW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MyProfileView.jsp</w:t>
      </w:r>
      <w:proofErr w:type="spellEnd"/>
      <w:r>
        <w:rPr>
          <w:rFonts w:eastAsia="Consolas"/>
          <w:color w:val="2A00FF"/>
          <w:sz w:val="24"/>
          <w:szCs w:val="24"/>
        </w:rPr>
        <w:t>"</w:t>
      </w:r>
      <w:r>
        <w:rPr>
          <w:rFonts w:eastAsia="Consolas"/>
          <w:color w:val="000000"/>
          <w:sz w:val="24"/>
          <w:szCs w:val="24"/>
        </w:rPr>
        <w:t>;</w:t>
      </w:r>
    </w:p>
    <w:p w14:paraId="12ABA662"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FORGET_PASSWORD_VIEW</w:t>
      </w:r>
      <w:r>
        <w:rPr>
          <w:rFonts w:eastAsia="Consolas"/>
          <w:color w:val="000000"/>
          <w:sz w:val="24"/>
          <w:szCs w:val="24"/>
        </w:rPr>
        <w:t xml:space="preserve"> = </w:t>
      </w:r>
      <w:r>
        <w:rPr>
          <w:rFonts w:eastAsia="Consolas"/>
          <w:b/>
          <w:i/>
          <w:color w:val="0000C0"/>
          <w:sz w:val="24"/>
          <w:szCs w:val="24"/>
        </w:rPr>
        <w:t>PAGE_FOLDER</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ForgetPasswordView.jsp</w:t>
      </w:r>
      <w:proofErr w:type="spellEnd"/>
      <w:r>
        <w:rPr>
          <w:rFonts w:eastAsia="Consolas"/>
          <w:color w:val="2A00FF"/>
          <w:sz w:val="24"/>
          <w:szCs w:val="24"/>
        </w:rPr>
        <w:t>"</w:t>
      </w:r>
      <w:r>
        <w:rPr>
          <w:rFonts w:eastAsia="Consolas"/>
          <w:color w:val="000000"/>
          <w:sz w:val="24"/>
          <w:szCs w:val="24"/>
        </w:rPr>
        <w:t>;</w:t>
      </w:r>
    </w:p>
    <w:p w14:paraId="5E1AB186" w14:textId="77777777" w:rsidR="00DC2DC5" w:rsidRDefault="00DC2DC5" w:rsidP="00DC2DC5">
      <w:pPr>
        <w:rPr>
          <w:rFonts w:eastAsia="Consolas"/>
          <w:sz w:val="24"/>
          <w:szCs w:val="24"/>
        </w:rPr>
      </w:pPr>
      <w:r>
        <w:rPr>
          <w:rFonts w:eastAsia="Consolas"/>
          <w:color w:val="000000"/>
          <w:sz w:val="24"/>
          <w:szCs w:val="24"/>
        </w:rPr>
        <w:tab/>
      </w:r>
    </w:p>
    <w:p w14:paraId="41195D29" w14:textId="77777777" w:rsidR="00DC2DC5" w:rsidRDefault="00DC2DC5" w:rsidP="00DC2DC5">
      <w:pPr>
        <w:rPr>
          <w:rFonts w:eastAsia="Consolas"/>
          <w:sz w:val="24"/>
          <w:szCs w:val="24"/>
        </w:rPr>
      </w:pPr>
      <w:r>
        <w:rPr>
          <w:rFonts w:eastAsia="Consolas"/>
          <w:color w:val="000000"/>
          <w:sz w:val="24"/>
          <w:szCs w:val="24"/>
        </w:rPr>
        <w:tab/>
      </w:r>
    </w:p>
    <w:p w14:paraId="0517D4ED" w14:textId="77777777" w:rsidR="00DC2DC5" w:rsidRDefault="00DC2DC5" w:rsidP="00DC2DC5">
      <w:pPr>
        <w:rPr>
          <w:rFonts w:eastAsia="Consolas"/>
          <w:sz w:val="24"/>
          <w:szCs w:val="24"/>
        </w:rPr>
      </w:pPr>
    </w:p>
    <w:p w14:paraId="7E503234" w14:textId="77777777" w:rsidR="00DC2DC5" w:rsidRDefault="00DC2DC5" w:rsidP="00DC2DC5">
      <w:pPr>
        <w:rPr>
          <w:rFonts w:eastAsia="Consolas"/>
          <w:sz w:val="24"/>
          <w:szCs w:val="24"/>
        </w:rPr>
      </w:pPr>
    </w:p>
    <w:p w14:paraId="65A2F83D"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ERROR_CTL</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ErrorCtl</w:t>
      </w:r>
      <w:proofErr w:type="spellEnd"/>
      <w:r>
        <w:rPr>
          <w:rFonts w:eastAsia="Consolas"/>
          <w:color w:val="2A00FF"/>
          <w:sz w:val="24"/>
          <w:szCs w:val="24"/>
        </w:rPr>
        <w:t>"</w:t>
      </w:r>
      <w:r>
        <w:rPr>
          <w:rFonts w:eastAsia="Consolas"/>
          <w:color w:val="000000"/>
          <w:sz w:val="24"/>
          <w:szCs w:val="24"/>
        </w:rPr>
        <w:t>;</w:t>
      </w:r>
    </w:p>
    <w:p w14:paraId="381A2609" w14:textId="77777777" w:rsidR="00DC2DC5" w:rsidRDefault="00DC2DC5" w:rsidP="00DC2DC5">
      <w:pPr>
        <w:rPr>
          <w:rFonts w:eastAsia="Consolas"/>
          <w:sz w:val="24"/>
          <w:szCs w:val="24"/>
        </w:rPr>
      </w:pPr>
    </w:p>
    <w:p w14:paraId="5E31F3FF"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USER_CTL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UserCtl</w:t>
      </w:r>
      <w:proofErr w:type="spellEnd"/>
      <w:r>
        <w:rPr>
          <w:rFonts w:eastAsia="Consolas"/>
          <w:color w:val="2A00FF"/>
          <w:sz w:val="24"/>
          <w:szCs w:val="24"/>
        </w:rPr>
        <w:t>"</w:t>
      </w:r>
      <w:r>
        <w:rPr>
          <w:rFonts w:eastAsia="Consolas"/>
          <w:color w:val="000000"/>
          <w:sz w:val="24"/>
          <w:szCs w:val="24"/>
        </w:rPr>
        <w:t>;</w:t>
      </w:r>
    </w:p>
    <w:p w14:paraId="3D6A577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USER_LIST_CTL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UserListCtl</w:t>
      </w:r>
      <w:proofErr w:type="spellEnd"/>
      <w:r>
        <w:rPr>
          <w:rFonts w:eastAsia="Consolas"/>
          <w:color w:val="2A00FF"/>
          <w:sz w:val="24"/>
          <w:szCs w:val="24"/>
        </w:rPr>
        <w:t>"</w:t>
      </w:r>
      <w:r>
        <w:rPr>
          <w:rFonts w:eastAsia="Consolas"/>
          <w:color w:val="000000"/>
          <w:sz w:val="24"/>
          <w:szCs w:val="24"/>
        </w:rPr>
        <w:t>;</w:t>
      </w:r>
    </w:p>
    <w:p w14:paraId="33AAB4FE" w14:textId="77777777" w:rsidR="00DC2DC5" w:rsidRDefault="00DC2DC5" w:rsidP="00DC2DC5">
      <w:pPr>
        <w:rPr>
          <w:rFonts w:eastAsia="Consolas"/>
          <w:sz w:val="24"/>
          <w:szCs w:val="24"/>
        </w:rPr>
      </w:pPr>
      <w:r>
        <w:rPr>
          <w:rFonts w:eastAsia="Consolas"/>
          <w:color w:val="000000"/>
          <w:sz w:val="24"/>
          <w:szCs w:val="24"/>
        </w:rPr>
        <w:tab/>
      </w:r>
    </w:p>
    <w:p w14:paraId="36EE4DA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STUDENT_CTL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StudentCtl</w:t>
      </w:r>
      <w:proofErr w:type="spellEnd"/>
      <w:r>
        <w:rPr>
          <w:rFonts w:eastAsia="Consolas"/>
          <w:color w:val="2A00FF"/>
          <w:sz w:val="24"/>
          <w:szCs w:val="24"/>
        </w:rPr>
        <w:t>"</w:t>
      </w:r>
      <w:r>
        <w:rPr>
          <w:rFonts w:eastAsia="Consolas"/>
          <w:color w:val="000000"/>
          <w:sz w:val="24"/>
          <w:szCs w:val="24"/>
        </w:rPr>
        <w:t>;</w:t>
      </w:r>
    </w:p>
    <w:p w14:paraId="6F2640FB"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STUDENT_LIST_CTL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StudentListCtl</w:t>
      </w:r>
      <w:proofErr w:type="spellEnd"/>
      <w:r>
        <w:rPr>
          <w:rFonts w:eastAsia="Consolas"/>
          <w:color w:val="2A00FF"/>
          <w:sz w:val="24"/>
          <w:szCs w:val="24"/>
        </w:rPr>
        <w:t>"</w:t>
      </w:r>
      <w:r>
        <w:rPr>
          <w:rFonts w:eastAsia="Consolas"/>
          <w:color w:val="000000"/>
          <w:sz w:val="24"/>
          <w:szCs w:val="24"/>
        </w:rPr>
        <w:t>;</w:t>
      </w:r>
    </w:p>
    <w:p w14:paraId="2997CF4D" w14:textId="77777777" w:rsidR="00DC2DC5" w:rsidRDefault="00DC2DC5" w:rsidP="00DC2DC5">
      <w:pPr>
        <w:rPr>
          <w:rFonts w:eastAsia="Consolas"/>
          <w:sz w:val="24"/>
          <w:szCs w:val="24"/>
        </w:rPr>
      </w:pPr>
      <w:r>
        <w:rPr>
          <w:rFonts w:eastAsia="Consolas"/>
          <w:color w:val="000000"/>
          <w:sz w:val="24"/>
          <w:szCs w:val="24"/>
        </w:rPr>
        <w:tab/>
      </w:r>
    </w:p>
    <w:p w14:paraId="3FF8890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FACULTY_CTL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FacultyCtl</w:t>
      </w:r>
      <w:proofErr w:type="spellEnd"/>
      <w:r>
        <w:rPr>
          <w:rFonts w:eastAsia="Consolas"/>
          <w:color w:val="2A00FF"/>
          <w:sz w:val="24"/>
          <w:szCs w:val="24"/>
        </w:rPr>
        <w:t>"</w:t>
      </w:r>
      <w:r>
        <w:rPr>
          <w:rFonts w:eastAsia="Consolas"/>
          <w:color w:val="000000"/>
          <w:sz w:val="24"/>
          <w:szCs w:val="24"/>
        </w:rPr>
        <w:t>;</w:t>
      </w:r>
    </w:p>
    <w:p w14:paraId="3CAD9308"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FACULTY_LIST_CTL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FacultyListCtl</w:t>
      </w:r>
      <w:proofErr w:type="spellEnd"/>
      <w:r>
        <w:rPr>
          <w:rFonts w:eastAsia="Consolas"/>
          <w:color w:val="2A00FF"/>
          <w:sz w:val="24"/>
          <w:szCs w:val="24"/>
        </w:rPr>
        <w:t>"</w:t>
      </w:r>
      <w:r>
        <w:rPr>
          <w:rFonts w:eastAsia="Consolas"/>
          <w:color w:val="000000"/>
          <w:sz w:val="24"/>
          <w:szCs w:val="24"/>
        </w:rPr>
        <w:t>;</w:t>
      </w:r>
    </w:p>
    <w:p w14:paraId="69EE6A4D" w14:textId="77777777" w:rsidR="00DC2DC5" w:rsidRDefault="00DC2DC5" w:rsidP="00DC2DC5">
      <w:pPr>
        <w:rPr>
          <w:rFonts w:eastAsia="Consolas"/>
          <w:sz w:val="24"/>
          <w:szCs w:val="24"/>
        </w:rPr>
      </w:pPr>
      <w:r>
        <w:rPr>
          <w:rFonts w:eastAsia="Consolas"/>
          <w:color w:val="000000"/>
          <w:sz w:val="24"/>
          <w:szCs w:val="24"/>
        </w:rPr>
        <w:tab/>
      </w:r>
    </w:p>
    <w:p w14:paraId="7A71085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MARKSHEET_CTL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MarksheetCtl</w:t>
      </w:r>
      <w:proofErr w:type="spellEnd"/>
      <w:r>
        <w:rPr>
          <w:rFonts w:eastAsia="Consolas"/>
          <w:color w:val="2A00FF"/>
          <w:sz w:val="24"/>
          <w:szCs w:val="24"/>
        </w:rPr>
        <w:t>"</w:t>
      </w:r>
      <w:r>
        <w:rPr>
          <w:rFonts w:eastAsia="Consolas"/>
          <w:color w:val="000000"/>
          <w:sz w:val="24"/>
          <w:szCs w:val="24"/>
        </w:rPr>
        <w:t>;</w:t>
      </w:r>
    </w:p>
    <w:p w14:paraId="5D5A529D"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MARKSHEET_LIST_CTL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/MarksheetListCtl"</w:t>
      </w:r>
      <w:r>
        <w:rPr>
          <w:rFonts w:eastAsia="Consolas"/>
          <w:color w:val="000000"/>
          <w:sz w:val="24"/>
          <w:szCs w:val="24"/>
        </w:rPr>
        <w:t>;</w:t>
      </w:r>
    </w:p>
    <w:p w14:paraId="6D203CDB" w14:textId="77777777" w:rsidR="00DC2DC5" w:rsidRDefault="00DC2DC5" w:rsidP="00DC2DC5">
      <w:pPr>
        <w:rPr>
          <w:rFonts w:eastAsia="Consolas"/>
          <w:sz w:val="24"/>
          <w:szCs w:val="24"/>
        </w:rPr>
      </w:pPr>
      <w:r>
        <w:rPr>
          <w:rFonts w:eastAsia="Consolas"/>
          <w:color w:val="000000"/>
          <w:sz w:val="24"/>
          <w:szCs w:val="24"/>
        </w:rPr>
        <w:tab/>
      </w:r>
    </w:p>
    <w:p w14:paraId="08CB8603"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SUBJECT_CTL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SubjectCtl</w:t>
      </w:r>
      <w:proofErr w:type="spellEnd"/>
      <w:r>
        <w:rPr>
          <w:rFonts w:eastAsia="Consolas"/>
          <w:color w:val="2A00FF"/>
          <w:sz w:val="24"/>
          <w:szCs w:val="24"/>
        </w:rPr>
        <w:t>"</w:t>
      </w:r>
      <w:r>
        <w:rPr>
          <w:rFonts w:eastAsia="Consolas"/>
          <w:color w:val="000000"/>
          <w:sz w:val="24"/>
          <w:szCs w:val="24"/>
        </w:rPr>
        <w:t>;</w:t>
      </w:r>
    </w:p>
    <w:p w14:paraId="02E0DCA9"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SUBJECT_LIST_CTL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SubjectListCtl</w:t>
      </w:r>
      <w:proofErr w:type="spellEnd"/>
      <w:r>
        <w:rPr>
          <w:rFonts w:eastAsia="Consolas"/>
          <w:color w:val="2A00FF"/>
          <w:sz w:val="24"/>
          <w:szCs w:val="24"/>
        </w:rPr>
        <w:t>"</w:t>
      </w:r>
      <w:r>
        <w:rPr>
          <w:rFonts w:eastAsia="Consolas"/>
          <w:color w:val="000000"/>
          <w:sz w:val="24"/>
          <w:szCs w:val="24"/>
        </w:rPr>
        <w:t>;</w:t>
      </w:r>
    </w:p>
    <w:p w14:paraId="077E0262" w14:textId="77777777" w:rsidR="00DC2DC5" w:rsidRDefault="00DC2DC5" w:rsidP="00DC2DC5">
      <w:pPr>
        <w:rPr>
          <w:rFonts w:eastAsia="Consolas"/>
          <w:sz w:val="24"/>
          <w:szCs w:val="24"/>
        </w:rPr>
      </w:pPr>
    </w:p>
    <w:p w14:paraId="082E2BEB" w14:textId="77777777" w:rsidR="00DC2DC5" w:rsidRDefault="00DC2DC5" w:rsidP="00DC2DC5">
      <w:pPr>
        <w:rPr>
          <w:rFonts w:eastAsia="Consolas"/>
          <w:sz w:val="24"/>
          <w:szCs w:val="24"/>
        </w:rPr>
      </w:pPr>
      <w:r>
        <w:rPr>
          <w:rFonts w:eastAsia="Consolas"/>
          <w:b/>
          <w:color w:val="7F0055"/>
          <w:sz w:val="24"/>
          <w:szCs w:val="24"/>
        </w:rPr>
        <w:lastRenderedPageBreak/>
        <w:t>public</w:t>
      </w:r>
      <w:r>
        <w:rPr>
          <w:rFonts w:eastAsia="Consolas"/>
          <w:color w:val="000000"/>
          <w:sz w:val="24"/>
          <w:szCs w:val="24"/>
        </w:rPr>
        <w:t xml:space="preserve"> String </w:t>
      </w:r>
      <w:r>
        <w:rPr>
          <w:rFonts w:eastAsia="Consolas"/>
          <w:b/>
          <w:i/>
          <w:color w:val="0000C0"/>
          <w:sz w:val="24"/>
          <w:szCs w:val="24"/>
        </w:rPr>
        <w:t>ASSIGNMENT_CTL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AssignmentCtl</w:t>
      </w:r>
      <w:proofErr w:type="spellEnd"/>
      <w:r>
        <w:rPr>
          <w:rFonts w:eastAsia="Consolas"/>
          <w:color w:val="2A00FF"/>
          <w:sz w:val="24"/>
          <w:szCs w:val="24"/>
        </w:rPr>
        <w:t>"</w:t>
      </w:r>
      <w:r>
        <w:rPr>
          <w:rFonts w:eastAsia="Consolas"/>
          <w:color w:val="000000"/>
          <w:sz w:val="24"/>
          <w:szCs w:val="24"/>
        </w:rPr>
        <w:t>;</w:t>
      </w:r>
    </w:p>
    <w:p w14:paraId="6E579752"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ASSIGNMENT_LIST_CTL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AssignmentListCtl</w:t>
      </w:r>
      <w:proofErr w:type="spellEnd"/>
      <w:r>
        <w:rPr>
          <w:rFonts w:eastAsia="Consolas"/>
          <w:color w:val="2A00FF"/>
          <w:sz w:val="24"/>
          <w:szCs w:val="24"/>
        </w:rPr>
        <w:t>"</w:t>
      </w:r>
      <w:r>
        <w:rPr>
          <w:rFonts w:eastAsia="Consolas"/>
          <w:color w:val="000000"/>
          <w:sz w:val="24"/>
          <w:szCs w:val="24"/>
        </w:rPr>
        <w:t>;</w:t>
      </w:r>
    </w:p>
    <w:p w14:paraId="3155283E" w14:textId="77777777" w:rsidR="00DC2DC5" w:rsidRDefault="00DC2DC5" w:rsidP="00DC2DC5">
      <w:pPr>
        <w:rPr>
          <w:rFonts w:eastAsia="Consolas"/>
          <w:sz w:val="24"/>
          <w:szCs w:val="24"/>
        </w:rPr>
      </w:pPr>
    </w:p>
    <w:p w14:paraId="2AF5A46C"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ATTENDANCE_CTL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AttendanceCtl</w:t>
      </w:r>
      <w:proofErr w:type="spellEnd"/>
      <w:r>
        <w:rPr>
          <w:rFonts w:eastAsia="Consolas"/>
          <w:color w:val="2A00FF"/>
          <w:sz w:val="24"/>
          <w:szCs w:val="24"/>
        </w:rPr>
        <w:t>"</w:t>
      </w:r>
      <w:r>
        <w:rPr>
          <w:rFonts w:eastAsia="Consolas"/>
          <w:color w:val="000000"/>
          <w:sz w:val="24"/>
          <w:szCs w:val="24"/>
        </w:rPr>
        <w:t>;</w:t>
      </w:r>
    </w:p>
    <w:p w14:paraId="2CB18B2B"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ATTENDANCE_LIST_CTL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AttendanceListCtl</w:t>
      </w:r>
      <w:proofErr w:type="spellEnd"/>
      <w:r>
        <w:rPr>
          <w:rFonts w:eastAsia="Consolas"/>
          <w:color w:val="2A00FF"/>
          <w:sz w:val="24"/>
          <w:szCs w:val="24"/>
        </w:rPr>
        <w:t>"</w:t>
      </w:r>
      <w:r>
        <w:rPr>
          <w:rFonts w:eastAsia="Consolas"/>
          <w:color w:val="000000"/>
          <w:sz w:val="24"/>
          <w:szCs w:val="24"/>
        </w:rPr>
        <w:t>;</w:t>
      </w:r>
    </w:p>
    <w:p w14:paraId="3234B27C" w14:textId="77777777" w:rsidR="00DC2DC5" w:rsidRDefault="00DC2DC5" w:rsidP="00DC2DC5">
      <w:pPr>
        <w:rPr>
          <w:rFonts w:eastAsia="Consolas"/>
          <w:sz w:val="24"/>
          <w:szCs w:val="24"/>
        </w:rPr>
      </w:pPr>
    </w:p>
    <w:p w14:paraId="2AB00BED" w14:textId="77777777" w:rsidR="00DC2DC5" w:rsidRDefault="00DC2DC5" w:rsidP="00DC2DC5">
      <w:pPr>
        <w:rPr>
          <w:rFonts w:eastAsia="Consolas"/>
          <w:sz w:val="24"/>
          <w:szCs w:val="24"/>
        </w:rPr>
      </w:pPr>
    </w:p>
    <w:p w14:paraId="3EC64483"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FEE_CTL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FeeCtl</w:t>
      </w:r>
      <w:proofErr w:type="spellEnd"/>
      <w:r>
        <w:rPr>
          <w:rFonts w:eastAsia="Consolas"/>
          <w:color w:val="2A00FF"/>
          <w:sz w:val="24"/>
          <w:szCs w:val="24"/>
        </w:rPr>
        <w:t>"</w:t>
      </w:r>
      <w:r>
        <w:rPr>
          <w:rFonts w:eastAsia="Consolas"/>
          <w:color w:val="000000"/>
          <w:sz w:val="24"/>
          <w:szCs w:val="24"/>
        </w:rPr>
        <w:t>;</w:t>
      </w:r>
    </w:p>
    <w:p w14:paraId="573F1F05"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FEE_LIST_CTL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FeeListCtl</w:t>
      </w:r>
      <w:proofErr w:type="spellEnd"/>
      <w:r>
        <w:rPr>
          <w:rFonts w:eastAsia="Consolas"/>
          <w:color w:val="2A00FF"/>
          <w:sz w:val="24"/>
          <w:szCs w:val="24"/>
        </w:rPr>
        <w:t>"</w:t>
      </w:r>
      <w:r>
        <w:rPr>
          <w:rFonts w:eastAsia="Consolas"/>
          <w:color w:val="000000"/>
          <w:sz w:val="24"/>
          <w:szCs w:val="24"/>
        </w:rPr>
        <w:t>;</w:t>
      </w:r>
    </w:p>
    <w:p w14:paraId="2B95DCF5" w14:textId="77777777" w:rsidR="00DC2DC5" w:rsidRDefault="00DC2DC5" w:rsidP="00DC2DC5">
      <w:pPr>
        <w:rPr>
          <w:rFonts w:eastAsia="Consolas"/>
          <w:sz w:val="24"/>
          <w:szCs w:val="24"/>
        </w:rPr>
      </w:pPr>
    </w:p>
    <w:p w14:paraId="2F4A6A30" w14:textId="77777777" w:rsidR="00DC2DC5" w:rsidRDefault="00DC2DC5" w:rsidP="00DC2DC5">
      <w:pPr>
        <w:rPr>
          <w:rFonts w:eastAsia="Consolas"/>
          <w:sz w:val="24"/>
          <w:szCs w:val="24"/>
        </w:rPr>
      </w:pP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TEACHER_LIST_CTL</w:t>
      </w:r>
      <w:r>
        <w:rPr>
          <w:rFonts w:eastAsia="Consolas"/>
          <w:color w:val="000000"/>
          <w:sz w:val="24"/>
          <w:szCs w:val="24"/>
        </w:rPr>
        <w:t>=</w:t>
      </w:r>
      <w:r>
        <w:rPr>
          <w:rFonts w:eastAsia="Consolas"/>
          <w:b/>
          <w:i/>
          <w:color w:val="0000C0"/>
          <w:sz w:val="24"/>
          <w:szCs w:val="24"/>
        </w:rPr>
        <w:t>APP_CONTEXT</w:t>
      </w:r>
      <w:r>
        <w:rPr>
          <w:rFonts w:eastAsia="Consolas"/>
          <w:color w:val="000000"/>
          <w:sz w:val="24"/>
          <w:szCs w:val="24"/>
        </w:rPr>
        <w:t>+</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TeacherListCtl</w:t>
      </w:r>
      <w:proofErr w:type="spellEnd"/>
      <w:r>
        <w:rPr>
          <w:rFonts w:eastAsia="Consolas"/>
          <w:color w:val="2A00FF"/>
          <w:sz w:val="24"/>
          <w:szCs w:val="24"/>
        </w:rPr>
        <w:t>"</w:t>
      </w:r>
      <w:r>
        <w:rPr>
          <w:rFonts w:eastAsia="Consolas"/>
          <w:color w:val="000000"/>
          <w:sz w:val="24"/>
          <w:szCs w:val="24"/>
        </w:rPr>
        <w:t>;</w:t>
      </w:r>
    </w:p>
    <w:p w14:paraId="54D87C57" w14:textId="77777777" w:rsidR="00DC2DC5" w:rsidRDefault="00DC2DC5" w:rsidP="00DC2DC5">
      <w:pPr>
        <w:rPr>
          <w:rFonts w:eastAsia="Consolas"/>
          <w:sz w:val="24"/>
          <w:szCs w:val="24"/>
        </w:rPr>
      </w:pPr>
    </w:p>
    <w:p w14:paraId="10270BB2" w14:textId="77777777" w:rsidR="00DC2DC5" w:rsidRDefault="00DC2DC5" w:rsidP="00DC2DC5">
      <w:pPr>
        <w:rPr>
          <w:rFonts w:eastAsia="Consolas"/>
          <w:sz w:val="24"/>
          <w:szCs w:val="24"/>
        </w:rPr>
      </w:pPr>
    </w:p>
    <w:p w14:paraId="44F86954"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USER_REGISTRATION_CTL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UserRegistrationCtl</w:t>
      </w:r>
      <w:proofErr w:type="spellEnd"/>
      <w:r>
        <w:rPr>
          <w:rFonts w:eastAsia="Consolas"/>
          <w:color w:val="2A00FF"/>
          <w:sz w:val="24"/>
          <w:szCs w:val="24"/>
        </w:rPr>
        <w:t>"</w:t>
      </w:r>
      <w:r>
        <w:rPr>
          <w:rFonts w:eastAsia="Consolas"/>
          <w:color w:val="000000"/>
          <w:sz w:val="24"/>
          <w:szCs w:val="24"/>
        </w:rPr>
        <w:t>;</w:t>
      </w:r>
    </w:p>
    <w:p w14:paraId="08EDA82A"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LOGIN_CTL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LoginCtl</w:t>
      </w:r>
      <w:proofErr w:type="spellEnd"/>
      <w:r>
        <w:rPr>
          <w:rFonts w:eastAsia="Consolas"/>
          <w:color w:val="2A00FF"/>
          <w:sz w:val="24"/>
          <w:szCs w:val="24"/>
        </w:rPr>
        <w:t>"</w:t>
      </w:r>
      <w:r>
        <w:rPr>
          <w:rFonts w:eastAsia="Consolas"/>
          <w:color w:val="000000"/>
          <w:sz w:val="24"/>
          <w:szCs w:val="24"/>
        </w:rPr>
        <w:t>;</w:t>
      </w:r>
    </w:p>
    <w:p w14:paraId="2059154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WELCOME_CTL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WelcomeCtl</w:t>
      </w:r>
      <w:proofErr w:type="spellEnd"/>
      <w:r>
        <w:rPr>
          <w:rFonts w:eastAsia="Consolas"/>
          <w:color w:val="2A00FF"/>
          <w:sz w:val="24"/>
          <w:szCs w:val="24"/>
        </w:rPr>
        <w:t>"</w:t>
      </w:r>
      <w:r>
        <w:rPr>
          <w:rFonts w:eastAsia="Consolas"/>
          <w:color w:val="000000"/>
          <w:sz w:val="24"/>
          <w:szCs w:val="24"/>
        </w:rPr>
        <w:t>;</w:t>
      </w:r>
    </w:p>
    <w:p w14:paraId="1491D2E2"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INDEX_CTL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IndexCtl</w:t>
      </w:r>
      <w:proofErr w:type="spellEnd"/>
      <w:r>
        <w:rPr>
          <w:rFonts w:eastAsia="Consolas"/>
          <w:color w:val="2A00FF"/>
          <w:sz w:val="24"/>
          <w:szCs w:val="24"/>
        </w:rPr>
        <w:t>"</w:t>
      </w:r>
      <w:r>
        <w:rPr>
          <w:rFonts w:eastAsia="Consolas"/>
          <w:color w:val="000000"/>
          <w:sz w:val="24"/>
          <w:szCs w:val="24"/>
        </w:rPr>
        <w:t>;</w:t>
      </w:r>
    </w:p>
    <w:p w14:paraId="3953E14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LOGOUT_CTL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LoginCtl</w:t>
      </w:r>
      <w:proofErr w:type="spellEnd"/>
      <w:r>
        <w:rPr>
          <w:rFonts w:eastAsia="Consolas"/>
          <w:color w:val="2A00FF"/>
          <w:sz w:val="24"/>
          <w:szCs w:val="24"/>
        </w:rPr>
        <w:t>"</w:t>
      </w:r>
      <w:r>
        <w:rPr>
          <w:rFonts w:eastAsia="Consolas"/>
          <w:color w:val="000000"/>
          <w:sz w:val="24"/>
          <w:szCs w:val="24"/>
        </w:rPr>
        <w:t>;</w:t>
      </w:r>
    </w:p>
    <w:p w14:paraId="61F6049B"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GET_MARKSHEET_CTL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GetMarksheetCtl</w:t>
      </w:r>
      <w:proofErr w:type="spellEnd"/>
      <w:r>
        <w:rPr>
          <w:rFonts w:eastAsia="Consolas"/>
          <w:color w:val="2A00FF"/>
          <w:sz w:val="24"/>
          <w:szCs w:val="24"/>
        </w:rPr>
        <w:t>"</w:t>
      </w:r>
      <w:r>
        <w:rPr>
          <w:rFonts w:eastAsia="Consolas"/>
          <w:color w:val="000000"/>
          <w:sz w:val="24"/>
          <w:szCs w:val="24"/>
        </w:rPr>
        <w:t>;</w:t>
      </w:r>
    </w:p>
    <w:p w14:paraId="361BA7C5"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CHANGE_PASSWORD_CTL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ChangePasswordCtl</w:t>
      </w:r>
      <w:proofErr w:type="spellEnd"/>
      <w:r>
        <w:rPr>
          <w:rFonts w:eastAsia="Consolas"/>
          <w:color w:val="2A00FF"/>
          <w:sz w:val="24"/>
          <w:szCs w:val="24"/>
        </w:rPr>
        <w:t>"</w:t>
      </w:r>
      <w:r>
        <w:rPr>
          <w:rFonts w:eastAsia="Consolas"/>
          <w:color w:val="000000"/>
          <w:sz w:val="24"/>
          <w:szCs w:val="24"/>
        </w:rPr>
        <w:t>;</w:t>
      </w:r>
    </w:p>
    <w:p w14:paraId="5DFFF4E6"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MY_PROFILE_CTL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MyProfileCtl</w:t>
      </w:r>
      <w:proofErr w:type="spellEnd"/>
      <w:r>
        <w:rPr>
          <w:rFonts w:eastAsia="Consolas"/>
          <w:color w:val="2A00FF"/>
          <w:sz w:val="24"/>
          <w:szCs w:val="24"/>
        </w:rPr>
        <w:t>"</w:t>
      </w:r>
      <w:r>
        <w:rPr>
          <w:rFonts w:eastAsia="Consolas"/>
          <w:color w:val="000000"/>
          <w:sz w:val="24"/>
          <w:szCs w:val="24"/>
        </w:rPr>
        <w:t>;</w:t>
      </w:r>
    </w:p>
    <w:p w14:paraId="3F630E92"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FORGET_PASSWORD_CTL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ForgetPasswordCtl</w:t>
      </w:r>
      <w:proofErr w:type="spellEnd"/>
      <w:r>
        <w:rPr>
          <w:rFonts w:eastAsia="Consolas"/>
          <w:color w:val="2A00FF"/>
          <w:sz w:val="24"/>
          <w:szCs w:val="24"/>
        </w:rPr>
        <w:t>"</w:t>
      </w:r>
      <w:r>
        <w:rPr>
          <w:rFonts w:eastAsia="Consolas"/>
          <w:color w:val="000000"/>
          <w:sz w:val="24"/>
          <w:szCs w:val="24"/>
        </w:rPr>
        <w:t>;</w:t>
      </w:r>
    </w:p>
    <w:p w14:paraId="5632C9E9" w14:textId="77777777" w:rsidR="00DC2DC5" w:rsidRDefault="00DC2DC5" w:rsidP="00DC2DC5">
      <w:pPr>
        <w:rPr>
          <w:rFonts w:eastAsia="Consolas"/>
          <w:sz w:val="24"/>
          <w:szCs w:val="24"/>
        </w:rPr>
      </w:pPr>
      <w:r>
        <w:rPr>
          <w:rFonts w:eastAsia="Consolas"/>
          <w:color w:val="000000"/>
          <w:sz w:val="24"/>
          <w:szCs w:val="24"/>
        </w:rPr>
        <w:tab/>
      </w:r>
      <w:r>
        <w:rPr>
          <w:rFonts w:eastAsia="Consolas"/>
          <w:b/>
          <w:color w:val="7F0055"/>
          <w:sz w:val="24"/>
          <w:szCs w:val="24"/>
        </w:rPr>
        <w:t>public</w:t>
      </w:r>
      <w:r>
        <w:rPr>
          <w:rFonts w:eastAsia="Consolas"/>
          <w:color w:val="000000"/>
          <w:sz w:val="24"/>
          <w:szCs w:val="24"/>
        </w:rPr>
        <w:t xml:space="preserve"> String </w:t>
      </w:r>
      <w:r>
        <w:rPr>
          <w:rFonts w:eastAsia="Consolas"/>
          <w:b/>
          <w:i/>
          <w:color w:val="0000C0"/>
          <w:sz w:val="24"/>
          <w:szCs w:val="24"/>
        </w:rPr>
        <w:t>MARKSHEET_MERIT_LIST_CTL</w:t>
      </w:r>
      <w:r>
        <w:rPr>
          <w:rFonts w:eastAsia="Consolas"/>
          <w:color w:val="000000"/>
          <w:sz w:val="24"/>
          <w:szCs w:val="24"/>
        </w:rPr>
        <w:t xml:space="preserve"> = </w:t>
      </w:r>
      <w:r>
        <w:rPr>
          <w:rFonts w:eastAsia="Consolas"/>
          <w:b/>
          <w:i/>
          <w:color w:val="0000C0"/>
          <w:sz w:val="24"/>
          <w:szCs w:val="24"/>
        </w:rPr>
        <w:t>APP_CONTEXT</w:t>
      </w:r>
      <w:r>
        <w:rPr>
          <w:rFonts w:eastAsia="Consolas"/>
          <w:color w:val="000000"/>
          <w:sz w:val="24"/>
          <w:szCs w:val="24"/>
        </w:rPr>
        <w:t xml:space="preserve"> + </w:t>
      </w:r>
      <w:r>
        <w:rPr>
          <w:rFonts w:eastAsia="Consolas"/>
          <w:color w:val="2A00FF"/>
          <w:sz w:val="24"/>
          <w:szCs w:val="24"/>
        </w:rPr>
        <w:t>"/</w:t>
      </w:r>
      <w:proofErr w:type="spellStart"/>
      <w:r>
        <w:rPr>
          <w:rFonts w:eastAsia="Consolas"/>
          <w:color w:val="2A00FF"/>
          <w:sz w:val="24"/>
          <w:szCs w:val="24"/>
        </w:rPr>
        <w:t>ctl</w:t>
      </w:r>
      <w:proofErr w:type="spellEnd"/>
      <w:r>
        <w:rPr>
          <w:rFonts w:eastAsia="Consolas"/>
          <w:color w:val="2A00FF"/>
          <w:sz w:val="24"/>
          <w:szCs w:val="24"/>
        </w:rPr>
        <w:t>/</w:t>
      </w:r>
      <w:proofErr w:type="spellStart"/>
      <w:r>
        <w:rPr>
          <w:rFonts w:eastAsia="Consolas"/>
          <w:color w:val="2A00FF"/>
          <w:sz w:val="24"/>
          <w:szCs w:val="24"/>
        </w:rPr>
        <w:t>MarksheetMeritListCtl</w:t>
      </w:r>
      <w:proofErr w:type="spellEnd"/>
      <w:r>
        <w:rPr>
          <w:rFonts w:eastAsia="Consolas"/>
          <w:color w:val="2A00FF"/>
          <w:sz w:val="24"/>
          <w:szCs w:val="24"/>
        </w:rPr>
        <w:t>"</w:t>
      </w:r>
      <w:r>
        <w:rPr>
          <w:rFonts w:eastAsia="Consolas"/>
          <w:color w:val="000000"/>
          <w:sz w:val="24"/>
          <w:szCs w:val="24"/>
        </w:rPr>
        <w:t>;</w:t>
      </w:r>
    </w:p>
    <w:p w14:paraId="7578C56F" w14:textId="77777777" w:rsidR="00DC2DC5" w:rsidRDefault="00DC2DC5" w:rsidP="00DC2DC5">
      <w:pPr>
        <w:rPr>
          <w:rFonts w:eastAsia="Consolas"/>
          <w:sz w:val="24"/>
          <w:szCs w:val="24"/>
        </w:rPr>
      </w:pPr>
    </w:p>
    <w:p w14:paraId="353B32B4" w14:textId="77777777" w:rsidR="00DC2DC5" w:rsidRDefault="00DC2DC5" w:rsidP="00DC2DC5">
      <w:pPr>
        <w:rPr>
          <w:rFonts w:eastAsia="Consolas"/>
          <w:sz w:val="24"/>
          <w:szCs w:val="24"/>
        </w:rPr>
      </w:pPr>
    </w:p>
    <w:p w14:paraId="3B14F523" w14:textId="77777777" w:rsidR="00DC2DC5" w:rsidRDefault="00DC2DC5" w:rsidP="00DC2DC5">
      <w:pPr>
        <w:rPr>
          <w:rFonts w:eastAsia="Consolas"/>
          <w:sz w:val="24"/>
          <w:szCs w:val="24"/>
        </w:rPr>
      </w:pPr>
    </w:p>
    <w:p w14:paraId="2E0D2013" w14:textId="77777777" w:rsidR="00DC2DC5" w:rsidRDefault="00DC2DC5" w:rsidP="00DC2DC5">
      <w:pPr>
        <w:rPr>
          <w:rFonts w:eastAsia="Consolas"/>
          <w:sz w:val="24"/>
          <w:szCs w:val="24"/>
        </w:rPr>
      </w:pPr>
      <w:r>
        <w:rPr>
          <w:rFonts w:eastAsia="Consolas"/>
          <w:color w:val="000000"/>
          <w:sz w:val="24"/>
          <w:szCs w:val="24"/>
        </w:rPr>
        <w:t>}</w:t>
      </w:r>
    </w:p>
    <w:p w14:paraId="48944302" w14:textId="77777777" w:rsidR="00DC2DC5" w:rsidRDefault="00DC2DC5" w:rsidP="00DC2DC5">
      <w:pPr>
        <w:spacing w:line="259" w:lineRule="auto"/>
        <w:rPr>
          <w:b/>
          <w:bCs/>
          <w:sz w:val="24"/>
          <w:szCs w:val="24"/>
        </w:rPr>
      </w:pPr>
      <w:r>
        <w:rPr>
          <w:b/>
          <w:bCs/>
          <w:sz w:val="24"/>
          <w:szCs w:val="24"/>
        </w:rPr>
        <w:t>Bean Class</w:t>
      </w:r>
    </w:p>
    <w:p w14:paraId="7ADB6FDA" w14:textId="77777777" w:rsidR="00DC2DC5" w:rsidRDefault="00DC2DC5" w:rsidP="00DC2DC5">
      <w:pPr>
        <w:spacing w:line="259" w:lineRule="auto"/>
        <w:rPr>
          <w:sz w:val="24"/>
          <w:szCs w:val="24"/>
        </w:rPr>
      </w:pPr>
      <w:r>
        <w:rPr>
          <w:sz w:val="24"/>
          <w:szCs w:val="24"/>
        </w:rPr>
        <w:t xml:space="preserve">package </w:t>
      </w:r>
      <w:proofErr w:type="spellStart"/>
      <w:proofErr w:type="gramStart"/>
      <w:r>
        <w:rPr>
          <w:sz w:val="24"/>
          <w:szCs w:val="24"/>
        </w:rPr>
        <w:t>in.co.student.info.bean</w:t>
      </w:r>
      <w:proofErr w:type="spellEnd"/>
      <w:proofErr w:type="gramEnd"/>
      <w:r>
        <w:rPr>
          <w:sz w:val="24"/>
          <w:szCs w:val="24"/>
        </w:rPr>
        <w:t>;</w:t>
      </w:r>
    </w:p>
    <w:p w14:paraId="4F5EED03" w14:textId="77777777" w:rsidR="00DC2DC5" w:rsidRDefault="00DC2DC5" w:rsidP="00DC2DC5">
      <w:pPr>
        <w:spacing w:line="259" w:lineRule="auto"/>
        <w:rPr>
          <w:sz w:val="24"/>
          <w:szCs w:val="24"/>
        </w:rPr>
      </w:pPr>
    </w:p>
    <w:p w14:paraId="07B77ECF"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java.sql.Timestamp</w:t>
      </w:r>
      <w:proofErr w:type="spellEnd"/>
      <w:proofErr w:type="gramEnd"/>
      <w:r>
        <w:rPr>
          <w:sz w:val="24"/>
          <w:szCs w:val="24"/>
        </w:rPr>
        <w:t>;</w:t>
      </w:r>
    </w:p>
    <w:p w14:paraId="25888233" w14:textId="77777777" w:rsidR="00DC2DC5" w:rsidRDefault="00DC2DC5" w:rsidP="00DC2DC5">
      <w:pPr>
        <w:spacing w:line="259" w:lineRule="auto"/>
        <w:rPr>
          <w:sz w:val="24"/>
          <w:szCs w:val="24"/>
        </w:rPr>
      </w:pPr>
      <w:r>
        <w:rPr>
          <w:sz w:val="24"/>
          <w:szCs w:val="24"/>
        </w:rPr>
        <w:t xml:space="preserve">import </w:t>
      </w:r>
      <w:proofErr w:type="spellStart"/>
      <w:proofErr w:type="gramStart"/>
      <w:r>
        <w:rPr>
          <w:sz w:val="24"/>
          <w:szCs w:val="24"/>
        </w:rPr>
        <w:t>java.util</w:t>
      </w:r>
      <w:proofErr w:type="gramEnd"/>
      <w:r>
        <w:rPr>
          <w:sz w:val="24"/>
          <w:szCs w:val="24"/>
        </w:rPr>
        <w:t>.Date</w:t>
      </w:r>
      <w:proofErr w:type="spellEnd"/>
      <w:r>
        <w:rPr>
          <w:sz w:val="24"/>
          <w:szCs w:val="24"/>
        </w:rPr>
        <w:t>;</w:t>
      </w:r>
    </w:p>
    <w:p w14:paraId="00F79E72" w14:textId="77777777" w:rsidR="00DC2DC5" w:rsidRDefault="00DC2DC5" w:rsidP="00DC2DC5">
      <w:pPr>
        <w:spacing w:line="259" w:lineRule="auto"/>
        <w:rPr>
          <w:sz w:val="24"/>
          <w:szCs w:val="24"/>
        </w:rPr>
      </w:pPr>
    </w:p>
    <w:p w14:paraId="36862C91" w14:textId="77777777" w:rsidR="00DC2DC5" w:rsidRDefault="00DC2DC5" w:rsidP="00DC2DC5">
      <w:pPr>
        <w:spacing w:line="259" w:lineRule="auto"/>
        <w:rPr>
          <w:sz w:val="24"/>
          <w:szCs w:val="24"/>
        </w:rPr>
      </w:pPr>
      <w:r>
        <w:rPr>
          <w:sz w:val="24"/>
          <w:szCs w:val="24"/>
        </w:rPr>
        <w:t>/**</w:t>
      </w:r>
    </w:p>
    <w:p w14:paraId="54689682" w14:textId="77777777" w:rsidR="00DC2DC5" w:rsidRDefault="00DC2DC5" w:rsidP="00DC2DC5">
      <w:pPr>
        <w:spacing w:line="259" w:lineRule="auto"/>
        <w:rPr>
          <w:sz w:val="24"/>
          <w:szCs w:val="24"/>
        </w:rPr>
      </w:pPr>
      <w:r>
        <w:rPr>
          <w:sz w:val="24"/>
          <w:szCs w:val="24"/>
        </w:rPr>
        <w:t xml:space="preserve"> * User JavaBean encapsulates </w:t>
      </w:r>
      <w:proofErr w:type="spellStart"/>
      <w:r>
        <w:rPr>
          <w:sz w:val="24"/>
          <w:szCs w:val="24"/>
        </w:rPr>
        <w:t>TimeTable</w:t>
      </w:r>
      <w:proofErr w:type="spellEnd"/>
      <w:r>
        <w:rPr>
          <w:sz w:val="24"/>
          <w:szCs w:val="24"/>
        </w:rPr>
        <w:t xml:space="preserve"> attributes</w:t>
      </w:r>
    </w:p>
    <w:p w14:paraId="4B62EABE" w14:textId="77777777" w:rsidR="00DC2DC5" w:rsidRDefault="00DC2DC5" w:rsidP="00DC2DC5">
      <w:pPr>
        <w:spacing w:line="259" w:lineRule="auto"/>
        <w:rPr>
          <w:sz w:val="24"/>
          <w:szCs w:val="24"/>
        </w:rPr>
      </w:pPr>
      <w:r>
        <w:rPr>
          <w:sz w:val="24"/>
          <w:szCs w:val="24"/>
        </w:rPr>
        <w:t xml:space="preserve"> * </w:t>
      </w:r>
    </w:p>
    <w:p w14:paraId="2CD45BFB" w14:textId="77777777" w:rsidR="00DC2DC5" w:rsidRDefault="00DC2DC5" w:rsidP="00DC2DC5">
      <w:pPr>
        <w:spacing w:line="259" w:lineRule="auto"/>
        <w:rPr>
          <w:sz w:val="24"/>
          <w:szCs w:val="24"/>
        </w:rPr>
      </w:pPr>
      <w:r>
        <w:rPr>
          <w:sz w:val="24"/>
          <w:szCs w:val="24"/>
        </w:rPr>
        <w:t xml:space="preserve"> * @author Navigable Set</w:t>
      </w:r>
    </w:p>
    <w:p w14:paraId="69D987AB" w14:textId="77777777" w:rsidR="00DC2DC5" w:rsidRDefault="00DC2DC5" w:rsidP="00DC2DC5">
      <w:pPr>
        <w:spacing w:line="259" w:lineRule="auto"/>
        <w:rPr>
          <w:sz w:val="24"/>
          <w:szCs w:val="24"/>
        </w:rPr>
      </w:pPr>
      <w:r>
        <w:rPr>
          <w:sz w:val="24"/>
          <w:szCs w:val="24"/>
        </w:rPr>
        <w:t xml:space="preserve"> * @version 1.0</w:t>
      </w:r>
    </w:p>
    <w:p w14:paraId="5936A301" w14:textId="77777777" w:rsidR="00DC2DC5" w:rsidRDefault="00DC2DC5" w:rsidP="00DC2DC5">
      <w:pPr>
        <w:spacing w:line="259" w:lineRule="auto"/>
        <w:rPr>
          <w:sz w:val="24"/>
          <w:szCs w:val="24"/>
        </w:rPr>
      </w:pPr>
      <w:r>
        <w:rPr>
          <w:sz w:val="24"/>
          <w:szCs w:val="24"/>
        </w:rPr>
        <w:t xml:space="preserve"> * @Copyright (c) Navigable Set</w:t>
      </w:r>
    </w:p>
    <w:p w14:paraId="20184F2E" w14:textId="77777777" w:rsidR="00DC2DC5" w:rsidRDefault="00DC2DC5" w:rsidP="00DC2DC5">
      <w:pPr>
        <w:spacing w:line="259" w:lineRule="auto"/>
        <w:rPr>
          <w:sz w:val="24"/>
          <w:szCs w:val="24"/>
        </w:rPr>
      </w:pPr>
      <w:r>
        <w:rPr>
          <w:sz w:val="24"/>
          <w:szCs w:val="24"/>
        </w:rPr>
        <w:t xml:space="preserve"> * </w:t>
      </w:r>
    </w:p>
    <w:p w14:paraId="5FA26E2D" w14:textId="77777777" w:rsidR="00DC2DC5" w:rsidRDefault="00DC2DC5" w:rsidP="00DC2DC5">
      <w:pPr>
        <w:spacing w:line="259" w:lineRule="auto"/>
        <w:rPr>
          <w:sz w:val="24"/>
          <w:szCs w:val="24"/>
        </w:rPr>
      </w:pPr>
      <w:r>
        <w:rPr>
          <w:sz w:val="24"/>
          <w:szCs w:val="24"/>
        </w:rPr>
        <w:t xml:space="preserve"> */</w:t>
      </w:r>
    </w:p>
    <w:p w14:paraId="7569A5B6" w14:textId="77777777" w:rsidR="00DC2DC5" w:rsidRDefault="00DC2DC5" w:rsidP="00DC2DC5">
      <w:pPr>
        <w:spacing w:line="259" w:lineRule="auto"/>
        <w:rPr>
          <w:sz w:val="24"/>
          <w:szCs w:val="24"/>
        </w:rPr>
      </w:pPr>
      <w:r>
        <w:rPr>
          <w:sz w:val="24"/>
          <w:szCs w:val="24"/>
        </w:rPr>
        <w:t xml:space="preserve">public class </w:t>
      </w:r>
      <w:proofErr w:type="spellStart"/>
      <w:r>
        <w:rPr>
          <w:sz w:val="24"/>
          <w:szCs w:val="24"/>
        </w:rPr>
        <w:t>UserBean</w:t>
      </w:r>
      <w:proofErr w:type="spellEnd"/>
      <w:r>
        <w:rPr>
          <w:sz w:val="24"/>
          <w:szCs w:val="24"/>
        </w:rPr>
        <w:t xml:space="preserve"> extends </w:t>
      </w:r>
      <w:proofErr w:type="spellStart"/>
      <w:r>
        <w:rPr>
          <w:sz w:val="24"/>
          <w:szCs w:val="24"/>
        </w:rPr>
        <w:t>BaseBean</w:t>
      </w:r>
      <w:proofErr w:type="spellEnd"/>
      <w:r>
        <w:rPr>
          <w:sz w:val="24"/>
          <w:szCs w:val="24"/>
        </w:rPr>
        <w:t xml:space="preserve"> {</w:t>
      </w:r>
    </w:p>
    <w:p w14:paraId="71073080" w14:textId="77777777" w:rsidR="00DC2DC5" w:rsidRDefault="00DC2DC5" w:rsidP="00DC2DC5">
      <w:pPr>
        <w:spacing w:line="259" w:lineRule="auto"/>
        <w:rPr>
          <w:sz w:val="24"/>
          <w:szCs w:val="24"/>
        </w:rPr>
      </w:pPr>
    </w:p>
    <w:p w14:paraId="3BDC823B" w14:textId="77777777" w:rsidR="00DC2DC5" w:rsidRDefault="00DC2DC5" w:rsidP="00DC2DC5">
      <w:pPr>
        <w:spacing w:line="259" w:lineRule="auto"/>
        <w:rPr>
          <w:sz w:val="24"/>
          <w:szCs w:val="24"/>
        </w:rPr>
      </w:pPr>
      <w:r>
        <w:rPr>
          <w:sz w:val="24"/>
          <w:szCs w:val="24"/>
        </w:rPr>
        <w:tab/>
        <w:t>/**</w:t>
      </w:r>
    </w:p>
    <w:p w14:paraId="157CE249" w14:textId="77777777" w:rsidR="00DC2DC5" w:rsidRDefault="00DC2DC5" w:rsidP="00DC2DC5">
      <w:pPr>
        <w:spacing w:line="259" w:lineRule="auto"/>
        <w:rPr>
          <w:sz w:val="24"/>
          <w:szCs w:val="24"/>
        </w:rPr>
      </w:pPr>
      <w:r>
        <w:rPr>
          <w:sz w:val="24"/>
          <w:szCs w:val="24"/>
        </w:rPr>
        <w:tab/>
        <w:t xml:space="preserve"> * Lock Active constant for User</w:t>
      </w:r>
    </w:p>
    <w:p w14:paraId="7301BD9E" w14:textId="77777777" w:rsidR="00DC2DC5" w:rsidRDefault="00DC2DC5" w:rsidP="00DC2DC5">
      <w:pPr>
        <w:spacing w:line="259" w:lineRule="auto"/>
        <w:rPr>
          <w:sz w:val="24"/>
          <w:szCs w:val="24"/>
        </w:rPr>
      </w:pPr>
      <w:r>
        <w:rPr>
          <w:sz w:val="24"/>
          <w:szCs w:val="24"/>
        </w:rPr>
        <w:tab/>
        <w:t xml:space="preserve"> */</w:t>
      </w:r>
    </w:p>
    <w:p w14:paraId="24D451F5" w14:textId="77777777" w:rsidR="00DC2DC5" w:rsidRDefault="00DC2DC5" w:rsidP="00DC2DC5">
      <w:pPr>
        <w:spacing w:line="259" w:lineRule="auto"/>
        <w:rPr>
          <w:sz w:val="24"/>
          <w:szCs w:val="24"/>
        </w:rPr>
      </w:pPr>
      <w:r>
        <w:rPr>
          <w:sz w:val="24"/>
          <w:szCs w:val="24"/>
        </w:rPr>
        <w:tab/>
        <w:t>public static final String ACTIVE = "Active";</w:t>
      </w:r>
    </w:p>
    <w:p w14:paraId="0058EBB7" w14:textId="77777777" w:rsidR="00DC2DC5" w:rsidRDefault="00DC2DC5" w:rsidP="00DC2DC5">
      <w:pPr>
        <w:spacing w:line="259" w:lineRule="auto"/>
        <w:rPr>
          <w:sz w:val="24"/>
          <w:szCs w:val="24"/>
        </w:rPr>
      </w:pPr>
      <w:r>
        <w:rPr>
          <w:sz w:val="24"/>
          <w:szCs w:val="24"/>
        </w:rPr>
        <w:lastRenderedPageBreak/>
        <w:tab/>
        <w:t>/**</w:t>
      </w:r>
    </w:p>
    <w:p w14:paraId="6E57786F" w14:textId="77777777" w:rsidR="00DC2DC5" w:rsidRDefault="00DC2DC5" w:rsidP="00DC2DC5">
      <w:pPr>
        <w:spacing w:line="259" w:lineRule="auto"/>
        <w:rPr>
          <w:sz w:val="24"/>
          <w:szCs w:val="24"/>
        </w:rPr>
      </w:pPr>
      <w:r>
        <w:rPr>
          <w:sz w:val="24"/>
          <w:szCs w:val="24"/>
        </w:rPr>
        <w:tab/>
        <w:t xml:space="preserve"> * Lock Inactive constant for User</w:t>
      </w:r>
    </w:p>
    <w:p w14:paraId="2CB439EE" w14:textId="77777777" w:rsidR="00DC2DC5" w:rsidRDefault="00DC2DC5" w:rsidP="00DC2DC5">
      <w:pPr>
        <w:spacing w:line="259" w:lineRule="auto"/>
        <w:rPr>
          <w:sz w:val="24"/>
          <w:szCs w:val="24"/>
        </w:rPr>
      </w:pPr>
      <w:r>
        <w:rPr>
          <w:sz w:val="24"/>
          <w:szCs w:val="24"/>
        </w:rPr>
        <w:tab/>
        <w:t xml:space="preserve"> */</w:t>
      </w:r>
    </w:p>
    <w:p w14:paraId="191F2E37" w14:textId="77777777" w:rsidR="00DC2DC5" w:rsidRDefault="00DC2DC5" w:rsidP="00DC2DC5">
      <w:pPr>
        <w:spacing w:line="259" w:lineRule="auto"/>
        <w:rPr>
          <w:sz w:val="24"/>
          <w:szCs w:val="24"/>
        </w:rPr>
      </w:pPr>
      <w:r>
        <w:rPr>
          <w:sz w:val="24"/>
          <w:szCs w:val="24"/>
        </w:rPr>
        <w:tab/>
        <w:t>public static final String INACTIVE = "Inactive";</w:t>
      </w:r>
    </w:p>
    <w:p w14:paraId="5C3CA3C9" w14:textId="77777777" w:rsidR="00DC2DC5" w:rsidRDefault="00DC2DC5" w:rsidP="00DC2DC5">
      <w:pPr>
        <w:spacing w:line="259" w:lineRule="auto"/>
        <w:rPr>
          <w:sz w:val="24"/>
          <w:szCs w:val="24"/>
        </w:rPr>
      </w:pPr>
      <w:r>
        <w:rPr>
          <w:sz w:val="24"/>
          <w:szCs w:val="24"/>
        </w:rPr>
        <w:tab/>
        <w:t>/**</w:t>
      </w:r>
    </w:p>
    <w:p w14:paraId="1D642B84" w14:textId="77777777" w:rsidR="00DC2DC5" w:rsidRDefault="00DC2DC5" w:rsidP="00DC2DC5">
      <w:pPr>
        <w:spacing w:line="259" w:lineRule="auto"/>
        <w:rPr>
          <w:sz w:val="24"/>
          <w:szCs w:val="24"/>
        </w:rPr>
      </w:pPr>
      <w:r>
        <w:rPr>
          <w:sz w:val="24"/>
          <w:szCs w:val="24"/>
        </w:rPr>
        <w:tab/>
        <w:t xml:space="preserve"> * First Name of User</w:t>
      </w:r>
    </w:p>
    <w:p w14:paraId="26E62419" w14:textId="77777777" w:rsidR="00DC2DC5" w:rsidRDefault="00DC2DC5" w:rsidP="00DC2DC5">
      <w:pPr>
        <w:spacing w:line="259" w:lineRule="auto"/>
        <w:rPr>
          <w:sz w:val="24"/>
          <w:szCs w:val="24"/>
        </w:rPr>
      </w:pPr>
      <w:r>
        <w:rPr>
          <w:sz w:val="24"/>
          <w:szCs w:val="24"/>
        </w:rPr>
        <w:tab/>
        <w:t xml:space="preserve"> */</w:t>
      </w:r>
    </w:p>
    <w:p w14:paraId="66038EF3" w14:textId="77777777" w:rsidR="00DC2DC5" w:rsidRDefault="00DC2DC5" w:rsidP="00DC2DC5">
      <w:pPr>
        <w:spacing w:line="259" w:lineRule="auto"/>
        <w:rPr>
          <w:sz w:val="24"/>
          <w:szCs w:val="24"/>
        </w:rPr>
      </w:pPr>
      <w:r>
        <w:rPr>
          <w:sz w:val="24"/>
          <w:szCs w:val="24"/>
        </w:rPr>
        <w:tab/>
        <w:t xml:space="preserve">private String </w:t>
      </w:r>
      <w:proofErr w:type="spellStart"/>
      <w:r>
        <w:rPr>
          <w:sz w:val="24"/>
          <w:szCs w:val="24"/>
        </w:rPr>
        <w:t>firstName</w:t>
      </w:r>
      <w:proofErr w:type="spellEnd"/>
      <w:r>
        <w:rPr>
          <w:sz w:val="24"/>
          <w:szCs w:val="24"/>
        </w:rPr>
        <w:t>;</w:t>
      </w:r>
    </w:p>
    <w:p w14:paraId="318FDF23" w14:textId="77777777" w:rsidR="00DC2DC5" w:rsidRDefault="00DC2DC5" w:rsidP="00DC2DC5">
      <w:pPr>
        <w:spacing w:line="259" w:lineRule="auto"/>
        <w:rPr>
          <w:sz w:val="24"/>
          <w:szCs w:val="24"/>
        </w:rPr>
      </w:pPr>
      <w:r>
        <w:rPr>
          <w:sz w:val="24"/>
          <w:szCs w:val="24"/>
        </w:rPr>
        <w:tab/>
        <w:t>/**</w:t>
      </w:r>
    </w:p>
    <w:p w14:paraId="777019E7" w14:textId="77777777" w:rsidR="00DC2DC5" w:rsidRDefault="00DC2DC5" w:rsidP="00DC2DC5">
      <w:pPr>
        <w:spacing w:line="259" w:lineRule="auto"/>
        <w:rPr>
          <w:sz w:val="24"/>
          <w:szCs w:val="24"/>
        </w:rPr>
      </w:pPr>
      <w:r>
        <w:rPr>
          <w:sz w:val="24"/>
          <w:szCs w:val="24"/>
        </w:rPr>
        <w:tab/>
        <w:t xml:space="preserve"> * Last Name of User</w:t>
      </w:r>
    </w:p>
    <w:p w14:paraId="229EAB1B" w14:textId="77777777" w:rsidR="00DC2DC5" w:rsidRDefault="00DC2DC5" w:rsidP="00DC2DC5">
      <w:pPr>
        <w:spacing w:line="259" w:lineRule="auto"/>
        <w:rPr>
          <w:sz w:val="24"/>
          <w:szCs w:val="24"/>
        </w:rPr>
      </w:pPr>
      <w:r>
        <w:rPr>
          <w:sz w:val="24"/>
          <w:szCs w:val="24"/>
        </w:rPr>
        <w:tab/>
        <w:t xml:space="preserve"> */</w:t>
      </w:r>
    </w:p>
    <w:p w14:paraId="3C16EBC6" w14:textId="77777777" w:rsidR="00DC2DC5" w:rsidRDefault="00DC2DC5" w:rsidP="00DC2DC5">
      <w:pPr>
        <w:spacing w:line="259" w:lineRule="auto"/>
        <w:rPr>
          <w:sz w:val="24"/>
          <w:szCs w:val="24"/>
        </w:rPr>
      </w:pPr>
      <w:r>
        <w:rPr>
          <w:sz w:val="24"/>
          <w:szCs w:val="24"/>
        </w:rPr>
        <w:tab/>
        <w:t xml:space="preserve">private String </w:t>
      </w:r>
      <w:proofErr w:type="spellStart"/>
      <w:r>
        <w:rPr>
          <w:sz w:val="24"/>
          <w:szCs w:val="24"/>
        </w:rPr>
        <w:t>lastName</w:t>
      </w:r>
      <w:proofErr w:type="spellEnd"/>
      <w:r>
        <w:rPr>
          <w:sz w:val="24"/>
          <w:szCs w:val="24"/>
        </w:rPr>
        <w:t>;</w:t>
      </w:r>
    </w:p>
    <w:p w14:paraId="565FD0E9" w14:textId="77777777" w:rsidR="00DC2DC5" w:rsidRDefault="00DC2DC5" w:rsidP="00DC2DC5">
      <w:pPr>
        <w:spacing w:line="259" w:lineRule="auto"/>
        <w:rPr>
          <w:sz w:val="24"/>
          <w:szCs w:val="24"/>
        </w:rPr>
      </w:pPr>
      <w:r>
        <w:rPr>
          <w:sz w:val="24"/>
          <w:szCs w:val="24"/>
        </w:rPr>
        <w:tab/>
        <w:t>/**</w:t>
      </w:r>
    </w:p>
    <w:p w14:paraId="34DE6D83" w14:textId="77777777" w:rsidR="00DC2DC5" w:rsidRDefault="00DC2DC5" w:rsidP="00DC2DC5">
      <w:pPr>
        <w:spacing w:line="259" w:lineRule="auto"/>
        <w:rPr>
          <w:sz w:val="24"/>
          <w:szCs w:val="24"/>
        </w:rPr>
      </w:pPr>
      <w:r>
        <w:rPr>
          <w:sz w:val="24"/>
          <w:szCs w:val="24"/>
        </w:rPr>
        <w:tab/>
        <w:t xml:space="preserve"> * Login of User</w:t>
      </w:r>
    </w:p>
    <w:p w14:paraId="541BFF86" w14:textId="77777777" w:rsidR="00DC2DC5" w:rsidRDefault="00DC2DC5" w:rsidP="00DC2DC5">
      <w:pPr>
        <w:spacing w:line="259" w:lineRule="auto"/>
        <w:rPr>
          <w:sz w:val="24"/>
          <w:szCs w:val="24"/>
        </w:rPr>
      </w:pPr>
      <w:r>
        <w:rPr>
          <w:sz w:val="24"/>
          <w:szCs w:val="24"/>
        </w:rPr>
        <w:tab/>
        <w:t xml:space="preserve"> */</w:t>
      </w:r>
    </w:p>
    <w:p w14:paraId="512695B7" w14:textId="77777777" w:rsidR="00DC2DC5" w:rsidRDefault="00DC2DC5" w:rsidP="00DC2DC5">
      <w:pPr>
        <w:spacing w:line="259" w:lineRule="auto"/>
        <w:rPr>
          <w:sz w:val="24"/>
          <w:szCs w:val="24"/>
        </w:rPr>
      </w:pPr>
      <w:r>
        <w:rPr>
          <w:sz w:val="24"/>
          <w:szCs w:val="24"/>
        </w:rPr>
        <w:tab/>
        <w:t>private String login;</w:t>
      </w:r>
    </w:p>
    <w:p w14:paraId="504A65BF" w14:textId="77777777" w:rsidR="00DC2DC5" w:rsidRDefault="00DC2DC5" w:rsidP="00DC2DC5">
      <w:pPr>
        <w:spacing w:line="259" w:lineRule="auto"/>
        <w:rPr>
          <w:sz w:val="24"/>
          <w:szCs w:val="24"/>
        </w:rPr>
      </w:pPr>
      <w:r>
        <w:rPr>
          <w:sz w:val="24"/>
          <w:szCs w:val="24"/>
        </w:rPr>
        <w:tab/>
        <w:t>/**</w:t>
      </w:r>
    </w:p>
    <w:p w14:paraId="512E292D" w14:textId="77777777" w:rsidR="00DC2DC5" w:rsidRDefault="00DC2DC5" w:rsidP="00DC2DC5">
      <w:pPr>
        <w:spacing w:line="259" w:lineRule="auto"/>
        <w:rPr>
          <w:sz w:val="24"/>
          <w:szCs w:val="24"/>
        </w:rPr>
      </w:pPr>
      <w:r>
        <w:rPr>
          <w:sz w:val="24"/>
          <w:szCs w:val="24"/>
        </w:rPr>
        <w:tab/>
        <w:t xml:space="preserve"> * Password of User</w:t>
      </w:r>
    </w:p>
    <w:p w14:paraId="72EE868D" w14:textId="77777777" w:rsidR="00DC2DC5" w:rsidRDefault="00DC2DC5" w:rsidP="00DC2DC5">
      <w:pPr>
        <w:spacing w:line="259" w:lineRule="auto"/>
        <w:rPr>
          <w:sz w:val="24"/>
          <w:szCs w:val="24"/>
        </w:rPr>
      </w:pPr>
      <w:r>
        <w:rPr>
          <w:sz w:val="24"/>
          <w:szCs w:val="24"/>
        </w:rPr>
        <w:tab/>
        <w:t xml:space="preserve"> */</w:t>
      </w:r>
    </w:p>
    <w:p w14:paraId="43ACBBF2" w14:textId="77777777" w:rsidR="00DC2DC5" w:rsidRDefault="00DC2DC5" w:rsidP="00DC2DC5">
      <w:pPr>
        <w:spacing w:line="259" w:lineRule="auto"/>
        <w:rPr>
          <w:sz w:val="24"/>
          <w:szCs w:val="24"/>
        </w:rPr>
      </w:pPr>
      <w:r>
        <w:rPr>
          <w:sz w:val="24"/>
          <w:szCs w:val="24"/>
        </w:rPr>
        <w:tab/>
        <w:t>private String password;</w:t>
      </w:r>
    </w:p>
    <w:p w14:paraId="54B2FBF8" w14:textId="77777777" w:rsidR="00DC2DC5" w:rsidRDefault="00DC2DC5" w:rsidP="00DC2DC5">
      <w:pPr>
        <w:spacing w:line="259" w:lineRule="auto"/>
        <w:rPr>
          <w:sz w:val="24"/>
          <w:szCs w:val="24"/>
        </w:rPr>
      </w:pPr>
      <w:r>
        <w:rPr>
          <w:sz w:val="24"/>
          <w:szCs w:val="24"/>
        </w:rPr>
        <w:tab/>
        <w:t>/**</w:t>
      </w:r>
    </w:p>
    <w:p w14:paraId="717936C0" w14:textId="77777777" w:rsidR="00DC2DC5" w:rsidRDefault="00DC2DC5" w:rsidP="00DC2DC5">
      <w:pPr>
        <w:spacing w:line="259" w:lineRule="auto"/>
        <w:rPr>
          <w:sz w:val="24"/>
          <w:szCs w:val="24"/>
        </w:rPr>
      </w:pPr>
      <w:r>
        <w:rPr>
          <w:sz w:val="24"/>
          <w:szCs w:val="24"/>
        </w:rPr>
        <w:tab/>
        <w:t xml:space="preserve"> * Confirm Password of User</w:t>
      </w:r>
    </w:p>
    <w:p w14:paraId="523665E6" w14:textId="77777777" w:rsidR="00DC2DC5" w:rsidRDefault="00DC2DC5" w:rsidP="00DC2DC5">
      <w:pPr>
        <w:spacing w:line="259" w:lineRule="auto"/>
        <w:rPr>
          <w:sz w:val="24"/>
          <w:szCs w:val="24"/>
        </w:rPr>
      </w:pPr>
      <w:r>
        <w:rPr>
          <w:sz w:val="24"/>
          <w:szCs w:val="24"/>
        </w:rPr>
        <w:tab/>
        <w:t xml:space="preserve"> */</w:t>
      </w:r>
    </w:p>
    <w:p w14:paraId="0BF01607" w14:textId="77777777" w:rsidR="00DC2DC5" w:rsidRDefault="00DC2DC5" w:rsidP="00DC2DC5">
      <w:pPr>
        <w:spacing w:line="259" w:lineRule="auto"/>
        <w:rPr>
          <w:sz w:val="24"/>
          <w:szCs w:val="24"/>
        </w:rPr>
      </w:pPr>
      <w:r>
        <w:rPr>
          <w:sz w:val="24"/>
          <w:szCs w:val="24"/>
        </w:rPr>
        <w:tab/>
        <w:t xml:space="preserve">private String </w:t>
      </w:r>
      <w:proofErr w:type="spellStart"/>
      <w:r>
        <w:rPr>
          <w:sz w:val="24"/>
          <w:szCs w:val="24"/>
        </w:rPr>
        <w:t>confirmPassword</w:t>
      </w:r>
      <w:proofErr w:type="spellEnd"/>
      <w:r>
        <w:rPr>
          <w:sz w:val="24"/>
          <w:szCs w:val="24"/>
        </w:rPr>
        <w:t>;</w:t>
      </w:r>
    </w:p>
    <w:p w14:paraId="1489CC7C" w14:textId="77777777" w:rsidR="00DC2DC5" w:rsidRDefault="00DC2DC5" w:rsidP="00DC2DC5">
      <w:pPr>
        <w:spacing w:line="259" w:lineRule="auto"/>
        <w:rPr>
          <w:sz w:val="24"/>
          <w:szCs w:val="24"/>
        </w:rPr>
      </w:pPr>
      <w:r>
        <w:rPr>
          <w:sz w:val="24"/>
          <w:szCs w:val="24"/>
        </w:rPr>
        <w:tab/>
        <w:t>/**</w:t>
      </w:r>
    </w:p>
    <w:p w14:paraId="05765E88" w14:textId="77777777" w:rsidR="00DC2DC5" w:rsidRDefault="00DC2DC5" w:rsidP="00DC2DC5">
      <w:pPr>
        <w:spacing w:line="259" w:lineRule="auto"/>
        <w:rPr>
          <w:sz w:val="24"/>
          <w:szCs w:val="24"/>
        </w:rPr>
      </w:pPr>
      <w:r>
        <w:rPr>
          <w:sz w:val="24"/>
          <w:szCs w:val="24"/>
        </w:rPr>
        <w:tab/>
        <w:t xml:space="preserve"> * Date of Birth of User</w:t>
      </w:r>
    </w:p>
    <w:p w14:paraId="291544B3" w14:textId="77777777" w:rsidR="00DC2DC5" w:rsidRDefault="00DC2DC5" w:rsidP="00DC2DC5">
      <w:pPr>
        <w:spacing w:line="259" w:lineRule="auto"/>
        <w:rPr>
          <w:sz w:val="24"/>
          <w:szCs w:val="24"/>
        </w:rPr>
      </w:pPr>
      <w:r>
        <w:rPr>
          <w:sz w:val="24"/>
          <w:szCs w:val="24"/>
        </w:rPr>
        <w:tab/>
        <w:t xml:space="preserve"> */</w:t>
      </w:r>
    </w:p>
    <w:p w14:paraId="2FF950D5" w14:textId="77777777" w:rsidR="00DC2DC5" w:rsidRDefault="00DC2DC5" w:rsidP="00DC2DC5">
      <w:pPr>
        <w:spacing w:line="259" w:lineRule="auto"/>
        <w:rPr>
          <w:sz w:val="24"/>
          <w:szCs w:val="24"/>
        </w:rPr>
      </w:pPr>
      <w:r>
        <w:rPr>
          <w:sz w:val="24"/>
          <w:szCs w:val="24"/>
        </w:rPr>
        <w:tab/>
        <w:t>private Date dob;</w:t>
      </w:r>
    </w:p>
    <w:p w14:paraId="0A9ED200" w14:textId="77777777" w:rsidR="00DC2DC5" w:rsidRDefault="00DC2DC5" w:rsidP="00DC2DC5">
      <w:pPr>
        <w:spacing w:line="259" w:lineRule="auto"/>
        <w:rPr>
          <w:sz w:val="24"/>
          <w:szCs w:val="24"/>
        </w:rPr>
      </w:pPr>
      <w:r>
        <w:rPr>
          <w:sz w:val="24"/>
          <w:szCs w:val="24"/>
        </w:rPr>
        <w:tab/>
        <w:t>/**</w:t>
      </w:r>
    </w:p>
    <w:p w14:paraId="09EAFC95" w14:textId="77777777" w:rsidR="00DC2DC5" w:rsidRDefault="00DC2DC5" w:rsidP="00DC2DC5">
      <w:pPr>
        <w:spacing w:line="259" w:lineRule="auto"/>
        <w:rPr>
          <w:sz w:val="24"/>
          <w:szCs w:val="24"/>
        </w:rPr>
      </w:pPr>
      <w:r>
        <w:rPr>
          <w:sz w:val="24"/>
          <w:szCs w:val="24"/>
        </w:rPr>
        <w:tab/>
        <w:t xml:space="preserve"> * </w:t>
      </w:r>
      <w:proofErr w:type="spellStart"/>
      <w:r>
        <w:rPr>
          <w:sz w:val="24"/>
          <w:szCs w:val="24"/>
        </w:rPr>
        <w:t>MobielNo</w:t>
      </w:r>
      <w:proofErr w:type="spellEnd"/>
      <w:r>
        <w:rPr>
          <w:sz w:val="24"/>
          <w:szCs w:val="24"/>
        </w:rPr>
        <w:t xml:space="preserve"> of User</w:t>
      </w:r>
    </w:p>
    <w:p w14:paraId="16E8848C" w14:textId="77777777" w:rsidR="00DC2DC5" w:rsidRDefault="00DC2DC5" w:rsidP="00DC2DC5">
      <w:pPr>
        <w:spacing w:line="259" w:lineRule="auto"/>
        <w:rPr>
          <w:sz w:val="24"/>
          <w:szCs w:val="24"/>
        </w:rPr>
      </w:pPr>
      <w:r>
        <w:rPr>
          <w:sz w:val="24"/>
          <w:szCs w:val="24"/>
        </w:rPr>
        <w:tab/>
        <w:t xml:space="preserve"> */</w:t>
      </w:r>
    </w:p>
    <w:p w14:paraId="7131ACF9" w14:textId="77777777" w:rsidR="00DC2DC5" w:rsidRDefault="00DC2DC5" w:rsidP="00DC2DC5">
      <w:pPr>
        <w:spacing w:line="259" w:lineRule="auto"/>
        <w:rPr>
          <w:sz w:val="24"/>
          <w:szCs w:val="24"/>
        </w:rPr>
      </w:pPr>
      <w:r>
        <w:rPr>
          <w:sz w:val="24"/>
          <w:szCs w:val="24"/>
        </w:rPr>
        <w:tab/>
        <w:t xml:space="preserve">private String </w:t>
      </w:r>
      <w:proofErr w:type="spellStart"/>
      <w:r>
        <w:rPr>
          <w:sz w:val="24"/>
          <w:szCs w:val="24"/>
        </w:rPr>
        <w:t>mobileNo</w:t>
      </w:r>
      <w:proofErr w:type="spellEnd"/>
      <w:r>
        <w:rPr>
          <w:sz w:val="24"/>
          <w:szCs w:val="24"/>
        </w:rPr>
        <w:t>;</w:t>
      </w:r>
    </w:p>
    <w:p w14:paraId="19C5BC8D" w14:textId="77777777" w:rsidR="00DC2DC5" w:rsidRDefault="00DC2DC5" w:rsidP="00DC2DC5">
      <w:pPr>
        <w:spacing w:line="259" w:lineRule="auto"/>
        <w:rPr>
          <w:sz w:val="24"/>
          <w:szCs w:val="24"/>
        </w:rPr>
      </w:pPr>
      <w:r>
        <w:rPr>
          <w:sz w:val="24"/>
          <w:szCs w:val="24"/>
        </w:rPr>
        <w:tab/>
        <w:t>/**</w:t>
      </w:r>
    </w:p>
    <w:p w14:paraId="51DF3CDF" w14:textId="77777777" w:rsidR="00DC2DC5" w:rsidRDefault="00DC2DC5" w:rsidP="00DC2DC5">
      <w:pPr>
        <w:spacing w:line="259" w:lineRule="auto"/>
        <w:rPr>
          <w:sz w:val="24"/>
          <w:szCs w:val="24"/>
        </w:rPr>
      </w:pPr>
      <w:r>
        <w:rPr>
          <w:sz w:val="24"/>
          <w:szCs w:val="24"/>
        </w:rPr>
        <w:tab/>
        <w:t xml:space="preserve"> * Role of User</w:t>
      </w:r>
    </w:p>
    <w:p w14:paraId="7C2F1412" w14:textId="77777777" w:rsidR="00DC2DC5" w:rsidRDefault="00DC2DC5" w:rsidP="00DC2DC5">
      <w:pPr>
        <w:spacing w:line="259" w:lineRule="auto"/>
        <w:rPr>
          <w:sz w:val="24"/>
          <w:szCs w:val="24"/>
        </w:rPr>
      </w:pPr>
      <w:r>
        <w:rPr>
          <w:sz w:val="24"/>
          <w:szCs w:val="24"/>
        </w:rPr>
        <w:tab/>
        <w:t xml:space="preserve"> */</w:t>
      </w:r>
    </w:p>
    <w:p w14:paraId="3521E74F" w14:textId="77777777" w:rsidR="00DC2DC5" w:rsidRDefault="00DC2DC5" w:rsidP="00DC2DC5">
      <w:pPr>
        <w:spacing w:line="259" w:lineRule="auto"/>
        <w:rPr>
          <w:sz w:val="24"/>
          <w:szCs w:val="24"/>
        </w:rPr>
      </w:pPr>
      <w:r>
        <w:rPr>
          <w:sz w:val="24"/>
          <w:szCs w:val="24"/>
        </w:rPr>
        <w:tab/>
        <w:t xml:space="preserve">private long </w:t>
      </w:r>
      <w:proofErr w:type="spellStart"/>
      <w:r>
        <w:rPr>
          <w:sz w:val="24"/>
          <w:szCs w:val="24"/>
        </w:rPr>
        <w:t>roleId</w:t>
      </w:r>
      <w:proofErr w:type="spellEnd"/>
      <w:r>
        <w:rPr>
          <w:sz w:val="24"/>
          <w:szCs w:val="24"/>
        </w:rPr>
        <w:t>;</w:t>
      </w:r>
    </w:p>
    <w:p w14:paraId="70B38369" w14:textId="77777777" w:rsidR="00DC2DC5" w:rsidRDefault="00DC2DC5" w:rsidP="00DC2DC5">
      <w:pPr>
        <w:spacing w:line="259" w:lineRule="auto"/>
        <w:rPr>
          <w:sz w:val="24"/>
          <w:szCs w:val="24"/>
        </w:rPr>
      </w:pPr>
      <w:r>
        <w:rPr>
          <w:sz w:val="24"/>
          <w:szCs w:val="24"/>
        </w:rPr>
        <w:tab/>
        <w:t>/**</w:t>
      </w:r>
    </w:p>
    <w:p w14:paraId="31C53873" w14:textId="77777777" w:rsidR="00DC2DC5" w:rsidRDefault="00DC2DC5" w:rsidP="00DC2DC5">
      <w:pPr>
        <w:spacing w:line="259" w:lineRule="auto"/>
        <w:rPr>
          <w:sz w:val="24"/>
          <w:szCs w:val="24"/>
        </w:rPr>
      </w:pPr>
      <w:r>
        <w:rPr>
          <w:sz w:val="24"/>
          <w:szCs w:val="24"/>
        </w:rPr>
        <w:tab/>
        <w:t xml:space="preserve"> * Number of unsuccessful login attempt</w:t>
      </w:r>
    </w:p>
    <w:p w14:paraId="76135D6E" w14:textId="77777777" w:rsidR="00DC2DC5" w:rsidRDefault="00DC2DC5" w:rsidP="00DC2DC5">
      <w:pPr>
        <w:spacing w:line="259" w:lineRule="auto"/>
        <w:rPr>
          <w:sz w:val="24"/>
          <w:szCs w:val="24"/>
        </w:rPr>
      </w:pPr>
      <w:r>
        <w:rPr>
          <w:sz w:val="24"/>
          <w:szCs w:val="24"/>
        </w:rPr>
        <w:tab/>
        <w:t xml:space="preserve"> */</w:t>
      </w:r>
    </w:p>
    <w:p w14:paraId="5FF43401" w14:textId="77777777" w:rsidR="00DC2DC5" w:rsidRDefault="00DC2DC5" w:rsidP="00DC2DC5">
      <w:pPr>
        <w:spacing w:line="259" w:lineRule="auto"/>
        <w:rPr>
          <w:sz w:val="24"/>
          <w:szCs w:val="24"/>
        </w:rPr>
      </w:pPr>
      <w:r>
        <w:rPr>
          <w:sz w:val="24"/>
          <w:szCs w:val="24"/>
        </w:rPr>
        <w:tab/>
        <w:t>/**</w:t>
      </w:r>
    </w:p>
    <w:p w14:paraId="367BEBB2" w14:textId="77777777" w:rsidR="00DC2DC5" w:rsidRDefault="00DC2DC5" w:rsidP="00DC2DC5">
      <w:pPr>
        <w:spacing w:line="259" w:lineRule="auto"/>
        <w:rPr>
          <w:sz w:val="24"/>
          <w:szCs w:val="24"/>
        </w:rPr>
      </w:pPr>
      <w:r>
        <w:rPr>
          <w:sz w:val="24"/>
          <w:szCs w:val="24"/>
        </w:rPr>
        <w:tab/>
        <w:t xml:space="preserve"> * Gender of User</w:t>
      </w:r>
    </w:p>
    <w:p w14:paraId="4B0DE3A1" w14:textId="77777777" w:rsidR="00DC2DC5" w:rsidRDefault="00DC2DC5" w:rsidP="00DC2DC5">
      <w:pPr>
        <w:spacing w:line="259" w:lineRule="auto"/>
        <w:rPr>
          <w:sz w:val="24"/>
          <w:szCs w:val="24"/>
        </w:rPr>
      </w:pPr>
      <w:r>
        <w:rPr>
          <w:sz w:val="24"/>
          <w:szCs w:val="24"/>
        </w:rPr>
        <w:tab/>
        <w:t xml:space="preserve"> */</w:t>
      </w:r>
    </w:p>
    <w:p w14:paraId="6EE27AC4" w14:textId="77777777" w:rsidR="00DC2DC5" w:rsidRDefault="00DC2DC5" w:rsidP="00DC2DC5">
      <w:pPr>
        <w:spacing w:line="259" w:lineRule="auto"/>
        <w:rPr>
          <w:sz w:val="24"/>
          <w:szCs w:val="24"/>
        </w:rPr>
      </w:pPr>
      <w:r>
        <w:rPr>
          <w:sz w:val="24"/>
          <w:szCs w:val="24"/>
        </w:rPr>
        <w:tab/>
        <w:t>private String gender;</w:t>
      </w:r>
    </w:p>
    <w:p w14:paraId="018CA4E6" w14:textId="77777777" w:rsidR="00DC2DC5" w:rsidRDefault="00DC2DC5" w:rsidP="00DC2DC5">
      <w:pPr>
        <w:spacing w:line="259" w:lineRule="auto"/>
        <w:rPr>
          <w:sz w:val="24"/>
          <w:szCs w:val="24"/>
        </w:rPr>
      </w:pPr>
      <w:r>
        <w:rPr>
          <w:sz w:val="24"/>
          <w:szCs w:val="24"/>
        </w:rPr>
        <w:tab/>
      </w:r>
    </w:p>
    <w:p w14:paraId="0B9EAA0E" w14:textId="77777777" w:rsidR="00DC2DC5" w:rsidRDefault="00DC2DC5" w:rsidP="00DC2DC5">
      <w:pPr>
        <w:spacing w:line="259" w:lineRule="auto"/>
        <w:rPr>
          <w:sz w:val="24"/>
          <w:szCs w:val="24"/>
        </w:rPr>
      </w:pPr>
      <w:r>
        <w:rPr>
          <w:sz w:val="24"/>
          <w:szCs w:val="24"/>
        </w:rPr>
        <w:tab/>
        <w:t xml:space="preserve">private String </w:t>
      </w:r>
      <w:proofErr w:type="spellStart"/>
      <w:r>
        <w:rPr>
          <w:sz w:val="24"/>
          <w:szCs w:val="24"/>
        </w:rPr>
        <w:t>emailId</w:t>
      </w:r>
      <w:proofErr w:type="spellEnd"/>
      <w:r>
        <w:rPr>
          <w:sz w:val="24"/>
          <w:szCs w:val="24"/>
        </w:rPr>
        <w:t>;</w:t>
      </w:r>
    </w:p>
    <w:p w14:paraId="60EE8BCA" w14:textId="77777777" w:rsidR="00DC2DC5" w:rsidRDefault="00DC2DC5" w:rsidP="00DC2DC5">
      <w:pPr>
        <w:spacing w:line="259" w:lineRule="auto"/>
        <w:rPr>
          <w:sz w:val="24"/>
          <w:szCs w:val="24"/>
        </w:rPr>
      </w:pPr>
      <w:r>
        <w:rPr>
          <w:sz w:val="24"/>
          <w:szCs w:val="24"/>
        </w:rPr>
        <w:tab/>
        <w:t>private String address1;</w:t>
      </w:r>
    </w:p>
    <w:p w14:paraId="3A75AC46" w14:textId="77777777" w:rsidR="00DC2DC5" w:rsidRDefault="00DC2DC5" w:rsidP="00DC2DC5">
      <w:pPr>
        <w:spacing w:line="259" w:lineRule="auto"/>
        <w:rPr>
          <w:sz w:val="24"/>
          <w:szCs w:val="24"/>
        </w:rPr>
      </w:pPr>
      <w:r>
        <w:rPr>
          <w:sz w:val="24"/>
          <w:szCs w:val="24"/>
        </w:rPr>
        <w:tab/>
        <w:t>private String address2;</w:t>
      </w:r>
    </w:p>
    <w:p w14:paraId="4F5EBA2B" w14:textId="77777777" w:rsidR="00DC2DC5" w:rsidRDefault="00DC2DC5" w:rsidP="00DC2DC5">
      <w:pPr>
        <w:spacing w:line="259" w:lineRule="auto"/>
        <w:rPr>
          <w:sz w:val="24"/>
          <w:szCs w:val="24"/>
        </w:rPr>
      </w:pPr>
      <w:r>
        <w:rPr>
          <w:sz w:val="24"/>
          <w:szCs w:val="24"/>
        </w:rPr>
        <w:tab/>
        <w:t>private String city;</w:t>
      </w:r>
    </w:p>
    <w:p w14:paraId="0018DB11" w14:textId="77777777" w:rsidR="00DC2DC5" w:rsidRDefault="00DC2DC5" w:rsidP="00DC2DC5">
      <w:pPr>
        <w:spacing w:line="259" w:lineRule="auto"/>
        <w:rPr>
          <w:sz w:val="24"/>
          <w:szCs w:val="24"/>
        </w:rPr>
      </w:pPr>
      <w:r>
        <w:rPr>
          <w:sz w:val="24"/>
          <w:szCs w:val="24"/>
        </w:rPr>
        <w:tab/>
        <w:t>private String state;</w:t>
      </w:r>
    </w:p>
    <w:p w14:paraId="5498CDAD" w14:textId="77777777" w:rsidR="00DC2DC5" w:rsidRDefault="00DC2DC5" w:rsidP="00DC2DC5">
      <w:pPr>
        <w:spacing w:line="259" w:lineRule="auto"/>
        <w:rPr>
          <w:sz w:val="24"/>
          <w:szCs w:val="24"/>
        </w:rPr>
      </w:pPr>
      <w:r>
        <w:rPr>
          <w:sz w:val="24"/>
          <w:szCs w:val="24"/>
        </w:rPr>
        <w:lastRenderedPageBreak/>
        <w:tab/>
        <w:t>private String country;</w:t>
      </w:r>
    </w:p>
    <w:p w14:paraId="05175007" w14:textId="77777777" w:rsidR="00DC2DC5" w:rsidRDefault="00DC2DC5" w:rsidP="00DC2DC5">
      <w:pPr>
        <w:spacing w:line="259" w:lineRule="auto"/>
        <w:rPr>
          <w:sz w:val="24"/>
          <w:szCs w:val="24"/>
        </w:rPr>
      </w:pPr>
      <w:r>
        <w:rPr>
          <w:sz w:val="24"/>
          <w:szCs w:val="24"/>
        </w:rPr>
        <w:tab/>
        <w:t>private String image;</w:t>
      </w:r>
    </w:p>
    <w:p w14:paraId="6A65C60D" w14:textId="77777777" w:rsidR="00DC2DC5" w:rsidRDefault="00DC2DC5" w:rsidP="00DC2DC5">
      <w:pPr>
        <w:spacing w:line="259" w:lineRule="auto"/>
        <w:rPr>
          <w:sz w:val="24"/>
          <w:szCs w:val="24"/>
        </w:rPr>
      </w:pPr>
      <w:r>
        <w:rPr>
          <w:sz w:val="24"/>
          <w:szCs w:val="24"/>
        </w:rPr>
        <w:tab/>
      </w:r>
    </w:p>
    <w:p w14:paraId="5D6BD2B0" w14:textId="77777777" w:rsidR="00DC2DC5" w:rsidRDefault="00DC2DC5" w:rsidP="00DC2DC5">
      <w:pPr>
        <w:spacing w:line="259" w:lineRule="auto"/>
        <w:rPr>
          <w:sz w:val="24"/>
          <w:szCs w:val="24"/>
        </w:rPr>
      </w:pPr>
    </w:p>
    <w:p w14:paraId="0C7E8E58" w14:textId="77777777" w:rsidR="00DC2DC5" w:rsidRDefault="00DC2DC5" w:rsidP="00DC2DC5">
      <w:pPr>
        <w:spacing w:line="259" w:lineRule="auto"/>
        <w:rPr>
          <w:sz w:val="24"/>
          <w:szCs w:val="24"/>
        </w:rPr>
      </w:pPr>
    </w:p>
    <w:p w14:paraId="6E2788BA"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getEmailId</w:t>
      </w:r>
      <w:proofErr w:type="spellEnd"/>
      <w:r>
        <w:rPr>
          <w:sz w:val="24"/>
          <w:szCs w:val="24"/>
        </w:rPr>
        <w:t>(</w:t>
      </w:r>
      <w:proofErr w:type="gramEnd"/>
      <w:r>
        <w:rPr>
          <w:sz w:val="24"/>
          <w:szCs w:val="24"/>
        </w:rPr>
        <w:t>) {</w:t>
      </w:r>
    </w:p>
    <w:p w14:paraId="7DB541B3"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emailId</w:t>
      </w:r>
      <w:proofErr w:type="spellEnd"/>
      <w:r>
        <w:rPr>
          <w:sz w:val="24"/>
          <w:szCs w:val="24"/>
        </w:rPr>
        <w:t>;</w:t>
      </w:r>
    </w:p>
    <w:p w14:paraId="2DA6733A" w14:textId="77777777" w:rsidR="00DC2DC5" w:rsidRDefault="00DC2DC5" w:rsidP="00DC2DC5">
      <w:pPr>
        <w:spacing w:line="259" w:lineRule="auto"/>
        <w:rPr>
          <w:sz w:val="24"/>
          <w:szCs w:val="24"/>
        </w:rPr>
      </w:pPr>
      <w:r>
        <w:rPr>
          <w:sz w:val="24"/>
          <w:szCs w:val="24"/>
        </w:rPr>
        <w:tab/>
        <w:t>}</w:t>
      </w:r>
    </w:p>
    <w:p w14:paraId="659F5401" w14:textId="77777777" w:rsidR="00DC2DC5" w:rsidRDefault="00DC2DC5" w:rsidP="00DC2DC5">
      <w:pPr>
        <w:spacing w:line="259" w:lineRule="auto"/>
        <w:rPr>
          <w:sz w:val="24"/>
          <w:szCs w:val="24"/>
        </w:rPr>
      </w:pPr>
    </w:p>
    <w:p w14:paraId="2C66A5B2"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setEmailId</w:t>
      </w:r>
      <w:proofErr w:type="spellEnd"/>
      <w:r>
        <w:rPr>
          <w:sz w:val="24"/>
          <w:szCs w:val="24"/>
        </w:rPr>
        <w:t>(</w:t>
      </w:r>
      <w:proofErr w:type="gramEnd"/>
      <w:r>
        <w:rPr>
          <w:sz w:val="24"/>
          <w:szCs w:val="24"/>
        </w:rPr>
        <w:t xml:space="preserve">String </w:t>
      </w:r>
      <w:proofErr w:type="spellStart"/>
      <w:r>
        <w:rPr>
          <w:sz w:val="24"/>
          <w:szCs w:val="24"/>
        </w:rPr>
        <w:t>emailId</w:t>
      </w:r>
      <w:proofErr w:type="spellEnd"/>
      <w:r>
        <w:rPr>
          <w:sz w:val="24"/>
          <w:szCs w:val="24"/>
        </w:rPr>
        <w:t>) {</w:t>
      </w:r>
    </w:p>
    <w:p w14:paraId="78EF76C0"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this.emailId</w:t>
      </w:r>
      <w:proofErr w:type="spellEnd"/>
      <w:proofErr w:type="gramEnd"/>
      <w:r>
        <w:rPr>
          <w:sz w:val="24"/>
          <w:szCs w:val="24"/>
        </w:rPr>
        <w:t xml:space="preserve"> = </w:t>
      </w:r>
      <w:proofErr w:type="spellStart"/>
      <w:r>
        <w:rPr>
          <w:sz w:val="24"/>
          <w:szCs w:val="24"/>
        </w:rPr>
        <w:t>emailId</w:t>
      </w:r>
      <w:proofErr w:type="spellEnd"/>
      <w:r>
        <w:rPr>
          <w:sz w:val="24"/>
          <w:szCs w:val="24"/>
        </w:rPr>
        <w:t>;</w:t>
      </w:r>
    </w:p>
    <w:p w14:paraId="15ABA2D5" w14:textId="77777777" w:rsidR="00DC2DC5" w:rsidRDefault="00DC2DC5" w:rsidP="00DC2DC5">
      <w:pPr>
        <w:spacing w:line="259" w:lineRule="auto"/>
        <w:rPr>
          <w:sz w:val="24"/>
          <w:szCs w:val="24"/>
        </w:rPr>
      </w:pPr>
      <w:r>
        <w:rPr>
          <w:sz w:val="24"/>
          <w:szCs w:val="24"/>
        </w:rPr>
        <w:tab/>
        <w:t>}</w:t>
      </w:r>
    </w:p>
    <w:p w14:paraId="74927B40" w14:textId="77777777" w:rsidR="00DC2DC5" w:rsidRDefault="00DC2DC5" w:rsidP="00DC2DC5">
      <w:pPr>
        <w:spacing w:line="259" w:lineRule="auto"/>
        <w:rPr>
          <w:sz w:val="24"/>
          <w:szCs w:val="24"/>
        </w:rPr>
      </w:pPr>
    </w:p>
    <w:p w14:paraId="328F3718" w14:textId="77777777" w:rsidR="00DC2DC5" w:rsidRDefault="00DC2DC5" w:rsidP="00DC2DC5">
      <w:pPr>
        <w:spacing w:line="259" w:lineRule="auto"/>
        <w:rPr>
          <w:sz w:val="24"/>
          <w:szCs w:val="24"/>
        </w:rPr>
      </w:pPr>
      <w:r>
        <w:rPr>
          <w:sz w:val="24"/>
          <w:szCs w:val="24"/>
        </w:rPr>
        <w:tab/>
        <w:t>public String getAddress1() {</w:t>
      </w:r>
    </w:p>
    <w:p w14:paraId="3B415C7A" w14:textId="77777777" w:rsidR="00DC2DC5" w:rsidRDefault="00DC2DC5" w:rsidP="00DC2DC5">
      <w:pPr>
        <w:spacing w:line="259" w:lineRule="auto"/>
        <w:rPr>
          <w:sz w:val="24"/>
          <w:szCs w:val="24"/>
        </w:rPr>
      </w:pPr>
      <w:r>
        <w:rPr>
          <w:sz w:val="24"/>
          <w:szCs w:val="24"/>
        </w:rPr>
        <w:tab/>
      </w:r>
      <w:r>
        <w:rPr>
          <w:sz w:val="24"/>
          <w:szCs w:val="24"/>
        </w:rPr>
        <w:tab/>
        <w:t>return address1;</w:t>
      </w:r>
    </w:p>
    <w:p w14:paraId="5585761B" w14:textId="77777777" w:rsidR="00DC2DC5" w:rsidRDefault="00DC2DC5" w:rsidP="00DC2DC5">
      <w:pPr>
        <w:spacing w:line="259" w:lineRule="auto"/>
        <w:rPr>
          <w:sz w:val="24"/>
          <w:szCs w:val="24"/>
        </w:rPr>
      </w:pPr>
      <w:r>
        <w:rPr>
          <w:sz w:val="24"/>
          <w:szCs w:val="24"/>
        </w:rPr>
        <w:tab/>
        <w:t>}</w:t>
      </w:r>
    </w:p>
    <w:p w14:paraId="7C10D614" w14:textId="77777777" w:rsidR="00DC2DC5" w:rsidRDefault="00DC2DC5" w:rsidP="00DC2DC5">
      <w:pPr>
        <w:spacing w:line="259" w:lineRule="auto"/>
        <w:rPr>
          <w:sz w:val="24"/>
          <w:szCs w:val="24"/>
        </w:rPr>
      </w:pPr>
    </w:p>
    <w:p w14:paraId="2CF1A92A" w14:textId="77777777" w:rsidR="00DC2DC5" w:rsidRDefault="00DC2DC5" w:rsidP="00DC2DC5">
      <w:pPr>
        <w:spacing w:line="259" w:lineRule="auto"/>
        <w:rPr>
          <w:sz w:val="24"/>
          <w:szCs w:val="24"/>
        </w:rPr>
      </w:pPr>
      <w:r>
        <w:rPr>
          <w:sz w:val="24"/>
          <w:szCs w:val="24"/>
        </w:rPr>
        <w:tab/>
        <w:t>public void setAddress1(String address1) {</w:t>
      </w:r>
    </w:p>
    <w:p w14:paraId="4DF37950" w14:textId="77777777" w:rsidR="00DC2DC5" w:rsidRDefault="00DC2DC5" w:rsidP="00DC2DC5">
      <w:pPr>
        <w:spacing w:line="259" w:lineRule="auto"/>
        <w:rPr>
          <w:sz w:val="24"/>
          <w:szCs w:val="24"/>
        </w:rPr>
      </w:pPr>
      <w:r>
        <w:rPr>
          <w:sz w:val="24"/>
          <w:szCs w:val="24"/>
        </w:rPr>
        <w:tab/>
      </w:r>
      <w:r>
        <w:rPr>
          <w:sz w:val="24"/>
          <w:szCs w:val="24"/>
        </w:rPr>
        <w:tab/>
      </w:r>
      <w:proofErr w:type="gramStart"/>
      <w:r>
        <w:rPr>
          <w:sz w:val="24"/>
          <w:szCs w:val="24"/>
        </w:rPr>
        <w:t>this.address</w:t>
      </w:r>
      <w:proofErr w:type="gramEnd"/>
      <w:r>
        <w:rPr>
          <w:sz w:val="24"/>
          <w:szCs w:val="24"/>
        </w:rPr>
        <w:t>1 = address1;</w:t>
      </w:r>
    </w:p>
    <w:p w14:paraId="1081CFBA" w14:textId="77777777" w:rsidR="00DC2DC5" w:rsidRDefault="00DC2DC5" w:rsidP="00DC2DC5">
      <w:pPr>
        <w:spacing w:line="259" w:lineRule="auto"/>
        <w:rPr>
          <w:sz w:val="24"/>
          <w:szCs w:val="24"/>
        </w:rPr>
      </w:pPr>
      <w:r>
        <w:rPr>
          <w:sz w:val="24"/>
          <w:szCs w:val="24"/>
        </w:rPr>
        <w:tab/>
        <w:t>}</w:t>
      </w:r>
    </w:p>
    <w:p w14:paraId="5F0AC7FE" w14:textId="77777777" w:rsidR="00DC2DC5" w:rsidRDefault="00DC2DC5" w:rsidP="00DC2DC5">
      <w:pPr>
        <w:spacing w:line="259" w:lineRule="auto"/>
        <w:rPr>
          <w:sz w:val="24"/>
          <w:szCs w:val="24"/>
        </w:rPr>
      </w:pPr>
    </w:p>
    <w:p w14:paraId="3BA748AB" w14:textId="77777777" w:rsidR="00DC2DC5" w:rsidRDefault="00DC2DC5" w:rsidP="00DC2DC5">
      <w:pPr>
        <w:spacing w:line="259" w:lineRule="auto"/>
        <w:rPr>
          <w:sz w:val="24"/>
          <w:szCs w:val="24"/>
        </w:rPr>
      </w:pPr>
      <w:r>
        <w:rPr>
          <w:sz w:val="24"/>
          <w:szCs w:val="24"/>
        </w:rPr>
        <w:tab/>
        <w:t>public String getAddress2() {</w:t>
      </w:r>
    </w:p>
    <w:p w14:paraId="1B9BA975" w14:textId="77777777" w:rsidR="00DC2DC5" w:rsidRDefault="00DC2DC5" w:rsidP="00DC2DC5">
      <w:pPr>
        <w:spacing w:line="259" w:lineRule="auto"/>
        <w:rPr>
          <w:sz w:val="24"/>
          <w:szCs w:val="24"/>
        </w:rPr>
      </w:pPr>
      <w:r>
        <w:rPr>
          <w:sz w:val="24"/>
          <w:szCs w:val="24"/>
        </w:rPr>
        <w:tab/>
      </w:r>
      <w:r>
        <w:rPr>
          <w:sz w:val="24"/>
          <w:szCs w:val="24"/>
        </w:rPr>
        <w:tab/>
        <w:t>return address2;</w:t>
      </w:r>
    </w:p>
    <w:p w14:paraId="3DC09F1B" w14:textId="77777777" w:rsidR="00DC2DC5" w:rsidRDefault="00DC2DC5" w:rsidP="00DC2DC5">
      <w:pPr>
        <w:spacing w:line="259" w:lineRule="auto"/>
        <w:rPr>
          <w:sz w:val="24"/>
          <w:szCs w:val="24"/>
        </w:rPr>
      </w:pPr>
      <w:r>
        <w:rPr>
          <w:sz w:val="24"/>
          <w:szCs w:val="24"/>
        </w:rPr>
        <w:tab/>
        <w:t>}</w:t>
      </w:r>
    </w:p>
    <w:p w14:paraId="21A4B217" w14:textId="77777777" w:rsidR="00DC2DC5" w:rsidRDefault="00DC2DC5" w:rsidP="00DC2DC5">
      <w:pPr>
        <w:spacing w:line="259" w:lineRule="auto"/>
        <w:rPr>
          <w:sz w:val="24"/>
          <w:szCs w:val="24"/>
        </w:rPr>
      </w:pPr>
    </w:p>
    <w:p w14:paraId="4650E9AE" w14:textId="77777777" w:rsidR="00DC2DC5" w:rsidRDefault="00DC2DC5" w:rsidP="00DC2DC5">
      <w:pPr>
        <w:spacing w:line="259" w:lineRule="auto"/>
        <w:rPr>
          <w:sz w:val="24"/>
          <w:szCs w:val="24"/>
        </w:rPr>
      </w:pPr>
      <w:r>
        <w:rPr>
          <w:sz w:val="24"/>
          <w:szCs w:val="24"/>
        </w:rPr>
        <w:tab/>
        <w:t>public void setAddress2(String address2) {</w:t>
      </w:r>
    </w:p>
    <w:p w14:paraId="2921A36F" w14:textId="77777777" w:rsidR="00DC2DC5" w:rsidRDefault="00DC2DC5" w:rsidP="00DC2DC5">
      <w:pPr>
        <w:spacing w:line="259" w:lineRule="auto"/>
        <w:rPr>
          <w:sz w:val="24"/>
          <w:szCs w:val="24"/>
        </w:rPr>
      </w:pPr>
      <w:r>
        <w:rPr>
          <w:sz w:val="24"/>
          <w:szCs w:val="24"/>
        </w:rPr>
        <w:tab/>
      </w:r>
      <w:r>
        <w:rPr>
          <w:sz w:val="24"/>
          <w:szCs w:val="24"/>
        </w:rPr>
        <w:tab/>
      </w:r>
      <w:proofErr w:type="gramStart"/>
      <w:r>
        <w:rPr>
          <w:sz w:val="24"/>
          <w:szCs w:val="24"/>
        </w:rPr>
        <w:t>this.address</w:t>
      </w:r>
      <w:proofErr w:type="gramEnd"/>
      <w:r>
        <w:rPr>
          <w:sz w:val="24"/>
          <w:szCs w:val="24"/>
        </w:rPr>
        <w:t>2 = address2;</w:t>
      </w:r>
    </w:p>
    <w:p w14:paraId="0A87B065" w14:textId="77777777" w:rsidR="00DC2DC5" w:rsidRDefault="00DC2DC5" w:rsidP="00DC2DC5">
      <w:pPr>
        <w:spacing w:line="259" w:lineRule="auto"/>
        <w:rPr>
          <w:sz w:val="24"/>
          <w:szCs w:val="24"/>
        </w:rPr>
      </w:pPr>
      <w:r>
        <w:rPr>
          <w:sz w:val="24"/>
          <w:szCs w:val="24"/>
        </w:rPr>
        <w:tab/>
        <w:t>}</w:t>
      </w:r>
    </w:p>
    <w:p w14:paraId="1286C8B8" w14:textId="77777777" w:rsidR="00DC2DC5" w:rsidRDefault="00DC2DC5" w:rsidP="00DC2DC5">
      <w:pPr>
        <w:spacing w:line="259" w:lineRule="auto"/>
        <w:rPr>
          <w:sz w:val="24"/>
          <w:szCs w:val="24"/>
        </w:rPr>
      </w:pPr>
    </w:p>
    <w:p w14:paraId="57CEECE5"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getCity</w:t>
      </w:r>
      <w:proofErr w:type="spellEnd"/>
      <w:r>
        <w:rPr>
          <w:sz w:val="24"/>
          <w:szCs w:val="24"/>
        </w:rPr>
        <w:t>(</w:t>
      </w:r>
      <w:proofErr w:type="gramEnd"/>
      <w:r>
        <w:rPr>
          <w:sz w:val="24"/>
          <w:szCs w:val="24"/>
        </w:rPr>
        <w:t>) {</w:t>
      </w:r>
    </w:p>
    <w:p w14:paraId="3862F3EB" w14:textId="77777777" w:rsidR="00DC2DC5" w:rsidRDefault="00DC2DC5" w:rsidP="00DC2DC5">
      <w:pPr>
        <w:spacing w:line="259" w:lineRule="auto"/>
        <w:rPr>
          <w:sz w:val="24"/>
          <w:szCs w:val="24"/>
        </w:rPr>
      </w:pPr>
      <w:r>
        <w:rPr>
          <w:sz w:val="24"/>
          <w:szCs w:val="24"/>
        </w:rPr>
        <w:tab/>
      </w:r>
      <w:r>
        <w:rPr>
          <w:sz w:val="24"/>
          <w:szCs w:val="24"/>
        </w:rPr>
        <w:tab/>
        <w:t>return city;</w:t>
      </w:r>
    </w:p>
    <w:p w14:paraId="47345955" w14:textId="77777777" w:rsidR="00DC2DC5" w:rsidRDefault="00DC2DC5" w:rsidP="00DC2DC5">
      <w:pPr>
        <w:spacing w:line="259" w:lineRule="auto"/>
        <w:rPr>
          <w:sz w:val="24"/>
          <w:szCs w:val="24"/>
        </w:rPr>
      </w:pPr>
      <w:r>
        <w:rPr>
          <w:sz w:val="24"/>
          <w:szCs w:val="24"/>
        </w:rPr>
        <w:tab/>
        <w:t>}</w:t>
      </w:r>
    </w:p>
    <w:p w14:paraId="3E53FF59" w14:textId="77777777" w:rsidR="00DC2DC5" w:rsidRDefault="00DC2DC5" w:rsidP="00DC2DC5">
      <w:pPr>
        <w:spacing w:line="259" w:lineRule="auto"/>
        <w:rPr>
          <w:sz w:val="24"/>
          <w:szCs w:val="24"/>
        </w:rPr>
      </w:pPr>
    </w:p>
    <w:p w14:paraId="3777E1A2"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setCity</w:t>
      </w:r>
      <w:proofErr w:type="spellEnd"/>
      <w:r>
        <w:rPr>
          <w:sz w:val="24"/>
          <w:szCs w:val="24"/>
        </w:rPr>
        <w:t>(</w:t>
      </w:r>
      <w:proofErr w:type="gramEnd"/>
      <w:r>
        <w:rPr>
          <w:sz w:val="24"/>
          <w:szCs w:val="24"/>
        </w:rPr>
        <w:t>String city) {</w:t>
      </w:r>
    </w:p>
    <w:p w14:paraId="0D17D7B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this.city</w:t>
      </w:r>
      <w:proofErr w:type="spellEnd"/>
      <w:proofErr w:type="gramEnd"/>
      <w:r>
        <w:rPr>
          <w:sz w:val="24"/>
          <w:szCs w:val="24"/>
        </w:rPr>
        <w:t xml:space="preserve"> = city;</w:t>
      </w:r>
    </w:p>
    <w:p w14:paraId="66BAAB51" w14:textId="77777777" w:rsidR="00DC2DC5" w:rsidRDefault="00DC2DC5" w:rsidP="00DC2DC5">
      <w:pPr>
        <w:spacing w:line="259" w:lineRule="auto"/>
        <w:rPr>
          <w:sz w:val="24"/>
          <w:szCs w:val="24"/>
        </w:rPr>
      </w:pPr>
      <w:r>
        <w:rPr>
          <w:sz w:val="24"/>
          <w:szCs w:val="24"/>
        </w:rPr>
        <w:tab/>
        <w:t>}</w:t>
      </w:r>
    </w:p>
    <w:p w14:paraId="224B3298" w14:textId="77777777" w:rsidR="00DC2DC5" w:rsidRDefault="00DC2DC5" w:rsidP="00DC2DC5">
      <w:pPr>
        <w:spacing w:line="259" w:lineRule="auto"/>
        <w:rPr>
          <w:sz w:val="24"/>
          <w:szCs w:val="24"/>
        </w:rPr>
      </w:pPr>
    </w:p>
    <w:p w14:paraId="39E0C7D6"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getState</w:t>
      </w:r>
      <w:proofErr w:type="spellEnd"/>
      <w:r>
        <w:rPr>
          <w:sz w:val="24"/>
          <w:szCs w:val="24"/>
        </w:rPr>
        <w:t>(</w:t>
      </w:r>
      <w:proofErr w:type="gramEnd"/>
      <w:r>
        <w:rPr>
          <w:sz w:val="24"/>
          <w:szCs w:val="24"/>
        </w:rPr>
        <w:t>) {</w:t>
      </w:r>
    </w:p>
    <w:p w14:paraId="7F5F35AE" w14:textId="77777777" w:rsidR="00DC2DC5" w:rsidRDefault="00DC2DC5" w:rsidP="00DC2DC5">
      <w:pPr>
        <w:spacing w:line="259" w:lineRule="auto"/>
        <w:rPr>
          <w:sz w:val="24"/>
          <w:szCs w:val="24"/>
        </w:rPr>
      </w:pPr>
      <w:r>
        <w:rPr>
          <w:sz w:val="24"/>
          <w:szCs w:val="24"/>
        </w:rPr>
        <w:tab/>
      </w:r>
      <w:r>
        <w:rPr>
          <w:sz w:val="24"/>
          <w:szCs w:val="24"/>
        </w:rPr>
        <w:tab/>
        <w:t>return state;</w:t>
      </w:r>
    </w:p>
    <w:p w14:paraId="029B455B" w14:textId="77777777" w:rsidR="00DC2DC5" w:rsidRDefault="00DC2DC5" w:rsidP="00DC2DC5">
      <w:pPr>
        <w:spacing w:line="259" w:lineRule="auto"/>
        <w:rPr>
          <w:sz w:val="24"/>
          <w:szCs w:val="24"/>
        </w:rPr>
      </w:pPr>
      <w:r>
        <w:rPr>
          <w:sz w:val="24"/>
          <w:szCs w:val="24"/>
        </w:rPr>
        <w:tab/>
        <w:t>}</w:t>
      </w:r>
    </w:p>
    <w:p w14:paraId="19C07254" w14:textId="77777777" w:rsidR="00DC2DC5" w:rsidRDefault="00DC2DC5" w:rsidP="00DC2DC5">
      <w:pPr>
        <w:spacing w:line="259" w:lineRule="auto"/>
        <w:rPr>
          <w:sz w:val="24"/>
          <w:szCs w:val="24"/>
        </w:rPr>
      </w:pPr>
    </w:p>
    <w:p w14:paraId="06EEB1D3"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setState</w:t>
      </w:r>
      <w:proofErr w:type="spellEnd"/>
      <w:r>
        <w:rPr>
          <w:sz w:val="24"/>
          <w:szCs w:val="24"/>
        </w:rPr>
        <w:t>(</w:t>
      </w:r>
      <w:proofErr w:type="gramEnd"/>
      <w:r>
        <w:rPr>
          <w:sz w:val="24"/>
          <w:szCs w:val="24"/>
        </w:rPr>
        <w:t>String state) {</w:t>
      </w:r>
    </w:p>
    <w:p w14:paraId="0E28A3B4"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this.state</w:t>
      </w:r>
      <w:proofErr w:type="spellEnd"/>
      <w:proofErr w:type="gramEnd"/>
      <w:r>
        <w:rPr>
          <w:sz w:val="24"/>
          <w:szCs w:val="24"/>
        </w:rPr>
        <w:t xml:space="preserve"> = state;</w:t>
      </w:r>
    </w:p>
    <w:p w14:paraId="481CDEC5" w14:textId="77777777" w:rsidR="00DC2DC5" w:rsidRDefault="00DC2DC5" w:rsidP="00DC2DC5">
      <w:pPr>
        <w:spacing w:line="259" w:lineRule="auto"/>
        <w:rPr>
          <w:sz w:val="24"/>
          <w:szCs w:val="24"/>
        </w:rPr>
      </w:pPr>
      <w:r>
        <w:rPr>
          <w:sz w:val="24"/>
          <w:szCs w:val="24"/>
        </w:rPr>
        <w:tab/>
        <w:t>}</w:t>
      </w:r>
    </w:p>
    <w:p w14:paraId="169B161E" w14:textId="77777777" w:rsidR="00DC2DC5" w:rsidRDefault="00DC2DC5" w:rsidP="00DC2DC5">
      <w:pPr>
        <w:spacing w:line="259" w:lineRule="auto"/>
        <w:rPr>
          <w:sz w:val="24"/>
          <w:szCs w:val="24"/>
        </w:rPr>
      </w:pPr>
    </w:p>
    <w:p w14:paraId="56AC3B9D"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getCountry</w:t>
      </w:r>
      <w:proofErr w:type="spellEnd"/>
      <w:r>
        <w:rPr>
          <w:sz w:val="24"/>
          <w:szCs w:val="24"/>
        </w:rPr>
        <w:t>(</w:t>
      </w:r>
      <w:proofErr w:type="gramEnd"/>
      <w:r>
        <w:rPr>
          <w:sz w:val="24"/>
          <w:szCs w:val="24"/>
        </w:rPr>
        <w:t>) {</w:t>
      </w:r>
    </w:p>
    <w:p w14:paraId="2877D126" w14:textId="77777777" w:rsidR="00DC2DC5" w:rsidRDefault="00DC2DC5" w:rsidP="00DC2DC5">
      <w:pPr>
        <w:spacing w:line="259" w:lineRule="auto"/>
        <w:rPr>
          <w:sz w:val="24"/>
          <w:szCs w:val="24"/>
        </w:rPr>
      </w:pPr>
      <w:r>
        <w:rPr>
          <w:sz w:val="24"/>
          <w:szCs w:val="24"/>
        </w:rPr>
        <w:tab/>
      </w:r>
      <w:r>
        <w:rPr>
          <w:sz w:val="24"/>
          <w:szCs w:val="24"/>
        </w:rPr>
        <w:tab/>
        <w:t>return country;</w:t>
      </w:r>
    </w:p>
    <w:p w14:paraId="179F73DA" w14:textId="77777777" w:rsidR="00DC2DC5" w:rsidRDefault="00DC2DC5" w:rsidP="00DC2DC5">
      <w:pPr>
        <w:spacing w:line="259" w:lineRule="auto"/>
        <w:rPr>
          <w:sz w:val="24"/>
          <w:szCs w:val="24"/>
        </w:rPr>
      </w:pPr>
      <w:r>
        <w:rPr>
          <w:sz w:val="24"/>
          <w:szCs w:val="24"/>
        </w:rPr>
        <w:tab/>
        <w:t>}</w:t>
      </w:r>
    </w:p>
    <w:p w14:paraId="5B2C2BE4" w14:textId="77777777" w:rsidR="00DC2DC5" w:rsidRDefault="00DC2DC5" w:rsidP="00DC2DC5">
      <w:pPr>
        <w:spacing w:line="259" w:lineRule="auto"/>
        <w:rPr>
          <w:sz w:val="24"/>
          <w:szCs w:val="24"/>
        </w:rPr>
      </w:pPr>
    </w:p>
    <w:p w14:paraId="489C9E6C" w14:textId="77777777" w:rsidR="00DC2DC5" w:rsidRDefault="00DC2DC5" w:rsidP="00DC2DC5">
      <w:pPr>
        <w:spacing w:line="259" w:lineRule="auto"/>
        <w:rPr>
          <w:sz w:val="24"/>
          <w:szCs w:val="24"/>
        </w:rPr>
      </w:pPr>
      <w:r>
        <w:rPr>
          <w:sz w:val="24"/>
          <w:szCs w:val="24"/>
        </w:rPr>
        <w:lastRenderedPageBreak/>
        <w:tab/>
        <w:t xml:space="preserve">public void </w:t>
      </w:r>
      <w:proofErr w:type="spellStart"/>
      <w:proofErr w:type="gramStart"/>
      <w:r>
        <w:rPr>
          <w:sz w:val="24"/>
          <w:szCs w:val="24"/>
        </w:rPr>
        <w:t>setCountry</w:t>
      </w:r>
      <w:proofErr w:type="spellEnd"/>
      <w:r>
        <w:rPr>
          <w:sz w:val="24"/>
          <w:szCs w:val="24"/>
        </w:rPr>
        <w:t>(</w:t>
      </w:r>
      <w:proofErr w:type="gramEnd"/>
      <w:r>
        <w:rPr>
          <w:sz w:val="24"/>
          <w:szCs w:val="24"/>
        </w:rPr>
        <w:t>String country) {</w:t>
      </w:r>
    </w:p>
    <w:p w14:paraId="3B7671D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this.country</w:t>
      </w:r>
      <w:proofErr w:type="spellEnd"/>
      <w:proofErr w:type="gramEnd"/>
      <w:r>
        <w:rPr>
          <w:sz w:val="24"/>
          <w:szCs w:val="24"/>
        </w:rPr>
        <w:t xml:space="preserve"> = country;</w:t>
      </w:r>
    </w:p>
    <w:p w14:paraId="49FA58CA" w14:textId="77777777" w:rsidR="00DC2DC5" w:rsidRDefault="00DC2DC5" w:rsidP="00DC2DC5">
      <w:pPr>
        <w:spacing w:line="259" w:lineRule="auto"/>
        <w:rPr>
          <w:sz w:val="24"/>
          <w:szCs w:val="24"/>
        </w:rPr>
      </w:pPr>
      <w:r>
        <w:rPr>
          <w:sz w:val="24"/>
          <w:szCs w:val="24"/>
        </w:rPr>
        <w:tab/>
        <w:t>}</w:t>
      </w:r>
    </w:p>
    <w:p w14:paraId="242D17C0" w14:textId="77777777" w:rsidR="00DC2DC5" w:rsidRDefault="00DC2DC5" w:rsidP="00DC2DC5">
      <w:pPr>
        <w:spacing w:line="259" w:lineRule="auto"/>
        <w:rPr>
          <w:sz w:val="24"/>
          <w:szCs w:val="24"/>
        </w:rPr>
      </w:pPr>
    </w:p>
    <w:p w14:paraId="70F4D679"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getImage</w:t>
      </w:r>
      <w:proofErr w:type="spellEnd"/>
      <w:r>
        <w:rPr>
          <w:sz w:val="24"/>
          <w:szCs w:val="24"/>
        </w:rPr>
        <w:t>(</w:t>
      </w:r>
      <w:proofErr w:type="gramEnd"/>
      <w:r>
        <w:rPr>
          <w:sz w:val="24"/>
          <w:szCs w:val="24"/>
        </w:rPr>
        <w:t>) {</w:t>
      </w:r>
    </w:p>
    <w:p w14:paraId="7BD4C2DC" w14:textId="77777777" w:rsidR="00DC2DC5" w:rsidRDefault="00DC2DC5" w:rsidP="00DC2DC5">
      <w:pPr>
        <w:spacing w:line="259" w:lineRule="auto"/>
        <w:rPr>
          <w:sz w:val="24"/>
          <w:szCs w:val="24"/>
        </w:rPr>
      </w:pPr>
      <w:r>
        <w:rPr>
          <w:sz w:val="24"/>
          <w:szCs w:val="24"/>
        </w:rPr>
        <w:tab/>
      </w:r>
      <w:r>
        <w:rPr>
          <w:sz w:val="24"/>
          <w:szCs w:val="24"/>
        </w:rPr>
        <w:tab/>
        <w:t>return image;</w:t>
      </w:r>
    </w:p>
    <w:p w14:paraId="2C446922" w14:textId="77777777" w:rsidR="00DC2DC5" w:rsidRDefault="00DC2DC5" w:rsidP="00DC2DC5">
      <w:pPr>
        <w:spacing w:line="259" w:lineRule="auto"/>
        <w:rPr>
          <w:sz w:val="24"/>
          <w:szCs w:val="24"/>
        </w:rPr>
      </w:pPr>
      <w:r>
        <w:rPr>
          <w:sz w:val="24"/>
          <w:szCs w:val="24"/>
        </w:rPr>
        <w:tab/>
        <w:t>}</w:t>
      </w:r>
    </w:p>
    <w:p w14:paraId="578216E4" w14:textId="77777777" w:rsidR="00DC2DC5" w:rsidRDefault="00DC2DC5" w:rsidP="00DC2DC5">
      <w:pPr>
        <w:spacing w:line="259" w:lineRule="auto"/>
        <w:rPr>
          <w:sz w:val="24"/>
          <w:szCs w:val="24"/>
        </w:rPr>
      </w:pPr>
    </w:p>
    <w:p w14:paraId="34B504FE"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setImage</w:t>
      </w:r>
      <w:proofErr w:type="spellEnd"/>
      <w:r>
        <w:rPr>
          <w:sz w:val="24"/>
          <w:szCs w:val="24"/>
        </w:rPr>
        <w:t>(</w:t>
      </w:r>
      <w:proofErr w:type="gramEnd"/>
      <w:r>
        <w:rPr>
          <w:sz w:val="24"/>
          <w:szCs w:val="24"/>
        </w:rPr>
        <w:t>String image) {</w:t>
      </w:r>
    </w:p>
    <w:p w14:paraId="1F8D47C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this.image</w:t>
      </w:r>
      <w:proofErr w:type="spellEnd"/>
      <w:proofErr w:type="gramEnd"/>
      <w:r>
        <w:rPr>
          <w:sz w:val="24"/>
          <w:szCs w:val="24"/>
        </w:rPr>
        <w:t xml:space="preserve"> = image;</w:t>
      </w:r>
    </w:p>
    <w:p w14:paraId="0A07B6C0" w14:textId="77777777" w:rsidR="00DC2DC5" w:rsidRDefault="00DC2DC5" w:rsidP="00DC2DC5">
      <w:pPr>
        <w:spacing w:line="259" w:lineRule="auto"/>
        <w:rPr>
          <w:sz w:val="24"/>
          <w:szCs w:val="24"/>
        </w:rPr>
      </w:pPr>
      <w:r>
        <w:rPr>
          <w:sz w:val="24"/>
          <w:szCs w:val="24"/>
        </w:rPr>
        <w:tab/>
        <w:t>}</w:t>
      </w:r>
    </w:p>
    <w:p w14:paraId="64FA9739" w14:textId="77777777" w:rsidR="00DC2DC5" w:rsidRDefault="00DC2DC5" w:rsidP="00DC2DC5">
      <w:pPr>
        <w:spacing w:line="259" w:lineRule="auto"/>
        <w:rPr>
          <w:sz w:val="24"/>
          <w:szCs w:val="24"/>
        </w:rPr>
      </w:pPr>
    </w:p>
    <w:p w14:paraId="7C885DBD" w14:textId="77777777" w:rsidR="00DC2DC5" w:rsidRDefault="00DC2DC5" w:rsidP="00DC2DC5">
      <w:pPr>
        <w:spacing w:line="259" w:lineRule="auto"/>
        <w:rPr>
          <w:sz w:val="24"/>
          <w:szCs w:val="24"/>
        </w:rPr>
      </w:pPr>
      <w:r>
        <w:rPr>
          <w:sz w:val="24"/>
          <w:szCs w:val="24"/>
        </w:rPr>
        <w:tab/>
        <w:t>/**</w:t>
      </w:r>
    </w:p>
    <w:p w14:paraId="16811B6A" w14:textId="77777777" w:rsidR="00DC2DC5" w:rsidRDefault="00DC2DC5" w:rsidP="00DC2DC5">
      <w:pPr>
        <w:spacing w:line="259" w:lineRule="auto"/>
        <w:rPr>
          <w:sz w:val="24"/>
          <w:szCs w:val="24"/>
        </w:rPr>
      </w:pPr>
      <w:r>
        <w:rPr>
          <w:sz w:val="24"/>
          <w:szCs w:val="24"/>
        </w:rPr>
        <w:tab/>
        <w:t xml:space="preserve"> * @return FirstName </w:t>
      </w:r>
      <w:proofErr w:type="gramStart"/>
      <w:r>
        <w:rPr>
          <w:sz w:val="24"/>
          <w:szCs w:val="24"/>
        </w:rPr>
        <w:t>Of</w:t>
      </w:r>
      <w:proofErr w:type="gramEnd"/>
      <w:r>
        <w:rPr>
          <w:sz w:val="24"/>
          <w:szCs w:val="24"/>
        </w:rPr>
        <w:t xml:space="preserve"> User</w:t>
      </w:r>
    </w:p>
    <w:p w14:paraId="72057FCE" w14:textId="77777777" w:rsidR="00DC2DC5" w:rsidRDefault="00DC2DC5" w:rsidP="00DC2DC5">
      <w:pPr>
        <w:spacing w:line="259" w:lineRule="auto"/>
        <w:rPr>
          <w:sz w:val="24"/>
          <w:szCs w:val="24"/>
        </w:rPr>
      </w:pPr>
      <w:r>
        <w:rPr>
          <w:sz w:val="24"/>
          <w:szCs w:val="24"/>
        </w:rPr>
        <w:tab/>
        <w:t xml:space="preserve"> */</w:t>
      </w:r>
    </w:p>
    <w:p w14:paraId="5804FAEB" w14:textId="77777777" w:rsidR="00DC2DC5" w:rsidRDefault="00DC2DC5" w:rsidP="00DC2DC5">
      <w:pPr>
        <w:spacing w:line="259" w:lineRule="auto"/>
        <w:rPr>
          <w:sz w:val="24"/>
          <w:szCs w:val="24"/>
        </w:rPr>
      </w:pPr>
    </w:p>
    <w:p w14:paraId="521AF797"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getFirstName</w:t>
      </w:r>
      <w:proofErr w:type="spellEnd"/>
      <w:r>
        <w:rPr>
          <w:sz w:val="24"/>
          <w:szCs w:val="24"/>
        </w:rPr>
        <w:t>(</w:t>
      </w:r>
      <w:proofErr w:type="gramEnd"/>
      <w:r>
        <w:rPr>
          <w:sz w:val="24"/>
          <w:szCs w:val="24"/>
        </w:rPr>
        <w:t>) {</w:t>
      </w:r>
    </w:p>
    <w:p w14:paraId="6F993D1C"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firstName</w:t>
      </w:r>
      <w:proofErr w:type="spellEnd"/>
      <w:r>
        <w:rPr>
          <w:sz w:val="24"/>
          <w:szCs w:val="24"/>
        </w:rPr>
        <w:t>;</w:t>
      </w:r>
    </w:p>
    <w:p w14:paraId="64CA5288" w14:textId="77777777" w:rsidR="00DC2DC5" w:rsidRDefault="00DC2DC5" w:rsidP="00DC2DC5">
      <w:pPr>
        <w:spacing w:line="259" w:lineRule="auto"/>
        <w:rPr>
          <w:sz w:val="24"/>
          <w:szCs w:val="24"/>
        </w:rPr>
      </w:pPr>
      <w:r>
        <w:rPr>
          <w:sz w:val="24"/>
          <w:szCs w:val="24"/>
        </w:rPr>
        <w:tab/>
        <w:t>}</w:t>
      </w:r>
    </w:p>
    <w:p w14:paraId="40CD12E2" w14:textId="77777777" w:rsidR="00DC2DC5" w:rsidRDefault="00DC2DC5" w:rsidP="00DC2DC5">
      <w:pPr>
        <w:spacing w:line="259" w:lineRule="auto"/>
        <w:rPr>
          <w:sz w:val="24"/>
          <w:szCs w:val="24"/>
        </w:rPr>
      </w:pPr>
    </w:p>
    <w:p w14:paraId="165A3C06" w14:textId="77777777" w:rsidR="00DC2DC5" w:rsidRDefault="00DC2DC5" w:rsidP="00DC2DC5">
      <w:pPr>
        <w:spacing w:line="259" w:lineRule="auto"/>
        <w:rPr>
          <w:sz w:val="24"/>
          <w:szCs w:val="24"/>
        </w:rPr>
      </w:pPr>
      <w:r>
        <w:rPr>
          <w:sz w:val="24"/>
          <w:szCs w:val="24"/>
        </w:rPr>
        <w:tab/>
        <w:t>/**</w:t>
      </w:r>
    </w:p>
    <w:p w14:paraId="1EBD7671" w14:textId="77777777" w:rsidR="00DC2DC5" w:rsidRDefault="00DC2DC5" w:rsidP="00DC2DC5">
      <w:pPr>
        <w:spacing w:line="259" w:lineRule="auto"/>
        <w:rPr>
          <w:sz w:val="24"/>
          <w:szCs w:val="24"/>
        </w:rPr>
      </w:pPr>
      <w:r>
        <w:rPr>
          <w:sz w:val="24"/>
          <w:szCs w:val="24"/>
        </w:rPr>
        <w:tab/>
        <w:t xml:space="preserve"> * @param FirstName</w:t>
      </w:r>
    </w:p>
    <w:p w14:paraId="657592BB" w14:textId="77777777" w:rsidR="00DC2DC5" w:rsidRDefault="00DC2DC5" w:rsidP="00DC2DC5">
      <w:pPr>
        <w:spacing w:line="259" w:lineRule="auto"/>
        <w:rPr>
          <w:sz w:val="24"/>
          <w:szCs w:val="24"/>
        </w:rPr>
      </w:pPr>
      <w:r>
        <w:rPr>
          <w:sz w:val="24"/>
          <w:szCs w:val="24"/>
        </w:rPr>
        <w:tab/>
        <w:t xml:space="preserve"> *            To set User FirstName</w:t>
      </w:r>
    </w:p>
    <w:p w14:paraId="6A8B0D49" w14:textId="77777777" w:rsidR="00DC2DC5" w:rsidRDefault="00DC2DC5" w:rsidP="00DC2DC5">
      <w:pPr>
        <w:spacing w:line="259" w:lineRule="auto"/>
        <w:rPr>
          <w:sz w:val="24"/>
          <w:szCs w:val="24"/>
        </w:rPr>
      </w:pPr>
      <w:r>
        <w:rPr>
          <w:sz w:val="24"/>
          <w:szCs w:val="24"/>
        </w:rPr>
        <w:tab/>
        <w:t xml:space="preserve"> */</w:t>
      </w:r>
    </w:p>
    <w:p w14:paraId="7389A54C"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setFirstName</w:t>
      </w:r>
      <w:proofErr w:type="spellEnd"/>
      <w:r>
        <w:rPr>
          <w:sz w:val="24"/>
          <w:szCs w:val="24"/>
        </w:rPr>
        <w:t>(</w:t>
      </w:r>
      <w:proofErr w:type="gramEnd"/>
      <w:r>
        <w:rPr>
          <w:sz w:val="24"/>
          <w:szCs w:val="24"/>
        </w:rPr>
        <w:t xml:space="preserve">String </w:t>
      </w:r>
      <w:proofErr w:type="spellStart"/>
      <w:r>
        <w:rPr>
          <w:sz w:val="24"/>
          <w:szCs w:val="24"/>
        </w:rPr>
        <w:t>firstName</w:t>
      </w:r>
      <w:proofErr w:type="spellEnd"/>
      <w:r>
        <w:rPr>
          <w:sz w:val="24"/>
          <w:szCs w:val="24"/>
        </w:rPr>
        <w:t>) {</w:t>
      </w:r>
    </w:p>
    <w:p w14:paraId="0297578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this.firstName</w:t>
      </w:r>
      <w:proofErr w:type="spellEnd"/>
      <w:proofErr w:type="gramEnd"/>
      <w:r>
        <w:rPr>
          <w:sz w:val="24"/>
          <w:szCs w:val="24"/>
        </w:rPr>
        <w:t xml:space="preserve"> = </w:t>
      </w:r>
      <w:proofErr w:type="spellStart"/>
      <w:r>
        <w:rPr>
          <w:sz w:val="24"/>
          <w:szCs w:val="24"/>
        </w:rPr>
        <w:t>firstName</w:t>
      </w:r>
      <w:proofErr w:type="spellEnd"/>
      <w:r>
        <w:rPr>
          <w:sz w:val="24"/>
          <w:szCs w:val="24"/>
        </w:rPr>
        <w:t>;</w:t>
      </w:r>
    </w:p>
    <w:p w14:paraId="0304FCA8" w14:textId="77777777" w:rsidR="00DC2DC5" w:rsidRDefault="00DC2DC5" w:rsidP="00DC2DC5">
      <w:pPr>
        <w:spacing w:line="259" w:lineRule="auto"/>
        <w:rPr>
          <w:sz w:val="24"/>
          <w:szCs w:val="24"/>
        </w:rPr>
      </w:pPr>
      <w:r>
        <w:rPr>
          <w:sz w:val="24"/>
          <w:szCs w:val="24"/>
        </w:rPr>
        <w:tab/>
        <w:t>}</w:t>
      </w:r>
    </w:p>
    <w:p w14:paraId="715D781F" w14:textId="77777777" w:rsidR="00DC2DC5" w:rsidRDefault="00DC2DC5" w:rsidP="00DC2DC5">
      <w:pPr>
        <w:spacing w:line="259" w:lineRule="auto"/>
        <w:rPr>
          <w:sz w:val="24"/>
          <w:szCs w:val="24"/>
        </w:rPr>
      </w:pPr>
    </w:p>
    <w:p w14:paraId="29D62BDA" w14:textId="77777777" w:rsidR="00DC2DC5" w:rsidRDefault="00DC2DC5" w:rsidP="00DC2DC5">
      <w:pPr>
        <w:spacing w:line="259" w:lineRule="auto"/>
        <w:rPr>
          <w:sz w:val="24"/>
          <w:szCs w:val="24"/>
        </w:rPr>
      </w:pPr>
      <w:r>
        <w:rPr>
          <w:sz w:val="24"/>
          <w:szCs w:val="24"/>
        </w:rPr>
        <w:tab/>
        <w:t>/**</w:t>
      </w:r>
    </w:p>
    <w:p w14:paraId="185D2071" w14:textId="77777777" w:rsidR="00DC2DC5" w:rsidRDefault="00DC2DC5" w:rsidP="00DC2DC5">
      <w:pPr>
        <w:spacing w:line="259" w:lineRule="auto"/>
        <w:rPr>
          <w:sz w:val="24"/>
          <w:szCs w:val="24"/>
        </w:rPr>
      </w:pPr>
      <w:r>
        <w:rPr>
          <w:sz w:val="24"/>
          <w:szCs w:val="24"/>
        </w:rPr>
        <w:tab/>
        <w:t xml:space="preserve"> * @return LastName </w:t>
      </w:r>
      <w:proofErr w:type="gramStart"/>
      <w:r>
        <w:rPr>
          <w:sz w:val="24"/>
          <w:szCs w:val="24"/>
        </w:rPr>
        <w:t>Of</w:t>
      </w:r>
      <w:proofErr w:type="gramEnd"/>
      <w:r>
        <w:rPr>
          <w:sz w:val="24"/>
          <w:szCs w:val="24"/>
        </w:rPr>
        <w:t xml:space="preserve"> User</w:t>
      </w:r>
    </w:p>
    <w:p w14:paraId="47B24526" w14:textId="77777777" w:rsidR="00DC2DC5" w:rsidRDefault="00DC2DC5" w:rsidP="00DC2DC5">
      <w:pPr>
        <w:spacing w:line="259" w:lineRule="auto"/>
        <w:rPr>
          <w:sz w:val="24"/>
          <w:szCs w:val="24"/>
        </w:rPr>
      </w:pPr>
      <w:r>
        <w:rPr>
          <w:sz w:val="24"/>
          <w:szCs w:val="24"/>
        </w:rPr>
        <w:tab/>
        <w:t xml:space="preserve"> */</w:t>
      </w:r>
    </w:p>
    <w:p w14:paraId="1D13A231"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getLastName</w:t>
      </w:r>
      <w:proofErr w:type="spellEnd"/>
      <w:r>
        <w:rPr>
          <w:sz w:val="24"/>
          <w:szCs w:val="24"/>
        </w:rPr>
        <w:t>(</w:t>
      </w:r>
      <w:proofErr w:type="gramEnd"/>
      <w:r>
        <w:rPr>
          <w:sz w:val="24"/>
          <w:szCs w:val="24"/>
        </w:rPr>
        <w:t>) {</w:t>
      </w:r>
    </w:p>
    <w:p w14:paraId="1541EE0C"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lastName</w:t>
      </w:r>
      <w:proofErr w:type="spellEnd"/>
      <w:r>
        <w:rPr>
          <w:sz w:val="24"/>
          <w:szCs w:val="24"/>
        </w:rPr>
        <w:t>;</w:t>
      </w:r>
    </w:p>
    <w:p w14:paraId="1D55F756" w14:textId="77777777" w:rsidR="00DC2DC5" w:rsidRDefault="00DC2DC5" w:rsidP="00DC2DC5">
      <w:pPr>
        <w:spacing w:line="259" w:lineRule="auto"/>
        <w:rPr>
          <w:sz w:val="24"/>
          <w:szCs w:val="24"/>
        </w:rPr>
      </w:pPr>
      <w:r>
        <w:rPr>
          <w:sz w:val="24"/>
          <w:szCs w:val="24"/>
        </w:rPr>
        <w:tab/>
        <w:t>}</w:t>
      </w:r>
    </w:p>
    <w:p w14:paraId="05FE61D5" w14:textId="77777777" w:rsidR="00DC2DC5" w:rsidRDefault="00DC2DC5" w:rsidP="00DC2DC5">
      <w:pPr>
        <w:spacing w:line="259" w:lineRule="auto"/>
        <w:rPr>
          <w:sz w:val="24"/>
          <w:szCs w:val="24"/>
        </w:rPr>
      </w:pPr>
    </w:p>
    <w:p w14:paraId="0AFBD5B7" w14:textId="77777777" w:rsidR="00DC2DC5" w:rsidRDefault="00DC2DC5" w:rsidP="00DC2DC5">
      <w:pPr>
        <w:spacing w:line="259" w:lineRule="auto"/>
        <w:rPr>
          <w:sz w:val="24"/>
          <w:szCs w:val="24"/>
        </w:rPr>
      </w:pPr>
      <w:r>
        <w:rPr>
          <w:sz w:val="24"/>
          <w:szCs w:val="24"/>
        </w:rPr>
        <w:tab/>
        <w:t>/**</w:t>
      </w:r>
    </w:p>
    <w:p w14:paraId="7A427CD5" w14:textId="77777777" w:rsidR="00DC2DC5" w:rsidRDefault="00DC2DC5" w:rsidP="00DC2DC5">
      <w:pPr>
        <w:spacing w:line="259" w:lineRule="auto"/>
        <w:rPr>
          <w:sz w:val="24"/>
          <w:szCs w:val="24"/>
        </w:rPr>
      </w:pPr>
      <w:r>
        <w:rPr>
          <w:sz w:val="24"/>
          <w:szCs w:val="24"/>
        </w:rPr>
        <w:tab/>
        <w:t xml:space="preserve"> * @param LastName</w:t>
      </w:r>
    </w:p>
    <w:p w14:paraId="63BBEFC9" w14:textId="77777777" w:rsidR="00DC2DC5" w:rsidRDefault="00DC2DC5" w:rsidP="00DC2DC5">
      <w:pPr>
        <w:spacing w:line="259" w:lineRule="auto"/>
        <w:rPr>
          <w:sz w:val="24"/>
          <w:szCs w:val="24"/>
        </w:rPr>
      </w:pPr>
      <w:r>
        <w:rPr>
          <w:sz w:val="24"/>
          <w:szCs w:val="24"/>
        </w:rPr>
        <w:tab/>
        <w:t xml:space="preserve"> *            To set User LastName</w:t>
      </w:r>
    </w:p>
    <w:p w14:paraId="3BEAEE53" w14:textId="77777777" w:rsidR="00DC2DC5" w:rsidRDefault="00DC2DC5" w:rsidP="00DC2DC5">
      <w:pPr>
        <w:spacing w:line="259" w:lineRule="auto"/>
        <w:rPr>
          <w:sz w:val="24"/>
          <w:szCs w:val="24"/>
        </w:rPr>
      </w:pPr>
      <w:r>
        <w:rPr>
          <w:sz w:val="24"/>
          <w:szCs w:val="24"/>
        </w:rPr>
        <w:tab/>
        <w:t xml:space="preserve"> */</w:t>
      </w:r>
    </w:p>
    <w:p w14:paraId="3EC5CD1B"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setLastName</w:t>
      </w:r>
      <w:proofErr w:type="spellEnd"/>
      <w:r>
        <w:rPr>
          <w:sz w:val="24"/>
          <w:szCs w:val="24"/>
        </w:rPr>
        <w:t>(</w:t>
      </w:r>
      <w:proofErr w:type="gramEnd"/>
      <w:r>
        <w:rPr>
          <w:sz w:val="24"/>
          <w:szCs w:val="24"/>
        </w:rPr>
        <w:t xml:space="preserve">String </w:t>
      </w:r>
      <w:proofErr w:type="spellStart"/>
      <w:r>
        <w:rPr>
          <w:sz w:val="24"/>
          <w:szCs w:val="24"/>
        </w:rPr>
        <w:t>lastName</w:t>
      </w:r>
      <w:proofErr w:type="spellEnd"/>
      <w:r>
        <w:rPr>
          <w:sz w:val="24"/>
          <w:szCs w:val="24"/>
        </w:rPr>
        <w:t>) {</w:t>
      </w:r>
    </w:p>
    <w:p w14:paraId="455A4E50"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this.lastName</w:t>
      </w:r>
      <w:proofErr w:type="spellEnd"/>
      <w:proofErr w:type="gramEnd"/>
      <w:r>
        <w:rPr>
          <w:sz w:val="24"/>
          <w:szCs w:val="24"/>
        </w:rPr>
        <w:t xml:space="preserve"> = </w:t>
      </w:r>
      <w:proofErr w:type="spellStart"/>
      <w:r>
        <w:rPr>
          <w:sz w:val="24"/>
          <w:szCs w:val="24"/>
        </w:rPr>
        <w:t>lastName</w:t>
      </w:r>
      <w:proofErr w:type="spellEnd"/>
      <w:r>
        <w:rPr>
          <w:sz w:val="24"/>
          <w:szCs w:val="24"/>
        </w:rPr>
        <w:t>;</w:t>
      </w:r>
    </w:p>
    <w:p w14:paraId="347B342C" w14:textId="77777777" w:rsidR="00DC2DC5" w:rsidRDefault="00DC2DC5" w:rsidP="00DC2DC5">
      <w:pPr>
        <w:spacing w:line="259" w:lineRule="auto"/>
        <w:rPr>
          <w:sz w:val="24"/>
          <w:szCs w:val="24"/>
        </w:rPr>
      </w:pPr>
      <w:r>
        <w:rPr>
          <w:sz w:val="24"/>
          <w:szCs w:val="24"/>
        </w:rPr>
        <w:tab/>
        <w:t>}</w:t>
      </w:r>
    </w:p>
    <w:p w14:paraId="758D3F0B" w14:textId="77777777" w:rsidR="00DC2DC5" w:rsidRDefault="00DC2DC5" w:rsidP="00DC2DC5">
      <w:pPr>
        <w:spacing w:line="259" w:lineRule="auto"/>
        <w:rPr>
          <w:sz w:val="24"/>
          <w:szCs w:val="24"/>
        </w:rPr>
      </w:pPr>
    </w:p>
    <w:p w14:paraId="46B878A4" w14:textId="77777777" w:rsidR="00DC2DC5" w:rsidRDefault="00DC2DC5" w:rsidP="00DC2DC5">
      <w:pPr>
        <w:spacing w:line="259" w:lineRule="auto"/>
        <w:rPr>
          <w:sz w:val="24"/>
          <w:szCs w:val="24"/>
        </w:rPr>
      </w:pPr>
      <w:r>
        <w:rPr>
          <w:sz w:val="24"/>
          <w:szCs w:val="24"/>
        </w:rPr>
        <w:tab/>
        <w:t>/**</w:t>
      </w:r>
    </w:p>
    <w:p w14:paraId="2DF8F7EE" w14:textId="77777777" w:rsidR="00DC2DC5" w:rsidRDefault="00DC2DC5" w:rsidP="00DC2DC5">
      <w:pPr>
        <w:spacing w:line="259" w:lineRule="auto"/>
        <w:rPr>
          <w:sz w:val="24"/>
          <w:szCs w:val="24"/>
        </w:rPr>
      </w:pPr>
      <w:r>
        <w:rPr>
          <w:sz w:val="24"/>
          <w:szCs w:val="24"/>
        </w:rPr>
        <w:tab/>
        <w:t xml:space="preserve"> * @return Login id Of User</w:t>
      </w:r>
    </w:p>
    <w:p w14:paraId="434C42D2" w14:textId="77777777" w:rsidR="00DC2DC5" w:rsidRDefault="00DC2DC5" w:rsidP="00DC2DC5">
      <w:pPr>
        <w:spacing w:line="259" w:lineRule="auto"/>
        <w:rPr>
          <w:sz w:val="24"/>
          <w:szCs w:val="24"/>
        </w:rPr>
      </w:pPr>
      <w:r>
        <w:rPr>
          <w:sz w:val="24"/>
          <w:szCs w:val="24"/>
        </w:rPr>
        <w:tab/>
        <w:t xml:space="preserve"> */</w:t>
      </w:r>
    </w:p>
    <w:p w14:paraId="5FAC5891"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getLogin</w:t>
      </w:r>
      <w:proofErr w:type="spellEnd"/>
      <w:r>
        <w:rPr>
          <w:sz w:val="24"/>
          <w:szCs w:val="24"/>
        </w:rPr>
        <w:t>(</w:t>
      </w:r>
      <w:proofErr w:type="gramEnd"/>
      <w:r>
        <w:rPr>
          <w:sz w:val="24"/>
          <w:szCs w:val="24"/>
        </w:rPr>
        <w:t>) {</w:t>
      </w:r>
    </w:p>
    <w:p w14:paraId="71CE8A30" w14:textId="77777777" w:rsidR="00DC2DC5" w:rsidRDefault="00DC2DC5" w:rsidP="00DC2DC5">
      <w:pPr>
        <w:spacing w:line="259" w:lineRule="auto"/>
        <w:rPr>
          <w:sz w:val="24"/>
          <w:szCs w:val="24"/>
        </w:rPr>
      </w:pPr>
      <w:r>
        <w:rPr>
          <w:sz w:val="24"/>
          <w:szCs w:val="24"/>
        </w:rPr>
        <w:tab/>
      </w:r>
      <w:r>
        <w:rPr>
          <w:sz w:val="24"/>
          <w:szCs w:val="24"/>
        </w:rPr>
        <w:tab/>
        <w:t>return login;</w:t>
      </w:r>
    </w:p>
    <w:p w14:paraId="1B9859A3" w14:textId="77777777" w:rsidR="00DC2DC5" w:rsidRDefault="00DC2DC5" w:rsidP="00DC2DC5">
      <w:pPr>
        <w:spacing w:line="259" w:lineRule="auto"/>
        <w:rPr>
          <w:sz w:val="24"/>
          <w:szCs w:val="24"/>
        </w:rPr>
      </w:pPr>
      <w:r>
        <w:rPr>
          <w:sz w:val="24"/>
          <w:szCs w:val="24"/>
        </w:rPr>
        <w:tab/>
        <w:t>}</w:t>
      </w:r>
    </w:p>
    <w:p w14:paraId="3EB381FB" w14:textId="77777777" w:rsidR="00DC2DC5" w:rsidRDefault="00DC2DC5" w:rsidP="00DC2DC5">
      <w:pPr>
        <w:spacing w:line="259" w:lineRule="auto"/>
        <w:rPr>
          <w:sz w:val="24"/>
          <w:szCs w:val="24"/>
        </w:rPr>
      </w:pPr>
    </w:p>
    <w:p w14:paraId="078E43C4" w14:textId="77777777" w:rsidR="00DC2DC5" w:rsidRDefault="00DC2DC5" w:rsidP="00DC2DC5">
      <w:pPr>
        <w:spacing w:line="259" w:lineRule="auto"/>
        <w:rPr>
          <w:sz w:val="24"/>
          <w:szCs w:val="24"/>
        </w:rPr>
      </w:pPr>
      <w:r>
        <w:rPr>
          <w:sz w:val="24"/>
          <w:szCs w:val="24"/>
        </w:rPr>
        <w:tab/>
        <w:t>/**</w:t>
      </w:r>
    </w:p>
    <w:p w14:paraId="77CA77EA" w14:textId="77777777" w:rsidR="00DC2DC5" w:rsidRDefault="00DC2DC5" w:rsidP="00DC2DC5">
      <w:pPr>
        <w:spacing w:line="259" w:lineRule="auto"/>
        <w:rPr>
          <w:sz w:val="24"/>
          <w:szCs w:val="24"/>
        </w:rPr>
      </w:pPr>
      <w:r>
        <w:rPr>
          <w:sz w:val="24"/>
          <w:szCs w:val="24"/>
        </w:rPr>
        <w:tab/>
        <w:t xml:space="preserve"> * @param Login</w:t>
      </w:r>
    </w:p>
    <w:p w14:paraId="2D673150" w14:textId="77777777" w:rsidR="00DC2DC5" w:rsidRDefault="00DC2DC5" w:rsidP="00DC2DC5">
      <w:pPr>
        <w:spacing w:line="259" w:lineRule="auto"/>
        <w:rPr>
          <w:sz w:val="24"/>
          <w:szCs w:val="24"/>
        </w:rPr>
      </w:pPr>
      <w:r>
        <w:rPr>
          <w:sz w:val="24"/>
          <w:szCs w:val="24"/>
        </w:rPr>
        <w:tab/>
        <w:t xml:space="preserve"> *            Id To set User Login ID</w:t>
      </w:r>
    </w:p>
    <w:p w14:paraId="6ADB93B7" w14:textId="77777777" w:rsidR="00DC2DC5" w:rsidRDefault="00DC2DC5" w:rsidP="00DC2DC5">
      <w:pPr>
        <w:spacing w:line="259" w:lineRule="auto"/>
        <w:rPr>
          <w:sz w:val="24"/>
          <w:szCs w:val="24"/>
        </w:rPr>
      </w:pPr>
      <w:r>
        <w:rPr>
          <w:sz w:val="24"/>
          <w:szCs w:val="24"/>
        </w:rPr>
        <w:tab/>
        <w:t xml:space="preserve"> */</w:t>
      </w:r>
    </w:p>
    <w:p w14:paraId="04BEC287"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setLogin</w:t>
      </w:r>
      <w:proofErr w:type="spellEnd"/>
      <w:r>
        <w:rPr>
          <w:sz w:val="24"/>
          <w:szCs w:val="24"/>
        </w:rPr>
        <w:t>(</w:t>
      </w:r>
      <w:proofErr w:type="gramEnd"/>
      <w:r>
        <w:rPr>
          <w:sz w:val="24"/>
          <w:szCs w:val="24"/>
        </w:rPr>
        <w:t>String login) {</w:t>
      </w:r>
    </w:p>
    <w:p w14:paraId="25397003"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this.login</w:t>
      </w:r>
      <w:proofErr w:type="spellEnd"/>
      <w:r>
        <w:rPr>
          <w:sz w:val="24"/>
          <w:szCs w:val="24"/>
        </w:rPr>
        <w:t xml:space="preserve"> = login;</w:t>
      </w:r>
    </w:p>
    <w:p w14:paraId="278AFB0F" w14:textId="77777777" w:rsidR="00DC2DC5" w:rsidRDefault="00DC2DC5" w:rsidP="00DC2DC5">
      <w:pPr>
        <w:spacing w:line="259" w:lineRule="auto"/>
        <w:rPr>
          <w:sz w:val="24"/>
          <w:szCs w:val="24"/>
        </w:rPr>
      </w:pPr>
      <w:r>
        <w:rPr>
          <w:sz w:val="24"/>
          <w:szCs w:val="24"/>
        </w:rPr>
        <w:tab/>
        <w:t>}</w:t>
      </w:r>
    </w:p>
    <w:p w14:paraId="19CE2B5E" w14:textId="77777777" w:rsidR="00DC2DC5" w:rsidRDefault="00DC2DC5" w:rsidP="00DC2DC5">
      <w:pPr>
        <w:spacing w:line="259" w:lineRule="auto"/>
        <w:rPr>
          <w:sz w:val="24"/>
          <w:szCs w:val="24"/>
        </w:rPr>
      </w:pPr>
    </w:p>
    <w:p w14:paraId="1562827A" w14:textId="77777777" w:rsidR="00DC2DC5" w:rsidRDefault="00DC2DC5" w:rsidP="00DC2DC5">
      <w:pPr>
        <w:spacing w:line="259" w:lineRule="auto"/>
        <w:rPr>
          <w:sz w:val="24"/>
          <w:szCs w:val="24"/>
        </w:rPr>
      </w:pPr>
      <w:r>
        <w:rPr>
          <w:sz w:val="24"/>
          <w:szCs w:val="24"/>
        </w:rPr>
        <w:tab/>
        <w:t>/**</w:t>
      </w:r>
    </w:p>
    <w:p w14:paraId="7F34472D" w14:textId="77777777" w:rsidR="00DC2DC5" w:rsidRDefault="00DC2DC5" w:rsidP="00DC2DC5">
      <w:pPr>
        <w:spacing w:line="259" w:lineRule="auto"/>
        <w:rPr>
          <w:sz w:val="24"/>
          <w:szCs w:val="24"/>
        </w:rPr>
      </w:pPr>
      <w:r>
        <w:rPr>
          <w:sz w:val="24"/>
          <w:szCs w:val="24"/>
        </w:rPr>
        <w:tab/>
        <w:t xml:space="preserve"> * @return Password </w:t>
      </w:r>
      <w:proofErr w:type="gramStart"/>
      <w:r>
        <w:rPr>
          <w:sz w:val="24"/>
          <w:szCs w:val="24"/>
        </w:rPr>
        <w:t>Of</w:t>
      </w:r>
      <w:proofErr w:type="gramEnd"/>
      <w:r>
        <w:rPr>
          <w:sz w:val="24"/>
          <w:szCs w:val="24"/>
        </w:rPr>
        <w:t xml:space="preserve"> User</w:t>
      </w:r>
    </w:p>
    <w:p w14:paraId="139B86C8" w14:textId="77777777" w:rsidR="00DC2DC5" w:rsidRDefault="00DC2DC5" w:rsidP="00DC2DC5">
      <w:pPr>
        <w:spacing w:line="259" w:lineRule="auto"/>
        <w:rPr>
          <w:sz w:val="24"/>
          <w:szCs w:val="24"/>
        </w:rPr>
      </w:pPr>
      <w:r>
        <w:rPr>
          <w:sz w:val="24"/>
          <w:szCs w:val="24"/>
        </w:rPr>
        <w:tab/>
        <w:t xml:space="preserve"> */</w:t>
      </w:r>
    </w:p>
    <w:p w14:paraId="508E5CD4"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getPassword</w:t>
      </w:r>
      <w:proofErr w:type="spellEnd"/>
      <w:r>
        <w:rPr>
          <w:sz w:val="24"/>
          <w:szCs w:val="24"/>
        </w:rPr>
        <w:t>(</w:t>
      </w:r>
      <w:proofErr w:type="gramEnd"/>
      <w:r>
        <w:rPr>
          <w:sz w:val="24"/>
          <w:szCs w:val="24"/>
        </w:rPr>
        <w:t>) {</w:t>
      </w:r>
    </w:p>
    <w:p w14:paraId="008C175F" w14:textId="77777777" w:rsidR="00DC2DC5" w:rsidRDefault="00DC2DC5" w:rsidP="00DC2DC5">
      <w:pPr>
        <w:spacing w:line="259" w:lineRule="auto"/>
        <w:rPr>
          <w:sz w:val="24"/>
          <w:szCs w:val="24"/>
        </w:rPr>
      </w:pPr>
      <w:r>
        <w:rPr>
          <w:sz w:val="24"/>
          <w:szCs w:val="24"/>
        </w:rPr>
        <w:tab/>
      </w:r>
      <w:r>
        <w:rPr>
          <w:sz w:val="24"/>
          <w:szCs w:val="24"/>
        </w:rPr>
        <w:tab/>
        <w:t>return password;</w:t>
      </w:r>
    </w:p>
    <w:p w14:paraId="19694FA3" w14:textId="77777777" w:rsidR="00DC2DC5" w:rsidRDefault="00DC2DC5" w:rsidP="00DC2DC5">
      <w:pPr>
        <w:spacing w:line="259" w:lineRule="auto"/>
        <w:rPr>
          <w:sz w:val="24"/>
          <w:szCs w:val="24"/>
        </w:rPr>
      </w:pPr>
      <w:r>
        <w:rPr>
          <w:sz w:val="24"/>
          <w:szCs w:val="24"/>
        </w:rPr>
        <w:tab/>
        <w:t>}</w:t>
      </w:r>
    </w:p>
    <w:p w14:paraId="7820D590" w14:textId="77777777" w:rsidR="00DC2DC5" w:rsidRDefault="00DC2DC5" w:rsidP="00DC2DC5">
      <w:pPr>
        <w:spacing w:line="259" w:lineRule="auto"/>
        <w:rPr>
          <w:sz w:val="24"/>
          <w:szCs w:val="24"/>
        </w:rPr>
      </w:pPr>
    </w:p>
    <w:p w14:paraId="1EADE73E" w14:textId="77777777" w:rsidR="00DC2DC5" w:rsidRDefault="00DC2DC5" w:rsidP="00DC2DC5">
      <w:pPr>
        <w:spacing w:line="259" w:lineRule="auto"/>
        <w:rPr>
          <w:sz w:val="24"/>
          <w:szCs w:val="24"/>
        </w:rPr>
      </w:pPr>
      <w:r>
        <w:rPr>
          <w:sz w:val="24"/>
          <w:szCs w:val="24"/>
        </w:rPr>
        <w:tab/>
        <w:t>/**</w:t>
      </w:r>
    </w:p>
    <w:p w14:paraId="108D0361" w14:textId="77777777" w:rsidR="00DC2DC5" w:rsidRDefault="00DC2DC5" w:rsidP="00DC2DC5">
      <w:pPr>
        <w:spacing w:line="259" w:lineRule="auto"/>
        <w:rPr>
          <w:sz w:val="24"/>
          <w:szCs w:val="24"/>
        </w:rPr>
      </w:pPr>
      <w:r>
        <w:rPr>
          <w:sz w:val="24"/>
          <w:szCs w:val="24"/>
        </w:rPr>
        <w:tab/>
        <w:t xml:space="preserve"> * @param Password</w:t>
      </w:r>
    </w:p>
    <w:p w14:paraId="0CC74927" w14:textId="77777777" w:rsidR="00DC2DC5" w:rsidRDefault="00DC2DC5" w:rsidP="00DC2DC5">
      <w:pPr>
        <w:spacing w:line="259" w:lineRule="auto"/>
        <w:rPr>
          <w:sz w:val="24"/>
          <w:szCs w:val="24"/>
        </w:rPr>
      </w:pPr>
      <w:r>
        <w:rPr>
          <w:sz w:val="24"/>
          <w:szCs w:val="24"/>
        </w:rPr>
        <w:tab/>
        <w:t xml:space="preserve"> *            To set User Password</w:t>
      </w:r>
    </w:p>
    <w:p w14:paraId="544E1763" w14:textId="77777777" w:rsidR="00DC2DC5" w:rsidRDefault="00DC2DC5" w:rsidP="00DC2DC5">
      <w:pPr>
        <w:spacing w:line="259" w:lineRule="auto"/>
        <w:rPr>
          <w:sz w:val="24"/>
          <w:szCs w:val="24"/>
        </w:rPr>
      </w:pPr>
      <w:r>
        <w:rPr>
          <w:sz w:val="24"/>
          <w:szCs w:val="24"/>
        </w:rPr>
        <w:tab/>
        <w:t xml:space="preserve"> */</w:t>
      </w:r>
    </w:p>
    <w:p w14:paraId="52E40FF9"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setPassword</w:t>
      </w:r>
      <w:proofErr w:type="spellEnd"/>
      <w:r>
        <w:rPr>
          <w:sz w:val="24"/>
          <w:szCs w:val="24"/>
        </w:rPr>
        <w:t>(</w:t>
      </w:r>
      <w:proofErr w:type="gramEnd"/>
      <w:r>
        <w:rPr>
          <w:sz w:val="24"/>
          <w:szCs w:val="24"/>
        </w:rPr>
        <w:t>String password) {</w:t>
      </w:r>
    </w:p>
    <w:p w14:paraId="1245A996"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this.password</w:t>
      </w:r>
      <w:proofErr w:type="spellEnd"/>
      <w:proofErr w:type="gramEnd"/>
      <w:r>
        <w:rPr>
          <w:sz w:val="24"/>
          <w:szCs w:val="24"/>
        </w:rPr>
        <w:t xml:space="preserve"> = password;</w:t>
      </w:r>
    </w:p>
    <w:p w14:paraId="1587A913" w14:textId="77777777" w:rsidR="00DC2DC5" w:rsidRDefault="00DC2DC5" w:rsidP="00DC2DC5">
      <w:pPr>
        <w:spacing w:line="259" w:lineRule="auto"/>
        <w:rPr>
          <w:sz w:val="24"/>
          <w:szCs w:val="24"/>
        </w:rPr>
      </w:pPr>
      <w:r>
        <w:rPr>
          <w:sz w:val="24"/>
          <w:szCs w:val="24"/>
        </w:rPr>
        <w:tab/>
        <w:t>}</w:t>
      </w:r>
    </w:p>
    <w:p w14:paraId="106DFF9E" w14:textId="77777777" w:rsidR="00DC2DC5" w:rsidRDefault="00DC2DC5" w:rsidP="00DC2DC5">
      <w:pPr>
        <w:spacing w:line="259" w:lineRule="auto"/>
        <w:rPr>
          <w:sz w:val="24"/>
          <w:szCs w:val="24"/>
        </w:rPr>
      </w:pPr>
    </w:p>
    <w:p w14:paraId="66F40F56" w14:textId="77777777" w:rsidR="00DC2DC5" w:rsidRDefault="00DC2DC5" w:rsidP="00DC2DC5">
      <w:pPr>
        <w:spacing w:line="259" w:lineRule="auto"/>
        <w:rPr>
          <w:sz w:val="24"/>
          <w:szCs w:val="24"/>
        </w:rPr>
      </w:pPr>
      <w:r>
        <w:rPr>
          <w:sz w:val="24"/>
          <w:szCs w:val="24"/>
        </w:rPr>
        <w:tab/>
        <w:t>/**</w:t>
      </w:r>
    </w:p>
    <w:p w14:paraId="3BFD4643" w14:textId="77777777" w:rsidR="00DC2DC5" w:rsidRDefault="00DC2DC5" w:rsidP="00DC2DC5">
      <w:pPr>
        <w:spacing w:line="259" w:lineRule="auto"/>
        <w:rPr>
          <w:sz w:val="24"/>
          <w:szCs w:val="24"/>
        </w:rPr>
      </w:pPr>
      <w:r>
        <w:rPr>
          <w:sz w:val="24"/>
          <w:szCs w:val="24"/>
        </w:rPr>
        <w:tab/>
        <w:t xml:space="preserve"> * @return Confirm Password </w:t>
      </w:r>
      <w:proofErr w:type="gramStart"/>
      <w:r>
        <w:rPr>
          <w:sz w:val="24"/>
          <w:szCs w:val="24"/>
        </w:rPr>
        <w:t>Of</w:t>
      </w:r>
      <w:proofErr w:type="gramEnd"/>
      <w:r>
        <w:rPr>
          <w:sz w:val="24"/>
          <w:szCs w:val="24"/>
        </w:rPr>
        <w:t xml:space="preserve"> User</w:t>
      </w:r>
    </w:p>
    <w:p w14:paraId="7E7D4104" w14:textId="77777777" w:rsidR="00DC2DC5" w:rsidRDefault="00DC2DC5" w:rsidP="00DC2DC5">
      <w:pPr>
        <w:spacing w:line="259" w:lineRule="auto"/>
        <w:rPr>
          <w:sz w:val="24"/>
          <w:szCs w:val="24"/>
        </w:rPr>
      </w:pPr>
      <w:r>
        <w:rPr>
          <w:sz w:val="24"/>
          <w:szCs w:val="24"/>
        </w:rPr>
        <w:tab/>
        <w:t xml:space="preserve"> */</w:t>
      </w:r>
    </w:p>
    <w:p w14:paraId="26343E00"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getConfirmPassword</w:t>
      </w:r>
      <w:proofErr w:type="spellEnd"/>
      <w:r>
        <w:rPr>
          <w:sz w:val="24"/>
          <w:szCs w:val="24"/>
        </w:rPr>
        <w:t>(</w:t>
      </w:r>
      <w:proofErr w:type="gramEnd"/>
      <w:r>
        <w:rPr>
          <w:sz w:val="24"/>
          <w:szCs w:val="24"/>
        </w:rPr>
        <w:t>) {</w:t>
      </w:r>
    </w:p>
    <w:p w14:paraId="3D3B501B"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confirmPassword</w:t>
      </w:r>
      <w:proofErr w:type="spellEnd"/>
      <w:r>
        <w:rPr>
          <w:sz w:val="24"/>
          <w:szCs w:val="24"/>
        </w:rPr>
        <w:t>;</w:t>
      </w:r>
    </w:p>
    <w:p w14:paraId="277CE7F0" w14:textId="77777777" w:rsidR="00DC2DC5" w:rsidRDefault="00DC2DC5" w:rsidP="00DC2DC5">
      <w:pPr>
        <w:spacing w:line="259" w:lineRule="auto"/>
        <w:rPr>
          <w:sz w:val="24"/>
          <w:szCs w:val="24"/>
        </w:rPr>
      </w:pPr>
      <w:r>
        <w:rPr>
          <w:sz w:val="24"/>
          <w:szCs w:val="24"/>
        </w:rPr>
        <w:tab/>
        <w:t>}</w:t>
      </w:r>
    </w:p>
    <w:p w14:paraId="7DDAAAA4" w14:textId="77777777" w:rsidR="00DC2DC5" w:rsidRDefault="00DC2DC5" w:rsidP="00DC2DC5">
      <w:pPr>
        <w:spacing w:line="259" w:lineRule="auto"/>
        <w:rPr>
          <w:sz w:val="24"/>
          <w:szCs w:val="24"/>
        </w:rPr>
      </w:pPr>
    </w:p>
    <w:p w14:paraId="48D14838" w14:textId="77777777" w:rsidR="00DC2DC5" w:rsidRDefault="00DC2DC5" w:rsidP="00DC2DC5">
      <w:pPr>
        <w:spacing w:line="259" w:lineRule="auto"/>
        <w:rPr>
          <w:sz w:val="24"/>
          <w:szCs w:val="24"/>
        </w:rPr>
      </w:pPr>
      <w:r>
        <w:rPr>
          <w:sz w:val="24"/>
          <w:szCs w:val="24"/>
        </w:rPr>
        <w:tab/>
        <w:t>/**</w:t>
      </w:r>
    </w:p>
    <w:p w14:paraId="1FCC62E3" w14:textId="77777777" w:rsidR="00DC2DC5" w:rsidRDefault="00DC2DC5" w:rsidP="00DC2DC5">
      <w:pPr>
        <w:spacing w:line="259" w:lineRule="auto"/>
        <w:rPr>
          <w:sz w:val="24"/>
          <w:szCs w:val="24"/>
        </w:rPr>
      </w:pPr>
      <w:r>
        <w:rPr>
          <w:sz w:val="24"/>
          <w:szCs w:val="24"/>
        </w:rPr>
        <w:tab/>
        <w:t xml:space="preserve"> * @param Confirm</w:t>
      </w:r>
    </w:p>
    <w:p w14:paraId="7EFA706F" w14:textId="77777777" w:rsidR="00DC2DC5" w:rsidRDefault="00DC2DC5" w:rsidP="00DC2DC5">
      <w:pPr>
        <w:spacing w:line="259" w:lineRule="auto"/>
        <w:rPr>
          <w:sz w:val="24"/>
          <w:szCs w:val="24"/>
        </w:rPr>
      </w:pPr>
      <w:r>
        <w:rPr>
          <w:sz w:val="24"/>
          <w:szCs w:val="24"/>
        </w:rPr>
        <w:tab/>
        <w:t xml:space="preserve"> *            </w:t>
      </w:r>
      <w:proofErr w:type="spellStart"/>
      <w:r>
        <w:rPr>
          <w:sz w:val="24"/>
          <w:szCs w:val="24"/>
        </w:rPr>
        <w:t>PAssword</w:t>
      </w:r>
      <w:proofErr w:type="spellEnd"/>
      <w:r>
        <w:rPr>
          <w:sz w:val="24"/>
          <w:szCs w:val="24"/>
        </w:rPr>
        <w:t xml:space="preserve"> To set User Confirm Password</w:t>
      </w:r>
    </w:p>
    <w:p w14:paraId="68B84796" w14:textId="77777777" w:rsidR="00DC2DC5" w:rsidRDefault="00DC2DC5" w:rsidP="00DC2DC5">
      <w:pPr>
        <w:spacing w:line="259" w:lineRule="auto"/>
        <w:rPr>
          <w:sz w:val="24"/>
          <w:szCs w:val="24"/>
        </w:rPr>
      </w:pPr>
      <w:r>
        <w:rPr>
          <w:sz w:val="24"/>
          <w:szCs w:val="24"/>
        </w:rPr>
        <w:tab/>
        <w:t xml:space="preserve"> */</w:t>
      </w:r>
    </w:p>
    <w:p w14:paraId="009F29AD"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setConfirmPassword</w:t>
      </w:r>
      <w:proofErr w:type="spellEnd"/>
      <w:r>
        <w:rPr>
          <w:sz w:val="24"/>
          <w:szCs w:val="24"/>
        </w:rPr>
        <w:t>(</w:t>
      </w:r>
      <w:proofErr w:type="gramEnd"/>
      <w:r>
        <w:rPr>
          <w:sz w:val="24"/>
          <w:szCs w:val="24"/>
        </w:rPr>
        <w:t xml:space="preserve">String </w:t>
      </w:r>
      <w:proofErr w:type="spellStart"/>
      <w:r>
        <w:rPr>
          <w:sz w:val="24"/>
          <w:szCs w:val="24"/>
        </w:rPr>
        <w:t>confirmPassword</w:t>
      </w:r>
      <w:proofErr w:type="spellEnd"/>
      <w:r>
        <w:rPr>
          <w:sz w:val="24"/>
          <w:szCs w:val="24"/>
        </w:rPr>
        <w:t>) {</w:t>
      </w:r>
    </w:p>
    <w:p w14:paraId="750E7FB3"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this.confirmPassword</w:t>
      </w:r>
      <w:proofErr w:type="spellEnd"/>
      <w:proofErr w:type="gramEnd"/>
      <w:r>
        <w:rPr>
          <w:sz w:val="24"/>
          <w:szCs w:val="24"/>
        </w:rPr>
        <w:t xml:space="preserve"> = </w:t>
      </w:r>
      <w:proofErr w:type="spellStart"/>
      <w:r>
        <w:rPr>
          <w:sz w:val="24"/>
          <w:szCs w:val="24"/>
        </w:rPr>
        <w:t>confirmPassword</w:t>
      </w:r>
      <w:proofErr w:type="spellEnd"/>
      <w:r>
        <w:rPr>
          <w:sz w:val="24"/>
          <w:szCs w:val="24"/>
        </w:rPr>
        <w:t>;</w:t>
      </w:r>
    </w:p>
    <w:p w14:paraId="4845FC86" w14:textId="77777777" w:rsidR="00DC2DC5" w:rsidRDefault="00DC2DC5" w:rsidP="00DC2DC5">
      <w:pPr>
        <w:spacing w:line="259" w:lineRule="auto"/>
        <w:rPr>
          <w:sz w:val="24"/>
          <w:szCs w:val="24"/>
        </w:rPr>
      </w:pPr>
      <w:r>
        <w:rPr>
          <w:sz w:val="24"/>
          <w:szCs w:val="24"/>
        </w:rPr>
        <w:tab/>
        <w:t>}</w:t>
      </w:r>
    </w:p>
    <w:p w14:paraId="3FF587DB" w14:textId="77777777" w:rsidR="00DC2DC5" w:rsidRDefault="00DC2DC5" w:rsidP="00DC2DC5">
      <w:pPr>
        <w:spacing w:line="259" w:lineRule="auto"/>
        <w:rPr>
          <w:sz w:val="24"/>
          <w:szCs w:val="24"/>
        </w:rPr>
      </w:pPr>
    </w:p>
    <w:p w14:paraId="4969BAF8" w14:textId="77777777" w:rsidR="00DC2DC5" w:rsidRDefault="00DC2DC5" w:rsidP="00DC2DC5">
      <w:pPr>
        <w:spacing w:line="259" w:lineRule="auto"/>
        <w:rPr>
          <w:sz w:val="24"/>
          <w:szCs w:val="24"/>
        </w:rPr>
      </w:pPr>
      <w:r>
        <w:rPr>
          <w:sz w:val="24"/>
          <w:szCs w:val="24"/>
        </w:rPr>
        <w:tab/>
        <w:t>/**</w:t>
      </w:r>
    </w:p>
    <w:p w14:paraId="783690D6" w14:textId="77777777" w:rsidR="00DC2DC5" w:rsidRDefault="00DC2DC5" w:rsidP="00DC2DC5">
      <w:pPr>
        <w:spacing w:line="259" w:lineRule="auto"/>
        <w:rPr>
          <w:sz w:val="24"/>
          <w:szCs w:val="24"/>
        </w:rPr>
      </w:pPr>
      <w:r>
        <w:rPr>
          <w:sz w:val="24"/>
          <w:szCs w:val="24"/>
        </w:rPr>
        <w:tab/>
        <w:t xml:space="preserve"> * @return Date </w:t>
      </w:r>
      <w:proofErr w:type="gramStart"/>
      <w:r>
        <w:rPr>
          <w:sz w:val="24"/>
          <w:szCs w:val="24"/>
        </w:rPr>
        <w:t>Of</w:t>
      </w:r>
      <w:proofErr w:type="gramEnd"/>
      <w:r>
        <w:rPr>
          <w:sz w:val="24"/>
          <w:szCs w:val="24"/>
        </w:rPr>
        <w:t xml:space="preserve"> Birth Of User</w:t>
      </w:r>
    </w:p>
    <w:p w14:paraId="605F4C4A" w14:textId="77777777" w:rsidR="00DC2DC5" w:rsidRDefault="00DC2DC5" w:rsidP="00DC2DC5">
      <w:pPr>
        <w:spacing w:line="259" w:lineRule="auto"/>
        <w:rPr>
          <w:sz w:val="24"/>
          <w:szCs w:val="24"/>
        </w:rPr>
      </w:pPr>
      <w:r>
        <w:rPr>
          <w:sz w:val="24"/>
          <w:szCs w:val="24"/>
        </w:rPr>
        <w:tab/>
        <w:t xml:space="preserve"> */</w:t>
      </w:r>
    </w:p>
    <w:p w14:paraId="42FE981C" w14:textId="77777777" w:rsidR="00DC2DC5" w:rsidRDefault="00DC2DC5" w:rsidP="00DC2DC5">
      <w:pPr>
        <w:spacing w:line="259" w:lineRule="auto"/>
        <w:rPr>
          <w:sz w:val="24"/>
          <w:szCs w:val="24"/>
        </w:rPr>
      </w:pPr>
      <w:r>
        <w:rPr>
          <w:sz w:val="24"/>
          <w:szCs w:val="24"/>
        </w:rPr>
        <w:tab/>
        <w:t xml:space="preserve">public Date </w:t>
      </w:r>
      <w:proofErr w:type="spellStart"/>
      <w:proofErr w:type="gramStart"/>
      <w:r>
        <w:rPr>
          <w:sz w:val="24"/>
          <w:szCs w:val="24"/>
        </w:rPr>
        <w:t>getDob</w:t>
      </w:r>
      <w:proofErr w:type="spellEnd"/>
      <w:r>
        <w:rPr>
          <w:sz w:val="24"/>
          <w:szCs w:val="24"/>
        </w:rPr>
        <w:t>(</w:t>
      </w:r>
      <w:proofErr w:type="gramEnd"/>
      <w:r>
        <w:rPr>
          <w:sz w:val="24"/>
          <w:szCs w:val="24"/>
        </w:rPr>
        <w:t>) {</w:t>
      </w:r>
    </w:p>
    <w:p w14:paraId="3C1E5339" w14:textId="77777777" w:rsidR="00DC2DC5" w:rsidRDefault="00DC2DC5" w:rsidP="00DC2DC5">
      <w:pPr>
        <w:spacing w:line="259" w:lineRule="auto"/>
        <w:rPr>
          <w:sz w:val="24"/>
          <w:szCs w:val="24"/>
        </w:rPr>
      </w:pPr>
      <w:r>
        <w:rPr>
          <w:sz w:val="24"/>
          <w:szCs w:val="24"/>
        </w:rPr>
        <w:tab/>
      </w:r>
      <w:r>
        <w:rPr>
          <w:sz w:val="24"/>
          <w:szCs w:val="24"/>
        </w:rPr>
        <w:tab/>
        <w:t>return dob;</w:t>
      </w:r>
    </w:p>
    <w:p w14:paraId="726B7E81" w14:textId="77777777" w:rsidR="00DC2DC5" w:rsidRDefault="00DC2DC5" w:rsidP="00DC2DC5">
      <w:pPr>
        <w:spacing w:line="259" w:lineRule="auto"/>
        <w:rPr>
          <w:sz w:val="24"/>
          <w:szCs w:val="24"/>
        </w:rPr>
      </w:pPr>
      <w:r>
        <w:rPr>
          <w:sz w:val="24"/>
          <w:szCs w:val="24"/>
        </w:rPr>
        <w:tab/>
        <w:t>}</w:t>
      </w:r>
    </w:p>
    <w:p w14:paraId="20E12209" w14:textId="77777777" w:rsidR="00DC2DC5" w:rsidRDefault="00DC2DC5" w:rsidP="00DC2DC5">
      <w:pPr>
        <w:spacing w:line="259" w:lineRule="auto"/>
        <w:rPr>
          <w:sz w:val="24"/>
          <w:szCs w:val="24"/>
        </w:rPr>
      </w:pPr>
    </w:p>
    <w:p w14:paraId="77E380D1" w14:textId="77777777" w:rsidR="00DC2DC5" w:rsidRDefault="00DC2DC5" w:rsidP="00DC2DC5">
      <w:pPr>
        <w:spacing w:line="259" w:lineRule="auto"/>
        <w:rPr>
          <w:sz w:val="24"/>
          <w:szCs w:val="24"/>
        </w:rPr>
      </w:pPr>
      <w:r>
        <w:rPr>
          <w:sz w:val="24"/>
          <w:szCs w:val="24"/>
        </w:rPr>
        <w:tab/>
        <w:t>/**</w:t>
      </w:r>
    </w:p>
    <w:p w14:paraId="6DD1D20D" w14:textId="77777777" w:rsidR="00DC2DC5" w:rsidRDefault="00DC2DC5" w:rsidP="00DC2DC5">
      <w:pPr>
        <w:spacing w:line="259" w:lineRule="auto"/>
        <w:rPr>
          <w:sz w:val="24"/>
          <w:szCs w:val="24"/>
        </w:rPr>
      </w:pPr>
      <w:r>
        <w:rPr>
          <w:sz w:val="24"/>
          <w:szCs w:val="24"/>
        </w:rPr>
        <w:tab/>
        <w:t xml:space="preserve"> * @param Date</w:t>
      </w:r>
    </w:p>
    <w:p w14:paraId="25742DF1" w14:textId="77777777" w:rsidR="00DC2DC5" w:rsidRDefault="00DC2DC5" w:rsidP="00DC2DC5">
      <w:pPr>
        <w:spacing w:line="259" w:lineRule="auto"/>
        <w:rPr>
          <w:sz w:val="24"/>
          <w:szCs w:val="24"/>
        </w:rPr>
      </w:pPr>
      <w:r>
        <w:rPr>
          <w:sz w:val="24"/>
          <w:szCs w:val="24"/>
        </w:rPr>
        <w:tab/>
        <w:t xml:space="preserve"> *            Of Birth To set User Date </w:t>
      </w:r>
      <w:proofErr w:type="gramStart"/>
      <w:r>
        <w:rPr>
          <w:sz w:val="24"/>
          <w:szCs w:val="24"/>
        </w:rPr>
        <w:t>Of</w:t>
      </w:r>
      <w:proofErr w:type="gramEnd"/>
      <w:r>
        <w:rPr>
          <w:sz w:val="24"/>
          <w:szCs w:val="24"/>
        </w:rPr>
        <w:t xml:space="preserve"> Birth</w:t>
      </w:r>
    </w:p>
    <w:p w14:paraId="75133BB5" w14:textId="77777777" w:rsidR="00DC2DC5" w:rsidRDefault="00DC2DC5" w:rsidP="00DC2DC5">
      <w:pPr>
        <w:spacing w:line="259" w:lineRule="auto"/>
        <w:rPr>
          <w:sz w:val="24"/>
          <w:szCs w:val="24"/>
        </w:rPr>
      </w:pPr>
      <w:r>
        <w:rPr>
          <w:sz w:val="24"/>
          <w:szCs w:val="24"/>
        </w:rPr>
        <w:lastRenderedPageBreak/>
        <w:tab/>
        <w:t xml:space="preserve"> */</w:t>
      </w:r>
    </w:p>
    <w:p w14:paraId="7DE681B1" w14:textId="77777777" w:rsidR="00DC2DC5" w:rsidRDefault="00DC2DC5" w:rsidP="00DC2DC5">
      <w:pPr>
        <w:spacing w:line="259" w:lineRule="auto"/>
        <w:rPr>
          <w:sz w:val="24"/>
          <w:szCs w:val="24"/>
        </w:rPr>
      </w:pPr>
    </w:p>
    <w:p w14:paraId="0F0A55B8"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setDob</w:t>
      </w:r>
      <w:proofErr w:type="spellEnd"/>
      <w:r>
        <w:rPr>
          <w:sz w:val="24"/>
          <w:szCs w:val="24"/>
        </w:rPr>
        <w:t>(</w:t>
      </w:r>
      <w:proofErr w:type="gramEnd"/>
      <w:r>
        <w:rPr>
          <w:sz w:val="24"/>
          <w:szCs w:val="24"/>
        </w:rPr>
        <w:t>Date dob) {</w:t>
      </w:r>
    </w:p>
    <w:p w14:paraId="1A873569" w14:textId="77777777" w:rsidR="00DC2DC5" w:rsidRDefault="00DC2DC5" w:rsidP="00DC2DC5">
      <w:pPr>
        <w:spacing w:line="259" w:lineRule="auto"/>
        <w:rPr>
          <w:sz w:val="24"/>
          <w:szCs w:val="24"/>
        </w:rPr>
      </w:pPr>
      <w:r>
        <w:rPr>
          <w:sz w:val="24"/>
          <w:szCs w:val="24"/>
        </w:rPr>
        <w:tab/>
      </w:r>
      <w:r>
        <w:rPr>
          <w:sz w:val="24"/>
          <w:szCs w:val="24"/>
        </w:rPr>
        <w:tab/>
      </w:r>
      <w:proofErr w:type="spellStart"/>
      <w:r>
        <w:rPr>
          <w:sz w:val="24"/>
          <w:szCs w:val="24"/>
        </w:rPr>
        <w:t>this.dob</w:t>
      </w:r>
      <w:proofErr w:type="spellEnd"/>
      <w:r>
        <w:rPr>
          <w:sz w:val="24"/>
          <w:szCs w:val="24"/>
        </w:rPr>
        <w:t xml:space="preserve"> = dob;</w:t>
      </w:r>
    </w:p>
    <w:p w14:paraId="5018AE26" w14:textId="77777777" w:rsidR="00DC2DC5" w:rsidRDefault="00DC2DC5" w:rsidP="00DC2DC5">
      <w:pPr>
        <w:spacing w:line="259" w:lineRule="auto"/>
        <w:rPr>
          <w:sz w:val="24"/>
          <w:szCs w:val="24"/>
        </w:rPr>
      </w:pPr>
      <w:r>
        <w:rPr>
          <w:sz w:val="24"/>
          <w:szCs w:val="24"/>
        </w:rPr>
        <w:tab/>
        <w:t>}</w:t>
      </w:r>
    </w:p>
    <w:p w14:paraId="5DDDB9B3" w14:textId="77777777" w:rsidR="00DC2DC5" w:rsidRDefault="00DC2DC5" w:rsidP="00DC2DC5">
      <w:pPr>
        <w:spacing w:line="259" w:lineRule="auto"/>
        <w:rPr>
          <w:sz w:val="24"/>
          <w:szCs w:val="24"/>
        </w:rPr>
      </w:pPr>
    </w:p>
    <w:p w14:paraId="1E29F653" w14:textId="77777777" w:rsidR="00DC2DC5" w:rsidRDefault="00DC2DC5" w:rsidP="00DC2DC5">
      <w:pPr>
        <w:spacing w:line="259" w:lineRule="auto"/>
        <w:rPr>
          <w:sz w:val="24"/>
          <w:szCs w:val="24"/>
        </w:rPr>
      </w:pPr>
      <w:r>
        <w:rPr>
          <w:sz w:val="24"/>
          <w:szCs w:val="24"/>
        </w:rPr>
        <w:tab/>
        <w:t>/**</w:t>
      </w:r>
    </w:p>
    <w:p w14:paraId="4ADB9004" w14:textId="77777777" w:rsidR="00DC2DC5" w:rsidRDefault="00DC2DC5" w:rsidP="00DC2DC5">
      <w:pPr>
        <w:spacing w:line="259" w:lineRule="auto"/>
        <w:rPr>
          <w:sz w:val="24"/>
          <w:szCs w:val="24"/>
        </w:rPr>
      </w:pPr>
      <w:r>
        <w:rPr>
          <w:sz w:val="24"/>
          <w:szCs w:val="24"/>
        </w:rPr>
        <w:tab/>
        <w:t xml:space="preserve"> * @return Mobile No </w:t>
      </w:r>
      <w:proofErr w:type="gramStart"/>
      <w:r>
        <w:rPr>
          <w:sz w:val="24"/>
          <w:szCs w:val="24"/>
        </w:rPr>
        <w:t>Of</w:t>
      </w:r>
      <w:proofErr w:type="gramEnd"/>
      <w:r>
        <w:rPr>
          <w:sz w:val="24"/>
          <w:szCs w:val="24"/>
        </w:rPr>
        <w:t xml:space="preserve"> User</w:t>
      </w:r>
    </w:p>
    <w:p w14:paraId="6430B654" w14:textId="77777777" w:rsidR="00DC2DC5" w:rsidRDefault="00DC2DC5" w:rsidP="00DC2DC5">
      <w:pPr>
        <w:spacing w:line="259" w:lineRule="auto"/>
        <w:rPr>
          <w:sz w:val="24"/>
          <w:szCs w:val="24"/>
        </w:rPr>
      </w:pPr>
      <w:r>
        <w:rPr>
          <w:sz w:val="24"/>
          <w:szCs w:val="24"/>
        </w:rPr>
        <w:tab/>
        <w:t xml:space="preserve"> */</w:t>
      </w:r>
    </w:p>
    <w:p w14:paraId="3BCF9C4B"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getMobileNo</w:t>
      </w:r>
      <w:proofErr w:type="spellEnd"/>
      <w:r>
        <w:rPr>
          <w:sz w:val="24"/>
          <w:szCs w:val="24"/>
        </w:rPr>
        <w:t>(</w:t>
      </w:r>
      <w:proofErr w:type="gramEnd"/>
      <w:r>
        <w:rPr>
          <w:sz w:val="24"/>
          <w:szCs w:val="24"/>
        </w:rPr>
        <w:t>) {</w:t>
      </w:r>
    </w:p>
    <w:p w14:paraId="26ABB2AD"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mobileNo</w:t>
      </w:r>
      <w:proofErr w:type="spellEnd"/>
      <w:r>
        <w:rPr>
          <w:sz w:val="24"/>
          <w:szCs w:val="24"/>
        </w:rPr>
        <w:t>;</w:t>
      </w:r>
    </w:p>
    <w:p w14:paraId="23F270FD" w14:textId="77777777" w:rsidR="00DC2DC5" w:rsidRDefault="00DC2DC5" w:rsidP="00DC2DC5">
      <w:pPr>
        <w:spacing w:line="259" w:lineRule="auto"/>
        <w:rPr>
          <w:sz w:val="24"/>
          <w:szCs w:val="24"/>
        </w:rPr>
      </w:pPr>
      <w:r>
        <w:rPr>
          <w:sz w:val="24"/>
          <w:szCs w:val="24"/>
        </w:rPr>
        <w:tab/>
        <w:t>}</w:t>
      </w:r>
    </w:p>
    <w:p w14:paraId="26E56118" w14:textId="77777777" w:rsidR="00DC2DC5" w:rsidRDefault="00DC2DC5" w:rsidP="00DC2DC5">
      <w:pPr>
        <w:spacing w:line="259" w:lineRule="auto"/>
        <w:rPr>
          <w:sz w:val="24"/>
          <w:szCs w:val="24"/>
        </w:rPr>
      </w:pPr>
    </w:p>
    <w:p w14:paraId="48CA9EA0" w14:textId="77777777" w:rsidR="00DC2DC5" w:rsidRDefault="00DC2DC5" w:rsidP="00DC2DC5">
      <w:pPr>
        <w:spacing w:line="259" w:lineRule="auto"/>
        <w:rPr>
          <w:sz w:val="24"/>
          <w:szCs w:val="24"/>
        </w:rPr>
      </w:pPr>
      <w:r>
        <w:rPr>
          <w:sz w:val="24"/>
          <w:szCs w:val="24"/>
        </w:rPr>
        <w:tab/>
        <w:t>/**</w:t>
      </w:r>
    </w:p>
    <w:p w14:paraId="20342FDA" w14:textId="77777777" w:rsidR="00DC2DC5" w:rsidRDefault="00DC2DC5" w:rsidP="00DC2DC5">
      <w:pPr>
        <w:spacing w:line="259" w:lineRule="auto"/>
        <w:rPr>
          <w:sz w:val="24"/>
          <w:szCs w:val="24"/>
        </w:rPr>
      </w:pPr>
      <w:r>
        <w:rPr>
          <w:sz w:val="24"/>
          <w:szCs w:val="24"/>
        </w:rPr>
        <w:tab/>
        <w:t xml:space="preserve"> * @param Mobile</w:t>
      </w:r>
    </w:p>
    <w:p w14:paraId="0D1C7BDD" w14:textId="77777777" w:rsidR="00DC2DC5" w:rsidRDefault="00DC2DC5" w:rsidP="00DC2DC5">
      <w:pPr>
        <w:spacing w:line="259" w:lineRule="auto"/>
        <w:rPr>
          <w:sz w:val="24"/>
          <w:szCs w:val="24"/>
        </w:rPr>
      </w:pPr>
      <w:r>
        <w:rPr>
          <w:sz w:val="24"/>
          <w:szCs w:val="24"/>
        </w:rPr>
        <w:tab/>
        <w:t xml:space="preserve"> *            No To set User Mobile No</w:t>
      </w:r>
    </w:p>
    <w:p w14:paraId="18C89392" w14:textId="77777777" w:rsidR="00DC2DC5" w:rsidRDefault="00DC2DC5" w:rsidP="00DC2DC5">
      <w:pPr>
        <w:spacing w:line="259" w:lineRule="auto"/>
        <w:rPr>
          <w:sz w:val="24"/>
          <w:szCs w:val="24"/>
        </w:rPr>
      </w:pPr>
      <w:r>
        <w:rPr>
          <w:sz w:val="24"/>
          <w:szCs w:val="24"/>
        </w:rPr>
        <w:tab/>
        <w:t xml:space="preserve"> */</w:t>
      </w:r>
    </w:p>
    <w:p w14:paraId="61D20A0D"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setMobileNo</w:t>
      </w:r>
      <w:proofErr w:type="spellEnd"/>
      <w:r>
        <w:rPr>
          <w:sz w:val="24"/>
          <w:szCs w:val="24"/>
        </w:rPr>
        <w:t>(</w:t>
      </w:r>
      <w:proofErr w:type="gramEnd"/>
      <w:r>
        <w:rPr>
          <w:sz w:val="24"/>
          <w:szCs w:val="24"/>
        </w:rPr>
        <w:t xml:space="preserve">String </w:t>
      </w:r>
      <w:proofErr w:type="spellStart"/>
      <w:r>
        <w:rPr>
          <w:sz w:val="24"/>
          <w:szCs w:val="24"/>
        </w:rPr>
        <w:t>mobileNo</w:t>
      </w:r>
      <w:proofErr w:type="spellEnd"/>
      <w:r>
        <w:rPr>
          <w:sz w:val="24"/>
          <w:szCs w:val="24"/>
        </w:rPr>
        <w:t>) {</w:t>
      </w:r>
    </w:p>
    <w:p w14:paraId="51D86F89"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this.mobileNo</w:t>
      </w:r>
      <w:proofErr w:type="spellEnd"/>
      <w:proofErr w:type="gramEnd"/>
      <w:r>
        <w:rPr>
          <w:sz w:val="24"/>
          <w:szCs w:val="24"/>
        </w:rPr>
        <w:t xml:space="preserve"> = </w:t>
      </w:r>
      <w:proofErr w:type="spellStart"/>
      <w:r>
        <w:rPr>
          <w:sz w:val="24"/>
          <w:szCs w:val="24"/>
        </w:rPr>
        <w:t>mobileNo</w:t>
      </w:r>
      <w:proofErr w:type="spellEnd"/>
      <w:r>
        <w:rPr>
          <w:sz w:val="24"/>
          <w:szCs w:val="24"/>
        </w:rPr>
        <w:t>;</w:t>
      </w:r>
    </w:p>
    <w:p w14:paraId="773BBA4D" w14:textId="77777777" w:rsidR="00DC2DC5" w:rsidRDefault="00DC2DC5" w:rsidP="00DC2DC5">
      <w:pPr>
        <w:spacing w:line="259" w:lineRule="auto"/>
        <w:rPr>
          <w:sz w:val="24"/>
          <w:szCs w:val="24"/>
        </w:rPr>
      </w:pPr>
      <w:r>
        <w:rPr>
          <w:sz w:val="24"/>
          <w:szCs w:val="24"/>
        </w:rPr>
        <w:tab/>
        <w:t>}</w:t>
      </w:r>
    </w:p>
    <w:p w14:paraId="49670C84" w14:textId="77777777" w:rsidR="00DC2DC5" w:rsidRDefault="00DC2DC5" w:rsidP="00DC2DC5">
      <w:pPr>
        <w:spacing w:line="259" w:lineRule="auto"/>
        <w:rPr>
          <w:sz w:val="24"/>
          <w:szCs w:val="24"/>
        </w:rPr>
      </w:pPr>
    </w:p>
    <w:p w14:paraId="1157F734" w14:textId="77777777" w:rsidR="00DC2DC5" w:rsidRDefault="00DC2DC5" w:rsidP="00DC2DC5">
      <w:pPr>
        <w:spacing w:line="259" w:lineRule="auto"/>
        <w:rPr>
          <w:sz w:val="24"/>
          <w:szCs w:val="24"/>
        </w:rPr>
      </w:pPr>
      <w:r>
        <w:rPr>
          <w:sz w:val="24"/>
          <w:szCs w:val="24"/>
        </w:rPr>
        <w:tab/>
        <w:t>/**</w:t>
      </w:r>
    </w:p>
    <w:p w14:paraId="76B331CC" w14:textId="77777777" w:rsidR="00DC2DC5" w:rsidRDefault="00DC2DC5" w:rsidP="00DC2DC5">
      <w:pPr>
        <w:spacing w:line="259" w:lineRule="auto"/>
        <w:rPr>
          <w:sz w:val="24"/>
          <w:szCs w:val="24"/>
        </w:rPr>
      </w:pPr>
      <w:r>
        <w:rPr>
          <w:sz w:val="24"/>
          <w:szCs w:val="24"/>
        </w:rPr>
        <w:tab/>
        <w:t xml:space="preserve"> * @return </w:t>
      </w:r>
      <w:proofErr w:type="spellStart"/>
      <w:r>
        <w:rPr>
          <w:sz w:val="24"/>
          <w:szCs w:val="24"/>
        </w:rPr>
        <w:t>ROle</w:t>
      </w:r>
      <w:proofErr w:type="spellEnd"/>
      <w:r>
        <w:rPr>
          <w:sz w:val="24"/>
          <w:szCs w:val="24"/>
        </w:rPr>
        <w:t xml:space="preserve"> Id </w:t>
      </w:r>
      <w:proofErr w:type="gramStart"/>
      <w:r>
        <w:rPr>
          <w:sz w:val="24"/>
          <w:szCs w:val="24"/>
        </w:rPr>
        <w:t>Of</w:t>
      </w:r>
      <w:proofErr w:type="gramEnd"/>
      <w:r>
        <w:rPr>
          <w:sz w:val="24"/>
          <w:szCs w:val="24"/>
        </w:rPr>
        <w:t xml:space="preserve"> User</w:t>
      </w:r>
    </w:p>
    <w:p w14:paraId="538A49E2" w14:textId="77777777" w:rsidR="00DC2DC5" w:rsidRDefault="00DC2DC5" w:rsidP="00DC2DC5">
      <w:pPr>
        <w:spacing w:line="259" w:lineRule="auto"/>
        <w:rPr>
          <w:sz w:val="24"/>
          <w:szCs w:val="24"/>
        </w:rPr>
      </w:pPr>
      <w:r>
        <w:rPr>
          <w:sz w:val="24"/>
          <w:szCs w:val="24"/>
        </w:rPr>
        <w:tab/>
        <w:t xml:space="preserve"> */</w:t>
      </w:r>
    </w:p>
    <w:p w14:paraId="7B4136CB" w14:textId="77777777" w:rsidR="00DC2DC5" w:rsidRDefault="00DC2DC5" w:rsidP="00DC2DC5">
      <w:pPr>
        <w:spacing w:line="259" w:lineRule="auto"/>
        <w:rPr>
          <w:sz w:val="24"/>
          <w:szCs w:val="24"/>
        </w:rPr>
      </w:pPr>
      <w:r>
        <w:rPr>
          <w:sz w:val="24"/>
          <w:szCs w:val="24"/>
        </w:rPr>
        <w:tab/>
        <w:t xml:space="preserve">public long </w:t>
      </w:r>
      <w:proofErr w:type="spellStart"/>
      <w:proofErr w:type="gramStart"/>
      <w:r>
        <w:rPr>
          <w:sz w:val="24"/>
          <w:szCs w:val="24"/>
        </w:rPr>
        <w:t>getRoleId</w:t>
      </w:r>
      <w:proofErr w:type="spellEnd"/>
      <w:r>
        <w:rPr>
          <w:sz w:val="24"/>
          <w:szCs w:val="24"/>
        </w:rPr>
        <w:t>(</w:t>
      </w:r>
      <w:proofErr w:type="gramEnd"/>
      <w:r>
        <w:rPr>
          <w:sz w:val="24"/>
          <w:szCs w:val="24"/>
        </w:rPr>
        <w:t>) {</w:t>
      </w:r>
    </w:p>
    <w:p w14:paraId="0FE005D5"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roleId</w:t>
      </w:r>
      <w:proofErr w:type="spellEnd"/>
      <w:r>
        <w:rPr>
          <w:sz w:val="24"/>
          <w:szCs w:val="24"/>
        </w:rPr>
        <w:t>;</w:t>
      </w:r>
    </w:p>
    <w:p w14:paraId="204C6810" w14:textId="77777777" w:rsidR="00DC2DC5" w:rsidRDefault="00DC2DC5" w:rsidP="00DC2DC5">
      <w:pPr>
        <w:spacing w:line="259" w:lineRule="auto"/>
        <w:rPr>
          <w:sz w:val="24"/>
          <w:szCs w:val="24"/>
        </w:rPr>
      </w:pPr>
      <w:r>
        <w:rPr>
          <w:sz w:val="24"/>
          <w:szCs w:val="24"/>
        </w:rPr>
        <w:tab/>
        <w:t>}</w:t>
      </w:r>
    </w:p>
    <w:p w14:paraId="2E4103AF" w14:textId="77777777" w:rsidR="00DC2DC5" w:rsidRDefault="00DC2DC5" w:rsidP="00DC2DC5">
      <w:pPr>
        <w:spacing w:line="259" w:lineRule="auto"/>
        <w:rPr>
          <w:sz w:val="24"/>
          <w:szCs w:val="24"/>
        </w:rPr>
      </w:pPr>
    </w:p>
    <w:p w14:paraId="0F370A33" w14:textId="77777777" w:rsidR="00DC2DC5" w:rsidRDefault="00DC2DC5" w:rsidP="00DC2DC5">
      <w:pPr>
        <w:spacing w:line="259" w:lineRule="auto"/>
        <w:rPr>
          <w:sz w:val="24"/>
          <w:szCs w:val="24"/>
        </w:rPr>
      </w:pPr>
      <w:r>
        <w:rPr>
          <w:sz w:val="24"/>
          <w:szCs w:val="24"/>
        </w:rPr>
        <w:tab/>
        <w:t>/**</w:t>
      </w:r>
    </w:p>
    <w:p w14:paraId="4D8EEDCA" w14:textId="77777777" w:rsidR="00DC2DC5" w:rsidRDefault="00DC2DC5" w:rsidP="00DC2DC5">
      <w:pPr>
        <w:spacing w:line="259" w:lineRule="auto"/>
        <w:rPr>
          <w:sz w:val="24"/>
          <w:szCs w:val="24"/>
        </w:rPr>
      </w:pPr>
      <w:r>
        <w:rPr>
          <w:sz w:val="24"/>
          <w:szCs w:val="24"/>
        </w:rPr>
        <w:tab/>
        <w:t xml:space="preserve"> * @param Role</w:t>
      </w:r>
    </w:p>
    <w:p w14:paraId="7F453F1D" w14:textId="77777777" w:rsidR="00DC2DC5" w:rsidRDefault="00DC2DC5" w:rsidP="00DC2DC5">
      <w:pPr>
        <w:spacing w:line="259" w:lineRule="auto"/>
        <w:rPr>
          <w:sz w:val="24"/>
          <w:szCs w:val="24"/>
        </w:rPr>
      </w:pPr>
      <w:r>
        <w:rPr>
          <w:sz w:val="24"/>
          <w:szCs w:val="24"/>
        </w:rPr>
        <w:tab/>
        <w:t xml:space="preserve"> *            Id To set User </w:t>
      </w:r>
      <w:proofErr w:type="spellStart"/>
      <w:r>
        <w:rPr>
          <w:sz w:val="24"/>
          <w:szCs w:val="24"/>
        </w:rPr>
        <w:t>ROle</w:t>
      </w:r>
      <w:proofErr w:type="spellEnd"/>
      <w:r>
        <w:rPr>
          <w:sz w:val="24"/>
          <w:szCs w:val="24"/>
        </w:rPr>
        <w:t xml:space="preserve"> Id</w:t>
      </w:r>
    </w:p>
    <w:p w14:paraId="1E93287C" w14:textId="77777777" w:rsidR="00DC2DC5" w:rsidRDefault="00DC2DC5" w:rsidP="00DC2DC5">
      <w:pPr>
        <w:spacing w:line="259" w:lineRule="auto"/>
        <w:rPr>
          <w:sz w:val="24"/>
          <w:szCs w:val="24"/>
        </w:rPr>
      </w:pPr>
      <w:r>
        <w:rPr>
          <w:sz w:val="24"/>
          <w:szCs w:val="24"/>
        </w:rPr>
        <w:tab/>
        <w:t xml:space="preserve"> */</w:t>
      </w:r>
    </w:p>
    <w:p w14:paraId="0E84D4B9"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setRoleId</w:t>
      </w:r>
      <w:proofErr w:type="spellEnd"/>
      <w:r>
        <w:rPr>
          <w:sz w:val="24"/>
          <w:szCs w:val="24"/>
        </w:rPr>
        <w:t>(</w:t>
      </w:r>
      <w:proofErr w:type="gramEnd"/>
      <w:r>
        <w:rPr>
          <w:sz w:val="24"/>
          <w:szCs w:val="24"/>
        </w:rPr>
        <w:t xml:space="preserve">long </w:t>
      </w:r>
      <w:proofErr w:type="spellStart"/>
      <w:r>
        <w:rPr>
          <w:sz w:val="24"/>
          <w:szCs w:val="24"/>
        </w:rPr>
        <w:t>roleId</w:t>
      </w:r>
      <w:proofErr w:type="spellEnd"/>
      <w:r>
        <w:rPr>
          <w:sz w:val="24"/>
          <w:szCs w:val="24"/>
        </w:rPr>
        <w:t>) {</w:t>
      </w:r>
    </w:p>
    <w:p w14:paraId="18E16F1D"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this.roleId</w:t>
      </w:r>
      <w:proofErr w:type="spellEnd"/>
      <w:proofErr w:type="gramEnd"/>
      <w:r>
        <w:rPr>
          <w:sz w:val="24"/>
          <w:szCs w:val="24"/>
        </w:rPr>
        <w:t xml:space="preserve"> = </w:t>
      </w:r>
      <w:proofErr w:type="spellStart"/>
      <w:r>
        <w:rPr>
          <w:sz w:val="24"/>
          <w:szCs w:val="24"/>
        </w:rPr>
        <w:t>roleId</w:t>
      </w:r>
      <w:proofErr w:type="spellEnd"/>
      <w:r>
        <w:rPr>
          <w:sz w:val="24"/>
          <w:szCs w:val="24"/>
        </w:rPr>
        <w:t>;</w:t>
      </w:r>
    </w:p>
    <w:p w14:paraId="1B705DF7" w14:textId="77777777" w:rsidR="00DC2DC5" w:rsidRDefault="00DC2DC5" w:rsidP="00DC2DC5">
      <w:pPr>
        <w:spacing w:line="259" w:lineRule="auto"/>
        <w:rPr>
          <w:sz w:val="24"/>
          <w:szCs w:val="24"/>
        </w:rPr>
      </w:pPr>
      <w:r>
        <w:rPr>
          <w:sz w:val="24"/>
          <w:szCs w:val="24"/>
        </w:rPr>
        <w:tab/>
        <w:t>}</w:t>
      </w:r>
    </w:p>
    <w:p w14:paraId="40D18993" w14:textId="77777777" w:rsidR="00DC2DC5" w:rsidRDefault="00DC2DC5" w:rsidP="00DC2DC5">
      <w:pPr>
        <w:spacing w:line="259" w:lineRule="auto"/>
        <w:rPr>
          <w:sz w:val="24"/>
          <w:szCs w:val="24"/>
        </w:rPr>
      </w:pPr>
    </w:p>
    <w:p w14:paraId="419792C3" w14:textId="77777777" w:rsidR="00DC2DC5" w:rsidRDefault="00DC2DC5" w:rsidP="00DC2DC5">
      <w:pPr>
        <w:spacing w:line="259" w:lineRule="auto"/>
        <w:rPr>
          <w:sz w:val="24"/>
          <w:szCs w:val="24"/>
        </w:rPr>
      </w:pPr>
      <w:r>
        <w:rPr>
          <w:sz w:val="24"/>
          <w:szCs w:val="24"/>
        </w:rPr>
        <w:tab/>
      </w:r>
    </w:p>
    <w:p w14:paraId="6EE60BD1" w14:textId="77777777" w:rsidR="00DC2DC5" w:rsidRDefault="00DC2DC5" w:rsidP="00DC2DC5">
      <w:pPr>
        <w:spacing w:line="259" w:lineRule="auto"/>
        <w:rPr>
          <w:sz w:val="24"/>
          <w:szCs w:val="24"/>
        </w:rPr>
      </w:pPr>
      <w:r>
        <w:rPr>
          <w:sz w:val="24"/>
          <w:szCs w:val="24"/>
        </w:rPr>
        <w:tab/>
      </w:r>
    </w:p>
    <w:p w14:paraId="0A604DFC" w14:textId="77777777" w:rsidR="00DC2DC5" w:rsidRDefault="00DC2DC5" w:rsidP="00DC2DC5">
      <w:pPr>
        <w:spacing w:line="259" w:lineRule="auto"/>
        <w:rPr>
          <w:sz w:val="24"/>
          <w:szCs w:val="24"/>
        </w:rPr>
      </w:pPr>
    </w:p>
    <w:p w14:paraId="2B9C762B" w14:textId="77777777" w:rsidR="00DC2DC5" w:rsidRDefault="00DC2DC5" w:rsidP="00DC2DC5">
      <w:pPr>
        <w:spacing w:line="259" w:lineRule="auto"/>
        <w:rPr>
          <w:sz w:val="24"/>
          <w:szCs w:val="24"/>
        </w:rPr>
      </w:pPr>
      <w:r>
        <w:rPr>
          <w:sz w:val="24"/>
          <w:szCs w:val="24"/>
        </w:rPr>
        <w:tab/>
        <w:t>/**</w:t>
      </w:r>
    </w:p>
    <w:p w14:paraId="2C6E1D40" w14:textId="77777777" w:rsidR="00DC2DC5" w:rsidRDefault="00DC2DC5" w:rsidP="00DC2DC5">
      <w:pPr>
        <w:spacing w:line="259" w:lineRule="auto"/>
        <w:rPr>
          <w:sz w:val="24"/>
          <w:szCs w:val="24"/>
        </w:rPr>
      </w:pPr>
      <w:r>
        <w:rPr>
          <w:sz w:val="24"/>
          <w:szCs w:val="24"/>
        </w:rPr>
        <w:tab/>
        <w:t xml:space="preserve"> * @return </w:t>
      </w:r>
      <w:proofErr w:type="spellStart"/>
      <w:r>
        <w:rPr>
          <w:sz w:val="24"/>
          <w:szCs w:val="24"/>
        </w:rPr>
        <w:t>unSuccessfulLogin</w:t>
      </w:r>
      <w:proofErr w:type="spellEnd"/>
      <w:r>
        <w:rPr>
          <w:sz w:val="24"/>
          <w:szCs w:val="24"/>
        </w:rPr>
        <w:t xml:space="preserve"> Of User</w:t>
      </w:r>
    </w:p>
    <w:p w14:paraId="1764DA9F" w14:textId="77777777" w:rsidR="00DC2DC5" w:rsidRDefault="00DC2DC5" w:rsidP="00DC2DC5">
      <w:pPr>
        <w:spacing w:line="259" w:lineRule="auto"/>
        <w:rPr>
          <w:sz w:val="24"/>
          <w:szCs w:val="24"/>
        </w:rPr>
      </w:pPr>
      <w:r>
        <w:rPr>
          <w:sz w:val="24"/>
          <w:szCs w:val="24"/>
        </w:rPr>
        <w:tab/>
        <w:t xml:space="preserve"> */</w:t>
      </w:r>
    </w:p>
    <w:p w14:paraId="1323CC59"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getGender</w:t>
      </w:r>
      <w:proofErr w:type="spellEnd"/>
      <w:r>
        <w:rPr>
          <w:sz w:val="24"/>
          <w:szCs w:val="24"/>
        </w:rPr>
        <w:t>(</w:t>
      </w:r>
      <w:proofErr w:type="gramEnd"/>
      <w:r>
        <w:rPr>
          <w:sz w:val="24"/>
          <w:szCs w:val="24"/>
        </w:rPr>
        <w:t>) {</w:t>
      </w:r>
    </w:p>
    <w:p w14:paraId="5F6329DA" w14:textId="77777777" w:rsidR="00DC2DC5" w:rsidRDefault="00DC2DC5" w:rsidP="00DC2DC5">
      <w:pPr>
        <w:spacing w:line="259" w:lineRule="auto"/>
        <w:rPr>
          <w:sz w:val="24"/>
          <w:szCs w:val="24"/>
        </w:rPr>
      </w:pPr>
      <w:r>
        <w:rPr>
          <w:sz w:val="24"/>
          <w:szCs w:val="24"/>
        </w:rPr>
        <w:tab/>
      </w:r>
      <w:r>
        <w:rPr>
          <w:sz w:val="24"/>
          <w:szCs w:val="24"/>
        </w:rPr>
        <w:tab/>
        <w:t>return gender;</w:t>
      </w:r>
    </w:p>
    <w:p w14:paraId="7A4980E2" w14:textId="77777777" w:rsidR="00DC2DC5" w:rsidRDefault="00DC2DC5" w:rsidP="00DC2DC5">
      <w:pPr>
        <w:spacing w:line="259" w:lineRule="auto"/>
        <w:rPr>
          <w:sz w:val="24"/>
          <w:szCs w:val="24"/>
        </w:rPr>
      </w:pPr>
      <w:r>
        <w:rPr>
          <w:sz w:val="24"/>
          <w:szCs w:val="24"/>
        </w:rPr>
        <w:tab/>
        <w:t>}</w:t>
      </w:r>
    </w:p>
    <w:p w14:paraId="70E2657F" w14:textId="77777777" w:rsidR="00DC2DC5" w:rsidRDefault="00DC2DC5" w:rsidP="00DC2DC5">
      <w:pPr>
        <w:spacing w:line="259" w:lineRule="auto"/>
        <w:rPr>
          <w:sz w:val="24"/>
          <w:szCs w:val="24"/>
        </w:rPr>
      </w:pPr>
    </w:p>
    <w:p w14:paraId="385C9BAB" w14:textId="77777777" w:rsidR="00DC2DC5" w:rsidRDefault="00DC2DC5" w:rsidP="00DC2DC5">
      <w:pPr>
        <w:spacing w:line="259" w:lineRule="auto"/>
        <w:rPr>
          <w:sz w:val="24"/>
          <w:szCs w:val="24"/>
        </w:rPr>
      </w:pPr>
      <w:r>
        <w:rPr>
          <w:sz w:val="24"/>
          <w:szCs w:val="24"/>
        </w:rPr>
        <w:tab/>
        <w:t>/**</w:t>
      </w:r>
    </w:p>
    <w:p w14:paraId="53CCC390" w14:textId="77777777" w:rsidR="00DC2DC5" w:rsidRDefault="00DC2DC5" w:rsidP="00DC2DC5">
      <w:pPr>
        <w:spacing w:line="259" w:lineRule="auto"/>
        <w:rPr>
          <w:sz w:val="24"/>
          <w:szCs w:val="24"/>
        </w:rPr>
      </w:pPr>
      <w:r>
        <w:rPr>
          <w:sz w:val="24"/>
          <w:szCs w:val="24"/>
        </w:rPr>
        <w:tab/>
        <w:t xml:space="preserve"> * @param Gender</w:t>
      </w:r>
    </w:p>
    <w:p w14:paraId="71776059" w14:textId="77777777" w:rsidR="00DC2DC5" w:rsidRDefault="00DC2DC5" w:rsidP="00DC2DC5">
      <w:pPr>
        <w:spacing w:line="259" w:lineRule="auto"/>
        <w:rPr>
          <w:sz w:val="24"/>
          <w:szCs w:val="24"/>
        </w:rPr>
      </w:pPr>
      <w:r>
        <w:rPr>
          <w:sz w:val="24"/>
          <w:szCs w:val="24"/>
        </w:rPr>
        <w:tab/>
        <w:t xml:space="preserve"> *            To set User Gender</w:t>
      </w:r>
    </w:p>
    <w:p w14:paraId="0BB82BE6" w14:textId="77777777" w:rsidR="00DC2DC5" w:rsidRDefault="00DC2DC5" w:rsidP="00DC2DC5">
      <w:pPr>
        <w:spacing w:line="259" w:lineRule="auto"/>
        <w:rPr>
          <w:sz w:val="24"/>
          <w:szCs w:val="24"/>
        </w:rPr>
      </w:pPr>
      <w:r>
        <w:rPr>
          <w:sz w:val="24"/>
          <w:szCs w:val="24"/>
        </w:rPr>
        <w:lastRenderedPageBreak/>
        <w:tab/>
        <w:t xml:space="preserve"> */</w:t>
      </w:r>
    </w:p>
    <w:p w14:paraId="3378C9E2" w14:textId="77777777" w:rsidR="00DC2DC5" w:rsidRDefault="00DC2DC5" w:rsidP="00DC2DC5">
      <w:pPr>
        <w:spacing w:line="259" w:lineRule="auto"/>
        <w:rPr>
          <w:sz w:val="24"/>
          <w:szCs w:val="24"/>
        </w:rPr>
      </w:pPr>
      <w:r>
        <w:rPr>
          <w:sz w:val="24"/>
          <w:szCs w:val="24"/>
        </w:rPr>
        <w:tab/>
        <w:t xml:space="preserve">public void </w:t>
      </w:r>
      <w:proofErr w:type="spellStart"/>
      <w:proofErr w:type="gramStart"/>
      <w:r>
        <w:rPr>
          <w:sz w:val="24"/>
          <w:szCs w:val="24"/>
        </w:rPr>
        <w:t>setGender</w:t>
      </w:r>
      <w:proofErr w:type="spellEnd"/>
      <w:r>
        <w:rPr>
          <w:sz w:val="24"/>
          <w:szCs w:val="24"/>
        </w:rPr>
        <w:t>(</w:t>
      </w:r>
      <w:proofErr w:type="gramEnd"/>
      <w:r>
        <w:rPr>
          <w:sz w:val="24"/>
          <w:szCs w:val="24"/>
        </w:rPr>
        <w:t>String gender) {</w:t>
      </w:r>
    </w:p>
    <w:p w14:paraId="3BE5A6D6" w14:textId="77777777" w:rsidR="00DC2DC5" w:rsidRDefault="00DC2DC5" w:rsidP="00DC2DC5">
      <w:pPr>
        <w:spacing w:line="259" w:lineRule="auto"/>
        <w:rPr>
          <w:sz w:val="24"/>
          <w:szCs w:val="24"/>
        </w:rPr>
      </w:pPr>
      <w:r>
        <w:rPr>
          <w:sz w:val="24"/>
          <w:szCs w:val="24"/>
        </w:rPr>
        <w:tab/>
      </w:r>
      <w:r>
        <w:rPr>
          <w:sz w:val="24"/>
          <w:szCs w:val="24"/>
        </w:rPr>
        <w:tab/>
      </w:r>
      <w:proofErr w:type="spellStart"/>
      <w:proofErr w:type="gramStart"/>
      <w:r>
        <w:rPr>
          <w:sz w:val="24"/>
          <w:szCs w:val="24"/>
        </w:rPr>
        <w:t>this.gender</w:t>
      </w:r>
      <w:proofErr w:type="spellEnd"/>
      <w:proofErr w:type="gramEnd"/>
      <w:r>
        <w:rPr>
          <w:sz w:val="24"/>
          <w:szCs w:val="24"/>
        </w:rPr>
        <w:t xml:space="preserve"> = gender;</w:t>
      </w:r>
    </w:p>
    <w:p w14:paraId="743E415F" w14:textId="77777777" w:rsidR="00DC2DC5" w:rsidRDefault="00DC2DC5" w:rsidP="00DC2DC5">
      <w:pPr>
        <w:spacing w:line="259" w:lineRule="auto"/>
        <w:rPr>
          <w:sz w:val="24"/>
          <w:szCs w:val="24"/>
        </w:rPr>
      </w:pPr>
      <w:r>
        <w:rPr>
          <w:sz w:val="24"/>
          <w:szCs w:val="24"/>
        </w:rPr>
        <w:tab/>
        <w:t>}</w:t>
      </w:r>
    </w:p>
    <w:p w14:paraId="135ECD5B" w14:textId="77777777" w:rsidR="00DC2DC5" w:rsidRDefault="00DC2DC5" w:rsidP="00DC2DC5">
      <w:pPr>
        <w:spacing w:line="259" w:lineRule="auto"/>
        <w:rPr>
          <w:sz w:val="24"/>
          <w:szCs w:val="24"/>
        </w:rPr>
      </w:pPr>
    </w:p>
    <w:p w14:paraId="36F8C8A4" w14:textId="77777777" w:rsidR="00DC2DC5" w:rsidRDefault="00DC2DC5" w:rsidP="00DC2DC5">
      <w:pPr>
        <w:spacing w:line="259" w:lineRule="auto"/>
        <w:rPr>
          <w:sz w:val="24"/>
          <w:szCs w:val="24"/>
        </w:rPr>
      </w:pPr>
    </w:p>
    <w:p w14:paraId="01361858" w14:textId="77777777" w:rsidR="00DC2DC5" w:rsidRDefault="00DC2DC5" w:rsidP="00DC2DC5">
      <w:pPr>
        <w:spacing w:line="259" w:lineRule="auto"/>
        <w:rPr>
          <w:sz w:val="24"/>
          <w:szCs w:val="24"/>
        </w:rPr>
      </w:pPr>
      <w:r>
        <w:rPr>
          <w:sz w:val="24"/>
          <w:szCs w:val="24"/>
        </w:rPr>
        <w:tab/>
      </w:r>
    </w:p>
    <w:p w14:paraId="13509681" w14:textId="77777777" w:rsidR="00DC2DC5" w:rsidRDefault="00DC2DC5" w:rsidP="00DC2DC5">
      <w:pPr>
        <w:spacing w:line="259" w:lineRule="auto"/>
        <w:rPr>
          <w:sz w:val="24"/>
          <w:szCs w:val="24"/>
        </w:rPr>
      </w:pPr>
    </w:p>
    <w:p w14:paraId="15AA7EA0"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getKey</w:t>
      </w:r>
      <w:proofErr w:type="spellEnd"/>
      <w:r>
        <w:rPr>
          <w:sz w:val="24"/>
          <w:szCs w:val="24"/>
        </w:rPr>
        <w:t>(</w:t>
      </w:r>
      <w:proofErr w:type="gramEnd"/>
      <w:r>
        <w:rPr>
          <w:sz w:val="24"/>
          <w:szCs w:val="24"/>
        </w:rPr>
        <w:t>) {</w:t>
      </w:r>
    </w:p>
    <w:p w14:paraId="48C88219" w14:textId="77777777" w:rsidR="00DC2DC5" w:rsidRDefault="00DC2DC5" w:rsidP="00DC2DC5">
      <w:pPr>
        <w:spacing w:line="259" w:lineRule="auto"/>
        <w:rPr>
          <w:sz w:val="24"/>
          <w:szCs w:val="24"/>
        </w:rPr>
      </w:pPr>
      <w:r>
        <w:rPr>
          <w:sz w:val="24"/>
          <w:szCs w:val="24"/>
        </w:rPr>
        <w:tab/>
      </w:r>
      <w:r>
        <w:rPr>
          <w:sz w:val="24"/>
          <w:szCs w:val="24"/>
        </w:rPr>
        <w:tab/>
        <w:t>return id + "";</w:t>
      </w:r>
    </w:p>
    <w:p w14:paraId="4F33E398" w14:textId="77777777" w:rsidR="00DC2DC5" w:rsidRDefault="00DC2DC5" w:rsidP="00DC2DC5">
      <w:pPr>
        <w:spacing w:line="259" w:lineRule="auto"/>
        <w:rPr>
          <w:sz w:val="24"/>
          <w:szCs w:val="24"/>
        </w:rPr>
      </w:pPr>
      <w:r>
        <w:rPr>
          <w:sz w:val="24"/>
          <w:szCs w:val="24"/>
        </w:rPr>
        <w:tab/>
        <w:t>}</w:t>
      </w:r>
    </w:p>
    <w:p w14:paraId="14AF0C99" w14:textId="77777777" w:rsidR="00DC2DC5" w:rsidRDefault="00DC2DC5" w:rsidP="00DC2DC5">
      <w:pPr>
        <w:spacing w:line="259" w:lineRule="auto"/>
        <w:rPr>
          <w:sz w:val="24"/>
          <w:szCs w:val="24"/>
        </w:rPr>
      </w:pPr>
    </w:p>
    <w:p w14:paraId="1A82FCE9" w14:textId="77777777" w:rsidR="00DC2DC5" w:rsidRDefault="00DC2DC5" w:rsidP="00DC2DC5">
      <w:pPr>
        <w:spacing w:line="259" w:lineRule="auto"/>
        <w:rPr>
          <w:sz w:val="24"/>
          <w:szCs w:val="24"/>
        </w:rPr>
      </w:pPr>
      <w:r>
        <w:rPr>
          <w:sz w:val="24"/>
          <w:szCs w:val="24"/>
        </w:rPr>
        <w:tab/>
        <w:t xml:space="preserve">public String </w:t>
      </w:r>
      <w:proofErr w:type="spellStart"/>
      <w:proofErr w:type="gramStart"/>
      <w:r>
        <w:rPr>
          <w:sz w:val="24"/>
          <w:szCs w:val="24"/>
        </w:rPr>
        <w:t>getValue</w:t>
      </w:r>
      <w:proofErr w:type="spellEnd"/>
      <w:r>
        <w:rPr>
          <w:sz w:val="24"/>
          <w:szCs w:val="24"/>
        </w:rPr>
        <w:t>(</w:t>
      </w:r>
      <w:proofErr w:type="gramEnd"/>
      <w:r>
        <w:rPr>
          <w:sz w:val="24"/>
          <w:szCs w:val="24"/>
        </w:rPr>
        <w:t>) {</w:t>
      </w:r>
    </w:p>
    <w:p w14:paraId="2E2D3A62" w14:textId="77777777" w:rsidR="00DC2DC5" w:rsidRDefault="00DC2DC5" w:rsidP="00DC2DC5">
      <w:pPr>
        <w:spacing w:line="259" w:lineRule="auto"/>
        <w:rPr>
          <w:sz w:val="24"/>
          <w:szCs w:val="24"/>
        </w:rPr>
      </w:pPr>
    </w:p>
    <w:p w14:paraId="18257CDF" w14:textId="77777777" w:rsidR="00DC2DC5" w:rsidRDefault="00DC2DC5" w:rsidP="00DC2DC5">
      <w:pPr>
        <w:spacing w:line="259" w:lineRule="auto"/>
        <w:rPr>
          <w:sz w:val="24"/>
          <w:szCs w:val="24"/>
        </w:rPr>
      </w:pPr>
      <w:r>
        <w:rPr>
          <w:sz w:val="24"/>
          <w:szCs w:val="24"/>
        </w:rPr>
        <w:tab/>
      </w:r>
      <w:r>
        <w:rPr>
          <w:sz w:val="24"/>
          <w:szCs w:val="24"/>
        </w:rPr>
        <w:tab/>
        <w:t xml:space="preserve">return </w:t>
      </w:r>
      <w:proofErr w:type="spellStart"/>
      <w:r>
        <w:rPr>
          <w:sz w:val="24"/>
          <w:szCs w:val="24"/>
        </w:rPr>
        <w:t>firstName</w:t>
      </w:r>
      <w:proofErr w:type="spellEnd"/>
      <w:r>
        <w:rPr>
          <w:sz w:val="24"/>
          <w:szCs w:val="24"/>
        </w:rPr>
        <w:t xml:space="preserve"> + "" + </w:t>
      </w:r>
      <w:proofErr w:type="spellStart"/>
      <w:r>
        <w:rPr>
          <w:sz w:val="24"/>
          <w:szCs w:val="24"/>
        </w:rPr>
        <w:t>lastName</w:t>
      </w:r>
      <w:proofErr w:type="spellEnd"/>
      <w:r>
        <w:rPr>
          <w:sz w:val="24"/>
          <w:szCs w:val="24"/>
        </w:rPr>
        <w:t>;</w:t>
      </w:r>
    </w:p>
    <w:p w14:paraId="7134447C" w14:textId="77777777" w:rsidR="00DC2DC5" w:rsidRDefault="00DC2DC5" w:rsidP="00DC2DC5">
      <w:pPr>
        <w:spacing w:line="259" w:lineRule="auto"/>
        <w:rPr>
          <w:sz w:val="24"/>
          <w:szCs w:val="24"/>
        </w:rPr>
      </w:pPr>
      <w:r>
        <w:rPr>
          <w:sz w:val="24"/>
          <w:szCs w:val="24"/>
        </w:rPr>
        <w:tab/>
        <w:t>}</w:t>
      </w:r>
    </w:p>
    <w:p w14:paraId="7D344234" w14:textId="77777777" w:rsidR="00DC2DC5" w:rsidRDefault="00DC2DC5" w:rsidP="00DC2DC5">
      <w:pPr>
        <w:spacing w:line="259" w:lineRule="auto"/>
        <w:rPr>
          <w:sz w:val="24"/>
          <w:szCs w:val="24"/>
        </w:rPr>
      </w:pPr>
      <w:r>
        <w:rPr>
          <w:sz w:val="24"/>
          <w:szCs w:val="24"/>
        </w:rPr>
        <w:t>}</w:t>
      </w:r>
    </w:p>
    <w:p w14:paraId="58DCBA27" w14:textId="77777777" w:rsidR="00DC2DC5" w:rsidRDefault="00DC2DC5" w:rsidP="00DC2DC5">
      <w:pPr>
        <w:spacing w:line="259" w:lineRule="auto"/>
        <w:rPr>
          <w:sz w:val="24"/>
          <w:szCs w:val="24"/>
        </w:rPr>
      </w:pPr>
    </w:p>
    <w:p w14:paraId="15C34654" w14:textId="77777777" w:rsidR="00DC2DC5" w:rsidRDefault="00DC2DC5" w:rsidP="00DC2DC5">
      <w:pPr>
        <w:spacing w:line="360" w:lineRule="auto"/>
        <w:jc w:val="both"/>
        <w:sectPr w:rsidR="00DC2DC5" w:rsidSect="00DC2DC5">
          <w:pgSz w:w="11910" w:h="17340"/>
          <w:pgMar w:top="1360" w:right="1560" w:bottom="1200" w:left="1580" w:header="0" w:footer="1014" w:gutter="0"/>
          <w:cols w:space="720"/>
        </w:sectPr>
      </w:pPr>
    </w:p>
    <w:p w14:paraId="7F6DCB2B" w14:textId="77777777" w:rsidR="00DC2DC5" w:rsidRDefault="00DC2DC5" w:rsidP="00DC2DC5">
      <w:pPr>
        <w:spacing w:before="229"/>
        <w:ind w:left="200" w:right="214"/>
        <w:jc w:val="center"/>
        <w:rPr>
          <w:sz w:val="32"/>
        </w:rPr>
      </w:pPr>
    </w:p>
    <w:p w14:paraId="32183BD7" w14:textId="77777777" w:rsidR="00DC2DC5" w:rsidRDefault="00DC2DC5" w:rsidP="00DC2DC5"/>
    <w:p w14:paraId="66BC6D76" w14:textId="77777777" w:rsidR="00DC2DC5" w:rsidRDefault="00DC2DC5" w:rsidP="00DC2DC5"/>
    <w:p w14:paraId="37FE88B6" w14:textId="77777777" w:rsidR="00CC61AB" w:rsidRPr="00DC2DC5" w:rsidRDefault="00CC61AB" w:rsidP="00DC2DC5"/>
    <w:sectPr w:rsidR="00CC61AB" w:rsidRPr="00DC2DC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96D41" w14:textId="77777777" w:rsidR="00E12E83" w:rsidRDefault="00E12E83">
      <w:r>
        <w:separator/>
      </w:r>
    </w:p>
  </w:endnote>
  <w:endnote w:type="continuationSeparator" w:id="0">
    <w:p w14:paraId="428E0425" w14:textId="77777777" w:rsidR="00E12E83" w:rsidRDefault="00E1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9D3C5" w14:textId="02324AB1" w:rsidR="00DC2DC5" w:rsidRDefault="00DC2DC5">
    <w:pPr>
      <w:pStyle w:val="BodyText"/>
      <w:spacing w:line="14" w:lineRule="auto"/>
      <w:rPr>
        <w:sz w:val="20"/>
      </w:rPr>
    </w:pPr>
    <w:r>
      <w:rPr>
        <w:noProof/>
        <w:lang w:bidi="ar-SA"/>
      </w:rPr>
      <mc:AlternateContent>
        <mc:Choice Requires="wps">
          <w:drawing>
            <wp:anchor distT="0" distB="0" distL="114300" distR="114300" simplePos="0" relativeHeight="251662336" behindDoc="1" locked="0" layoutInCell="1" allowOverlap="1" wp14:anchorId="69A9B91F" wp14:editId="19C052B9">
              <wp:simplePos x="0" y="0"/>
              <wp:positionH relativeFrom="page">
                <wp:posOffset>3684270</wp:posOffset>
              </wp:positionH>
              <wp:positionV relativeFrom="page">
                <wp:posOffset>10225405</wp:posOffset>
              </wp:positionV>
              <wp:extent cx="194310" cy="165735"/>
              <wp:effectExtent l="0" t="0" r="0" b="5715"/>
              <wp:wrapNone/>
              <wp:docPr id="971076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581C6D13" w14:textId="77777777" w:rsidR="00DC2DC5" w:rsidRDefault="00DC2DC5">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69A9B91F"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581C6D13" w14:textId="77777777" w:rsidR="00DC2DC5" w:rsidRDefault="00DC2DC5">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A722B" w14:textId="210BDD79" w:rsidR="00DC2DC5" w:rsidRDefault="00DC2DC5">
    <w:pPr>
      <w:pStyle w:val="BodyText"/>
      <w:spacing w:line="14" w:lineRule="auto"/>
      <w:rPr>
        <w:sz w:val="20"/>
      </w:rPr>
    </w:pPr>
    <w:r>
      <w:rPr>
        <w:noProof/>
        <w:lang w:bidi="ar-SA"/>
      </w:rPr>
      <mc:AlternateContent>
        <mc:Choice Requires="wps">
          <w:drawing>
            <wp:anchor distT="0" distB="0" distL="114300" distR="114300" simplePos="0" relativeHeight="251661312" behindDoc="1" locked="0" layoutInCell="1" allowOverlap="1" wp14:anchorId="2F2FCEC7" wp14:editId="21E67464">
              <wp:simplePos x="0" y="0"/>
              <wp:positionH relativeFrom="page">
                <wp:posOffset>3684270</wp:posOffset>
              </wp:positionH>
              <wp:positionV relativeFrom="page">
                <wp:posOffset>10225405</wp:posOffset>
              </wp:positionV>
              <wp:extent cx="194310" cy="165735"/>
              <wp:effectExtent l="0" t="0" r="0" b="5715"/>
              <wp:wrapNone/>
              <wp:docPr id="11567008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65D984B" w14:textId="77777777" w:rsidR="00DC2DC5" w:rsidRDefault="00DC2DC5">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2F2FCEC7" id="_x0000_t202" coordsize="21600,21600" o:spt="202" path="m,l,21600r21600,l21600,xe">
              <v:stroke joinstyle="miter"/>
              <v:path gradientshapeok="t" o:connecttype="rect"/>
            </v:shapetype>
            <v:shape id="Text Box 3" o:spid="_x0000_s1027" type="#_x0000_t202" style="position:absolute;margin-left:290.1pt;margin-top:805.15pt;width:15.3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465D984B" w14:textId="77777777" w:rsidR="00DC2DC5" w:rsidRDefault="00DC2DC5">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61B8D" w14:textId="43DE6FEB" w:rsidR="00A33293" w:rsidRDefault="00DC2DC5">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3FF57A35" wp14:editId="697EE32F">
              <wp:simplePos x="0" y="0"/>
              <wp:positionH relativeFrom="page">
                <wp:posOffset>3684270</wp:posOffset>
              </wp:positionH>
              <wp:positionV relativeFrom="page">
                <wp:posOffset>10225405</wp:posOffset>
              </wp:positionV>
              <wp:extent cx="194310" cy="165735"/>
              <wp:effectExtent l="0" t="0" r="0" b="5715"/>
              <wp:wrapNone/>
              <wp:docPr id="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75E1F44" w14:textId="77777777" w:rsidR="00A33293"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3FF57A35" id="_x0000_t202" coordsize="21600,21600" o:spt="202" path="m,l,21600r21600,l21600,xe">
              <v:stroke joinstyle="miter"/>
              <v:path gradientshapeok="t" o:connecttype="rect"/>
            </v:shapetype>
            <v:shape id="Text Box 1" o:spid="_x0000_s1028"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" filled="f" stroked="f">
              <v:textbox inset="0,0,0,0">
                <w:txbxContent>
                  <w:p w14:paraId="475E1F44" w14:textId="77777777" w:rsidR="00A33293"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EDB60" w14:textId="77777777" w:rsidR="00E12E83" w:rsidRDefault="00E12E83">
      <w:r>
        <w:separator/>
      </w:r>
    </w:p>
  </w:footnote>
  <w:footnote w:type="continuationSeparator" w:id="0">
    <w:p w14:paraId="627FFAF8" w14:textId="77777777" w:rsidR="00E12E83" w:rsidRDefault="00E12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DCABA"/>
    <w:multiLevelType w:val="singleLevel"/>
    <w:tmpl w:val="59ADCABA"/>
    <w:lvl w:ilvl="0">
      <w:start w:val="1"/>
      <w:numFmt w:val="bullet"/>
      <w:lvlText w:val="•"/>
      <w:lvlJc w:val="left"/>
    </w:lvl>
  </w:abstractNum>
  <w:abstractNum w:abstractNumId="35"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3F06FD"/>
    <w:multiLevelType w:val="multilevel"/>
    <w:tmpl w:val="5C3F06FD"/>
    <w:lvl w:ilvl="0">
      <w:start w:val="1"/>
      <w:numFmt w:val="decimal"/>
      <w:lvlText w:val="%1)"/>
      <w:lvlJc w:val="left"/>
      <w:pPr>
        <w:ind w:left="1009" w:hanging="201"/>
      </w:pPr>
      <w:rPr>
        <w:rFonts w:hint="default"/>
        <w:w w:val="99"/>
        <w:sz w:val="22"/>
        <w:szCs w:val="22"/>
        <w:u w:val="thick" w:color="000000"/>
        <w:lang w:val="en-US" w:eastAsia="en-US" w:bidi="en-US"/>
      </w:rPr>
    </w:lvl>
    <w:lvl w:ilvl="1">
      <w:numFmt w:val="bullet"/>
      <w:lvlText w:val=""/>
      <w:lvlJc w:val="left"/>
      <w:pPr>
        <w:ind w:left="2248" w:hanging="360"/>
      </w:pPr>
      <w:rPr>
        <w:rFonts w:ascii="Symbol" w:eastAsia="Symbol" w:hAnsi="Symbol" w:cs="Symbol" w:hint="default"/>
        <w:w w:val="100"/>
        <w:sz w:val="24"/>
        <w:szCs w:val="24"/>
        <w:lang w:val="en-US" w:eastAsia="en-US" w:bidi="en-US"/>
      </w:rPr>
    </w:lvl>
    <w:lvl w:ilvl="2">
      <w:numFmt w:val="bullet"/>
      <w:lvlText w:val="•"/>
      <w:lvlJc w:val="left"/>
      <w:pPr>
        <w:ind w:left="3174" w:hanging="360"/>
      </w:pPr>
      <w:rPr>
        <w:rFonts w:hint="default"/>
        <w:lang w:val="en-US" w:eastAsia="en-US" w:bidi="en-US"/>
      </w:rPr>
    </w:lvl>
    <w:lvl w:ilvl="3">
      <w:numFmt w:val="bullet"/>
      <w:lvlText w:val="•"/>
      <w:lvlJc w:val="left"/>
      <w:pPr>
        <w:ind w:left="4108" w:hanging="360"/>
      </w:pPr>
      <w:rPr>
        <w:rFonts w:hint="default"/>
        <w:lang w:val="en-US" w:eastAsia="en-US" w:bidi="en-US"/>
      </w:rPr>
    </w:lvl>
    <w:lvl w:ilvl="4">
      <w:numFmt w:val="bullet"/>
      <w:lvlText w:val="•"/>
      <w:lvlJc w:val="left"/>
      <w:pPr>
        <w:ind w:left="5042" w:hanging="360"/>
      </w:pPr>
      <w:rPr>
        <w:rFonts w:hint="default"/>
        <w:lang w:val="en-US" w:eastAsia="en-US" w:bidi="en-US"/>
      </w:rPr>
    </w:lvl>
    <w:lvl w:ilvl="5">
      <w:numFmt w:val="bullet"/>
      <w:lvlText w:val="•"/>
      <w:lvlJc w:val="left"/>
      <w:pPr>
        <w:ind w:left="5976" w:hanging="360"/>
      </w:pPr>
      <w:rPr>
        <w:rFonts w:hint="default"/>
        <w:lang w:val="en-US" w:eastAsia="en-US" w:bidi="en-US"/>
      </w:rPr>
    </w:lvl>
    <w:lvl w:ilvl="6">
      <w:numFmt w:val="bullet"/>
      <w:lvlText w:val="•"/>
      <w:lvlJc w:val="left"/>
      <w:pPr>
        <w:ind w:left="6910" w:hanging="360"/>
      </w:pPr>
      <w:rPr>
        <w:rFonts w:hint="default"/>
        <w:lang w:val="en-US" w:eastAsia="en-US" w:bidi="en-US"/>
      </w:rPr>
    </w:lvl>
    <w:lvl w:ilvl="7">
      <w:numFmt w:val="bullet"/>
      <w:lvlText w:val="•"/>
      <w:lvlJc w:val="left"/>
      <w:pPr>
        <w:ind w:left="7844" w:hanging="360"/>
      </w:pPr>
      <w:rPr>
        <w:rFonts w:hint="default"/>
        <w:lang w:val="en-US" w:eastAsia="en-US" w:bidi="en-US"/>
      </w:rPr>
    </w:lvl>
    <w:lvl w:ilvl="8">
      <w:numFmt w:val="bullet"/>
      <w:lvlText w:val="•"/>
      <w:lvlJc w:val="left"/>
      <w:pPr>
        <w:ind w:left="8778" w:hanging="360"/>
      </w:pPr>
      <w:rPr>
        <w:rFonts w:hint="default"/>
        <w:lang w:val="en-US" w:eastAsia="en-US" w:bidi="en-US"/>
      </w:rPr>
    </w:lvl>
  </w:abstractNum>
  <w:abstractNum w:abstractNumId="37" w15:restartNumberingAfterBreak="0">
    <w:nsid w:val="5C3F0713"/>
    <w:multiLevelType w:val="multilevel"/>
    <w:tmpl w:val="5C3F0713"/>
    <w:lvl w:ilvl="0">
      <w:start w:val="2"/>
      <w:numFmt w:val="decimal"/>
      <w:lvlText w:val="%1"/>
      <w:lvlJc w:val="left"/>
      <w:pPr>
        <w:ind w:left="1228" w:hanging="420"/>
      </w:pPr>
      <w:rPr>
        <w:rFonts w:hint="default"/>
        <w:lang w:val="en-US" w:eastAsia="en-US" w:bidi="en-US"/>
      </w:rPr>
    </w:lvl>
    <w:lvl w:ilvl="1">
      <w:start w:val="1"/>
      <w:numFmt w:val="decimal"/>
      <w:lvlText w:val="%1.%2"/>
      <w:lvlJc w:val="left"/>
      <w:pPr>
        <w:ind w:left="1228" w:hanging="420"/>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446" w:hanging="360"/>
      </w:pPr>
      <w:rPr>
        <w:rFonts w:ascii="Symbol" w:eastAsia="Symbol" w:hAnsi="Symbol" w:cs="Symbol" w:hint="default"/>
        <w:w w:val="100"/>
        <w:sz w:val="24"/>
        <w:szCs w:val="24"/>
        <w:lang w:val="en-US" w:eastAsia="en-US" w:bidi="en-US"/>
      </w:rPr>
    </w:lvl>
    <w:lvl w:ilvl="3">
      <w:numFmt w:val="bullet"/>
      <w:lvlText w:val="•"/>
      <w:lvlJc w:val="left"/>
      <w:pPr>
        <w:ind w:left="3485" w:hanging="360"/>
      </w:pPr>
      <w:rPr>
        <w:rFonts w:hint="default"/>
        <w:lang w:val="en-US" w:eastAsia="en-US" w:bidi="en-US"/>
      </w:rPr>
    </w:lvl>
    <w:lvl w:ilvl="4">
      <w:numFmt w:val="bullet"/>
      <w:lvlText w:val="•"/>
      <w:lvlJc w:val="left"/>
      <w:pPr>
        <w:ind w:left="4508" w:hanging="360"/>
      </w:pPr>
      <w:rPr>
        <w:rFonts w:hint="default"/>
        <w:lang w:val="en-US" w:eastAsia="en-US" w:bidi="en-US"/>
      </w:rPr>
    </w:lvl>
    <w:lvl w:ilvl="5">
      <w:numFmt w:val="bullet"/>
      <w:lvlText w:val="•"/>
      <w:lvlJc w:val="left"/>
      <w:pPr>
        <w:ind w:left="5531" w:hanging="360"/>
      </w:pPr>
      <w:rPr>
        <w:rFonts w:hint="default"/>
        <w:lang w:val="en-US" w:eastAsia="en-US" w:bidi="en-US"/>
      </w:rPr>
    </w:lvl>
    <w:lvl w:ilvl="6">
      <w:numFmt w:val="bullet"/>
      <w:lvlText w:val="•"/>
      <w:lvlJc w:val="left"/>
      <w:pPr>
        <w:ind w:left="6554" w:hanging="360"/>
      </w:pPr>
      <w:rPr>
        <w:rFonts w:hint="default"/>
        <w:lang w:val="en-US" w:eastAsia="en-US" w:bidi="en-US"/>
      </w:rPr>
    </w:lvl>
    <w:lvl w:ilvl="7">
      <w:numFmt w:val="bullet"/>
      <w:lvlText w:val="•"/>
      <w:lvlJc w:val="left"/>
      <w:pPr>
        <w:ind w:left="7577" w:hanging="360"/>
      </w:pPr>
      <w:rPr>
        <w:rFonts w:hint="default"/>
        <w:lang w:val="en-US" w:eastAsia="en-US" w:bidi="en-US"/>
      </w:rPr>
    </w:lvl>
    <w:lvl w:ilvl="8">
      <w:numFmt w:val="bullet"/>
      <w:lvlText w:val="•"/>
      <w:lvlJc w:val="left"/>
      <w:pPr>
        <w:ind w:left="8600" w:hanging="360"/>
      </w:pPr>
      <w:rPr>
        <w:rFonts w:hint="default"/>
        <w:lang w:val="en-US" w:eastAsia="en-US" w:bidi="en-US"/>
      </w:rPr>
    </w:lvl>
  </w:abstractNum>
  <w:abstractNum w:abstractNumId="38" w15:restartNumberingAfterBreak="0">
    <w:nsid w:val="5C3F071E"/>
    <w:multiLevelType w:val="multilevel"/>
    <w:tmpl w:val="5C3F071E"/>
    <w:lvl w:ilvl="0">
      <w:start w:val="2"/>
      <w:numFmt w:val="decimal"/>
      <w:lvlText w:val="%1"/>
      <w:lvlJc w:val="left"/>
      <w:pPr>
        <w:ind w:left="1266" w:hanging="540"/>
      </w:pPr>
      <w:rPr>
        <w:rFonts w:hint="default"/>
        <w:lang w:val="en-US" w:eastAsia="en-US" w:bidi="en-US"/>
      </w:rPr>
    </w:lvl>
    <w:lvl w:ilvl="1">
      <w:start w:val="4"/>
      <w:numFmt w:val="decimal"/>
      <w:lvlText w:val="%1.%2"/>
      <w:lvlJc w:val="left"/>
      <w:pPr>
        <w:ind w:left="1266" w:hanging="540"/>
      </w:pPr>
      <w:rPr>
        <w:rFonts w:hint="default"/>
        <w:lang w:val="en-US" w:eastAsia="en-US" w:bidi="en-US"/>
      </w:rPr>
    </w:lvl>
    <w:lvl w:ilvl="2">
      <w:start w:val="1"/>
      <w:numFmt w:val="decimal"/>
      <w:lvlText w:val="%1.%2.%3"/>
      <w:lvlJc w:val="left"/>
      <w:pPr>
        <w:ind w:left="1266" w:hanging="540"/>
        <w:jc w:val="right"/>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1446" w:hanging="360"/>
      </w:pPr>
      <w:rPr>
        <w:rFonts w:ascii="Symbol" w:eastAsia="Symbol" w:hAnsi="Symbol" w:cs="Symbol" w:hint="default"/>
        <w:w w:val="100"/>
        <w:sz w:val="24"/>
        <w:szCs w:val="24"/>
        <w:lang w:val="en-US" w:eastAsia="en-US" w:bidi="en-US"/>
      </w:rPr>
    </w:lvl>
    <w:lvl w:ilvl="4">
      <w:numFmt w:val="bullet"/>
      <w:lvlText w:val="•"/>
      <w:lvlJc w:val="left"/>
      <w:pPr>
        <w:ind w:left="3801" w:hanging="360"/>
      </w:pPr>
      <w:rPr>
        <w:rFonts w:hint="default"/>
        <w:lang w:val="en-US" w:eastAsia="en-US" w:bidi="en-US"/>
      </w:rPr>
    </w:lvl>
    <w:lvl w:ilvl="5">
      <w:numFmt w:val="bullet"/>
      <w:lvlText w:val="•"/>
      <w:lvlJc w:val="left"/>
      <w:pPr>
        <w:ind w:left="4942" w:hanging="360"/>
      </w:pPr>
      <w:rPr>
        <w:rFonts w:hint="default"/>
        <w:lang w:val="en-US" w:eastAsia="en-US" w:bidi="en-US"/>
      </w:rPr>
    </w:lvl>
    <w:lvl w:ilvl="6">
      <w:numFmt w:val="bullet"/>
      <w:lvlText w:val="•"/>
      <w:lvlJc w:val="left"/>
      <w:pPr>
        <w:ind w:left="6083" w:hanging="360"/>
      </w:pPr>
      <w:rPr>
        <w:rFonts w:hint="default"/>
        <w:lang w:val="en-US" w:eastAsia="en-US" w:bidi="en-US"/>
      </w:rPr>
    </w:lvl>
    <w:lvl w:ilvl="7">
      <w:numFmt w:val="bullet"/>
      <w:lvlText w:val="•"/>
      <w:lvlJc w:val="left"/>
      <w:pPr>
        <w:ind w:left="7224" w:hanging="360"/>
      </w:pPr>
      <w:rPr>
        <w:rFonts w:hint="default"/>
        <w:lang w:val="en-US" w:eastAsia="en-US" w:bidi="en-US"/>
      </w:rPr>
    </w:lvl>
    <w:lvl w:ilvl="8">
      <w:numFmt w:val="bullet"/>
      <w:lvlText w:val="•"/>
      <w:lvlJc w:val="left"/>
      <w:pPr>
        <w:ind w:left="8364" w:hanging="360"/>
      </w:pPr>
      <w:rPr>
        <w:rFonts w:hint="default"/>
        <w:lang w:val="en-US" w:eastAsia="en-US" w:bidi="en-US"/>
      </w:rPr>
    </w:lvl>
  </w:abstractNum>
  <w:abstractNum w:abstractNumId="39" w15:restartNumberingAfterBreak="0">
    <w:nsid w:val="5C3F074A"/>
    <w:multiLevelType w:val="multilevel"/>
    <w:tmpl w:val="5C3F074A"/>
    <w:lvl w:ilvl="0">
      <w:start w:val="1"/>
      <w:numFmt w:val="decimal"/>
      <w:lvlText w:val="%1."/>
      <w:lvlJc w:val="left"/>
      <w:pPr>
        <w:ind w:left="966" w:hanging="240"/>
      </w:pPr>
      <w:rPr>
        <w:rFonts w:ascii="Times New Roman" w:eastAsia="Times New Roman" w:hAnsi="Times New Roman" w:cs="Times New Roman" w:hint="default"/>
        <w:spacing w:val="-2"/>
        <w:w w:val="99"/>
        <w:sz w:val="24"/>
        <w:szCs w:val="24"/>
        <w:lang w:val="en-US" w:eastAsia="en-US" w:bidi="en-US"/>
      </w:rPr>
    </w:lvl>
    <w:lvl w:ilvl="1">
      <w:numFmt w:val="bullet"/>
      <w:lvlText w:val="•"/>
      <w:lvlJc w:val="left"/>
      <w:pPr>
        <w:ind w:left="1928" w:hanging="240"/>
      </w:pPr>
      <w:rPr>
        <w:rFonts w:hint="default"/>
        <w:lang w:val="en-US" w:eastAsia="en-US" w:bidi="en-US"/>
      </w:rPr>
    </w:lvl>
    <w:lvl w:ilvl="2">
      <w:numFmt w:val="bullet"/>
      <w:lvlText w:val="•"/>
      <w:lvlJc w:val="left"/>
      <w:pPr>
        <w:ind w:left="2897" w:hanging="240"/>
      </w:pPr>
      <w:rPr>
        <w:rFonts w:hint="default"/>
        <w:lang w:val="en-US" w:eastAsia="en-US" w:bidi="en-US"/>
      </w:rPr>
    </w:lvl>
    <w:lvl w:ilvl="3">
      <w:numFmt w:val="bullet"/>
      <w:lvlText w:val="•"/>
      <w:lvlJc w:val="left"/>
      <w:pPr>
        <w:ind w:left="3865" w:hanging="240"/>
      </w:pPr>
      <w:rPr>
        <w:rFonts w:hint="default"/>
        <w:lang w:val="en-US" w:eastAsia="en-US" w:bidi="en-US"/>
      </w:rPr>
    </w:lvl>
    <w:lvl w:ilvl="4">
      <w:numFmt w:val="bullet"/>
      <w:lvlText w:val="•"/>
      <w:lvlJc w:val="left"/>
      <w:pPr>
        <w:ind w:left="4834" w:hanging="240"/>
      </w:pPr>
      <w:rPr>
        <w:rFonts w:hint="default"/>
        <w:lang w:val="en-US" w:eastAsia="en-US" w:bidi="en-US"/>
      </w:rPr>
    </w:lvl>
    <w:lvl w:ilvl="5">
      <w:numFmt w:val="bullet"/>
      <w:lvlText w:val="•"/>
      <w:lvlJc w:val="left"/>
      <w:pPr>
        <w:ind w:left="5803" w:hanging="240"/>
      </w:pPr>
      <w:rPr>
        <w:rFonts w:hint="default"/>
        <w:lang w:val="en-US" w:eastAsia="en-US" w:bidi="en-US"/>
      </w:rPr>
    </w:lvl>
    <w:lvl w:ilvl="6">
      <w:numFmt w:val="bullet"/>
      <w:lvlText w:val="•"/>
      <w:lvlJc w:val="left"/>
      <w:pPr>
        <w:ind w:left="6771" w:hanging="240"/>
      </w:pPr>
      <w:rPr>
        <w:rFonts w:hint="default"/>
        <w:lang w:val="en-US" w:eastAsia="en-US" w:bidi="en-US"/>
      </w:rPr>
    </w:lvl>
    <w:lvl w:ilvl="7">
      <w:numFmt w:val="bullet"/>
      <w:lvlText w:val="•"/>
      <w:lvlJc w:val="left"/>
      <w:pPr>
        <w:ind w:left="7740" w:hanging="240"/>
      </w:pPr>
      <w:rPr>
        <w:rFonts w:hint="default"/>
        <w:lang w:val="en-US" w:eastAsia="en-US" w:bidi="en-US"/>
      </w:rPr>
    </w:lvl>
    <w:lvl w:ilvl="8">
      <w:numFmt w:val="bullet"/>
      <w:lvlText w:val="•"/>
      <w:lvlJc w:val="left"/>
      <w:pPr>
        <w:ind w:left="8709" w:hanging="240"/>
      </w:pPr>
      <w:rPr>
        <w:rFonts w:hint="default"/>
        <w:lang w:val="en-US" w:eastAsia="en-US" w:bidi="en-US"/>
      </w:rPr>
    </w:lvl>
  </w:abstractNum>
  <w:abstractNum w:abstractNumId="40" w15:restartNumberingAfterBreak="0">
    <w:nsid w:val="5C3F0755"/>
    <w:multiLevelType w:val="multilevel"/>
    <w:tmpl w:val="5C3F0755"/>
    <w:lvl w:ilvl="0">
      <w:start w:val="1"/>
      <w:numFmt w:val="decimal"/>
      <w:lvlText w:val="%1."/>
      <w:lvlJc w:val="left"/>
      <w:pPr>
        <w:ind w:left="726" w:hanging="181"/>
      </w:pPr>
      <w:rPr>
        <w:rFonts w:ascii="Times New Roman" w:eastAsia="Times New Roman" w:hAnsi="Times New Roman" w:cs="Times New Roman" w:hint="default"/>
        <w:b/>
        <w:bCs/>
        <w:w w:val="100"/>
        <w:sz w:val="22"/>
        <w:szCs w:val="22"/>
        <w:lang w:val="en-US" w:eastAsia="en-US" w:bidi="en-US"/>
      </w:rPr>
    </w:lvl>
    <w:lvl w:ilvl="1">
      <w:numFmt w:val="bullet"/>
      <w:lvlText w:val="•"/>
      <w:lvlJc w:val="left"/>
      <w:pPr>
        <w:ind w:left="1712" w:hanging="181"/>
      </w:pPr>
      <w:rPr>
        <w:rFonts w:hint="default"/>
        <w:lang w:val="en-US" w:eastAsia="en-US" w:bidi="en-US"/>
      </w:rPr>
    </w:lvl>
    <w:lvl w:ilvl="2">
      <w:numFmt w:val="bullet"/>
      <w:lvlText w:val="•"/>
      <w:lvlJc w:val="left"/>
      <w:pPr>
        <w:ind w:left="2705" w:hanging="181"/>
      </w:pPr>
      <w:rPr>
        <w:rFonts w:hint="default"/>
        <w:lang w:val="en-US" w:eastAsia="en-US" w:bidi="en-US"/>
      </w:rPr>
    </w:lvl>
    <w:lvl w:ilvl="3">
      <w:numFmt w:val="bullet"/>
      <w:lvlText w:val="•"/>
      <w:lvlJc w:val="left"/>
      <w:pPr>
        <w:ind w:left="3697" w:hanging="181"/>
      </w:pPr>
      <w:rPr>
        <w:rFonts w:hint="default"/>
        <w:lang w:val="en-US" w:eastAsia="en-US" w:bidi="en-US"/>
      </w:rPr>
    </w:lvl>
    <w:lvl w:ilvl="4">
      <w:numFmt w:val="bullet"/>
      <w:lvlText w:val="•"/>
      <w:lvlJc w:val="left"/>
      <w:pPr>
        <w:ind w:left="4690" w:hanging="181"/>
      </w:pPr>
      <w:rPr>
        <w:rFonts w:hint="default"/>
        <w:lang w:val="en-US" w:eastAsia="en-US" w:bidi="en-US"/>
      </w:rPr>
    </w:lvl>
    <w:lvl w:ilvl="5">
      <w:numFmt w:val="bullet"/>
      <w:lvlText w:val="•"/>
      <w:lvlJc w:val="left"/>
      <w:pPr>
        <w:ind w:left="5683" w:hanging="181"/>
      </w:pPr>
      <w:rPr>
        <w:rFonts w:hint="default"/>
        <w:lang w:val="en-US" w:eastAsia="en-US" w:bidi="en-US"/>
      </w:rPr>
    </w:lvl>
    <w:lvl w:ilvl="6">
      <w:numFmt w:val="bullet"/>
      <w:lvlText w:val="•"/>
      <w:lvlJc w:val="left"/>
      <w:pPr>
        <w:ind w:left="6675" w:hanging="181"/>
      </w:pPr>
      <w:rPr>
        <w:rFonts w:hint="default"/>
        <w:lang w:val="en-US" w:eastAsia="en-US" w:bidi="en-US"/>
      </w:rPr>
    </w:lvl>
    <w:lvl w:ilvl="7">
      <w:numFmt w:val="bullet"/>
      <w:lvlText w:val="•"/>
      <w:lvlJc w:val="left"/>
      <w:pPr>
        <w:ind w:left="7668" w:hanging="181"/>
      </w:pPr>
      <w:rPr>
        <w:rFonts w:hint="default"/>
        <w:lang w:val="en-US" w:eastAsia="en-US" w:bidi="en-US"/>
      </w:rPr>
    </w:lvl>
    <w:lvl w:ilvl="8">
      <w:numFmt w:val="bullet"/>
      <w:lvlText w:val="•"/>
      <w:lvlJc w:val="left"/>
      <w:pPr>
        <w:ind w:left="8661" w:hanging="181"/>
      </w:pPr>
      <w:rPr>
        <w:rFonts w:hint="default"/>
        <w:lang w:val="en-US" w:eastAsia="en-US" w:bidi="en-US"/>
      </w:rPr>
    </w:lvl>
  </w:abstractNum>
  <w:abstractNum w:abstractNumId="41" w15:restartNumberingAfterBreak="0">
    <w:nsid w:val="5C3F076B"/>
    <w:multiLevelType w:val="multilevel"/>
    <w:tmpl w:val="5C3F076B"/>
    <w:lvl w:ilvl="0">
      <w:start w:val="3"/>
      <w:numFmt w:val="decimal"/>
      <w:lvlText w:val="%1"/>
      <w:lvlJc w:val="left"/>
      <w:pPr>
        <w:ind w:left="1148" w:hanging="423"/>
      </w:pPr>
      <w:rPr>
        <w:rFonts w:hint="default"/>
        <w:lang w:val="en-US" w:eastAsia="en-US" w:bidi="en-US"/>
      </w:rPr>
    </w:lvl>
    <w:lvl w:ilvl="1">
      <w:start w:val="6"/>
      <w:numFmt w:val="decimal"/>
      <w:lvlText w:val="%1.%2"/>
      <w:lvlJc w:val="left"/>
      <w:pPr>
        <w:ind w:left="114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446" w:hanging="360"/>
      </w:pPr>
      <w:rPr>
        <w:rFonts w:ascii="Symbol" w:eastAsia="Symbol" w:hAnsi="Symbol" w:cs="Symbol" w:hint="default"/>
        <w:w w:val="100"/>
        <w:sz w:val="24"/>
        <w:szCs w:val="24"/>
        <w:lang w:val="en-US" w:eastAsia="en-US" w:bidi="en-US"/>
      </w:rPr>
    </w:lvl>
    <w:lvl w:ilvl="3">
      <w:numFmt w:val="bullet"/>
      <w:lvlText w:val="•"/>
      <w:lvlJc w:val="left"/>
      <w:pPr>
        <w:ind w:left="3485" w:hanging="360"/>
      </w:pPr>
      <w:rPr>
        <w:rFonts w:hint="default"/>
        <w:lang w:val="en-US" w:eastAsia="en-US" w:bidi="en-US"/>
      </w:rPr>
    </w:lvl>
    <w:lvl w:ilvl="4">
      <w:numFmt w:val="bullet"/>
      <w:lvlText w:val="•"/>
      <w:lvlJc w:val="left"/>
      <w:pPr>
        <w:ind w:left="4508" w:hanging="360"/>
      </w:pPr>
      <w:rPr>
        <w:rFonts w:hint="default"/>
        <w:lang w:val="en-US" w:eastAsia="en-US" w:bidi="en-US"/>
      </w:rPr>
    </w:lvl>
    <w:lvl w:ilvl="5">
      <w:numFmt w:val="bullet"/>
      <w:lvlText w:val="•"/>
      <w:lvlJc w:val="left"/>
      <w:pPr>
        <w:ind w:left="5531" w:hanging="360"/>
      </w:pPr>
      <w:rPr>
        <w:rFonts w:hint="default"/>
        <w:lang w:val="en-US" w:eastAsia="en-US" w:bidi="en-US"/>
      </w:rPr>
    </w:lvl>
    <w:lvl w:ilvl="6">
      <w:numFmt w:val="bullet"/>
      <w:lvlText w:val="•"/>
      <w:lvlJc w:val="left"/>
      <w:pPr>
        <w:ind w:left="6554" w:hanging="360"/>
      </w:pPr>
      <w:rPr>
        <w:rFonts w:hint="default"/>
        <w:lang w:val="en-US" w:eastAsia="en-US" w:bidi="en-US"/>
      </w:rPr>
    </w:lvl>
    <w:lvl w:ilvl="7">
      <w:numFmt w:val="bullet"/>
      <w:lvlText w:val="•"/>
      <w:lvlJc w:val="left"/>
      <w:pPr>
        <w:ind w:left="7577" w:hanging="360"/>
      </w:pPr>
      <w:rPr>
        <w:rFonts w:hint="default"/>
        <w:lang w:val="en-US" w:eastAsia="en-US" w:bidi="en-US"/>
      </w:rPr>
    </w:lvl>
    <w:lvl w:ilvl="8">
      <w:numFmt w:val="bullet"/>
      <w:lvlText w:val="•"/>
      <w:lvlJc w:val="left"/>
      <w:pPr>
        <w:ind w:left="8600" w:hanging="360"/>
      </w:pPr>
      <w:rPr>
        <w:rFonts w:hint="default"/>
        <w:lang w:val="en-US" w:eastAsia="en-US" w:bidi="en-US"/>
      </w:rPr>
    </w:lvl>
  </w:abstractNum>
  <w:abstractNum w:abstractNumId="42" w15:restartNumberingAfterBreak="0">
    <w:nsid w:val="5C3F0776"/>
    <w:multiLevelType w:val="multilevel"/>
    <w:tmpl w:val="5C3F0776"/>
    <w:lvl w:ilvl="0">
      <w:start w:val="4"/>
      <w:numFmt w:val="decimal"/>
      <w:lvlText w:val="%1"/>
      <w:lvlJc w:val="left"/>
      <w:pPr>
        <w:ind w:left="1148" w:hanging="423"/>
      </w:pPr>
      <w:rPr>
        <w:rFonts w:hint="default"/>
        <w:lang w:val="en-US" w:eastAsia="en-US" w:bidi="en-US"/>
      </w:rPr>
    </w:lvl>
    <w:lvl w:ilvl="1">
      <w:start w:val="1"/>
      <w:numFmt w:val="decimal"/>
      <w:lvlText w:val="%1.%2"/>
      <w:lvlJc w:val="left"/>
      <w:pPr>
        <w:ind w:left="1148" w:hanging="423"/>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326" w:hanging="600"/>
        <w:jc w:val="right"/>
      </w:pPr>
      <w:rPr>
        <w:rFonts w:ascii="Times New Roman" w:eastAsia="Times New Roman" w:hAnsi="Times New Roman" w:cs="Times New Roman" w:hint="default"/>
        <w:b/>
        <w:bCs/>
        <w:spacing w:val="-1"/>
        <w:w w:val="100"/>
        <w:sz w:val="24"/>
        <w:szCs w:val="24"/>
        <w:lang w:val="en-US" w:eastAsia="en-US" w:bidi="en-US"/>
      </w:rPr>
    </w:lvl>
    <w:lvl w:ilvl="3">
      <w:numFmt w:val="bullet"/>
      <w:lvlText w:val=""/>
      <w:lvlJc w:val="left"/>
      <w:pPr>
        <w:ind w:left="1528" w:hanging="360"/>
      </w:pPr>
      <w:rPr>
        <w:rFonts w:ascii="Symbol" w:eastAsia="Symbol" w:hAnsi="Symbol" w:cs="Symbol" w:hint="default"/>
        <w:w w:val="100"/>
        <w:sz w:val="24"/>
        <w:szCs w:val="24"/>
        <w:lang w:val="en-US" w:eastAsia="en-US" w:bidi="en-US"/>
      </w:rPr>
    </w:lvl>
    <w:lvl w:ilvl="4">
      <w:numFmt w:val="bullet"/>
      <w:lvlText w:val="•"/>
      <w:lvlJc w:val="left"/>
      <w:pPr>
        <w:ind w:left="3801" w:hanging="360"/>
      </w:pPr>
      <w:rPr>
        <w:rFonts w:hint="default"/>
        <w:lang w:val="en-US" w:eastAsia="en-US" w:bidi="en-US"/>
      </w:rPr>
    </w:lvl>
    <w:lvl w:ilvl="5">
      <w:numFmt w:val="bullet"/>
      <w:lvlText w:val="•"/>
      <w:lvlJc w:val="left"/>
      <w:pPr>
        <w:ind w:left="4942" w:hanging="360"/>
      </w:pPr>
      <w:rPr>
        <w:rFonts w:hint="default"/>
        <w:lang w:val="en-US" w:eastAsia="en-US" w:bidi="en-US"/>
      </w:rPr>
    </w:lvl>
    <w:lvl w:ilvl="6">
      <w:numFmt w:val="bullet"/>
      <w:lvlText w:val="•"/>
      <w:lvlJc w:val="left"/>
      <w:pPr>
        <w:ind w:left="6083" w:hanging="360"/>
      </w:pPr>
      <w:rPr>
        <w:rFonts w:hint="default"/>
        <w:lang w:val="en-US" w:eastAsia="en-US" w:bidi="en-US"/>
      </w:rPr>
    </w:lvl>
    <w:lvl w:ilvl="7">
      <w:numFmt w:val="bullet"/>
      <w:lvlText w:val="•"/>
      <w:lvlJc w:val="left"/>
      <w:pPr>
        <w:ind w:left="7224" w:hanging="360"/>
      </w:pPr>
      <w:rPr>
        <w:rFonts w:hint="default"/>
        <w:lang w:val="en-US" w:eastAsia="en-US" w:bidi="en-US"/>
      </w:rPr>
    </w:lvl>
    <w:lvl w:ilvl="8">
      <w:numFmt w:val="bullet"/>
      <w:lvlText w:val="•"/>
      <w:lvlJc w:val="left"/>
      <w:pPr>
        <w:ind w:left="8364" w:hanging="360"/>
      </w:pPr>
      <w:rPr>
        <w:rFonts w:hint="default"/>
        <w:lang w:val="en-US" w:eastAsia="en-US" w:bidi="en-US"/>
      </w:rPr>
    </w:lvl>
  </w:abstractNum>
  <w:abstractNum w:abstractNumId="43" w15:restartNumberingAfterBreak="0">
    <w:nsid w:val="5C3F0781"/>
    <w:multiLevelType w:val="multilevel"/>
    <w:tmpl w:val="5C3F0781"/>
    <w:lvl w:ilvl="0">
      <w:numFmt w:val="bullet"/>
      <w:lvlText w:val=""/>
      <w:lvlJc w:val="left"/>
      <w:pPr>
        <w:ind w:left="1446" w:hanging="360"/>
      </w:pPr>
      <w:rPr>
        <w:rFonts w:ascii="Symbol" w:eastAsia="Symbol" w:hAnsi="Symbol" w:cs="Symbol" w:hint="default"/>
        <w:w w:val="100"/>
        <w:sz w:val="24"/>
        <w:szCs w:val="24"/>
        <w:lang w:val="en-US" w:eastAsia="en-US" w:bidi="en-US"/>
      </w:rPr>
    </w:lvl>
    <w:lvl w:ilvl="1">
      <w:numFmt w:val="bullet"/>
      <w:lvlText w:val=""/>
      <w:lvlJc w:val="left"/>
      <w:pPr>
        <w:ind w:left="1528" w:hanging="360"/>
      </w:pPr>
      <w:rPr>
        <w:rFonts w:ascii="Symbol" w:eastAsia="Symbol" w:hAnsi="Symbol" w:cs="Symbol" w:hint="default"/>
        <w:w w:val="100"/>
        <w:sz w:val="24"/>
        <w:szCs w:val="24"/>
        <w:lang w:val="en-US" w:eastAsia="en-US" w:bidi="en-US"/>
      </w:rPr>
    </w:lvl>
    <w:lvl w:ilvl="2">
      <w:numFmt w:val="bullet"/>
      <w:lvlText w:val="•"/>
      <w:lvlJc w:val="left"/>
      <w:pPr>
        <w:ind w:left="2534" w:hanging="360"/>
      </w:pPr>
      <w:rPr>
        <w:rFonts w:hint="default"/>
        <w:lang w:val="en-US" w:eastAsia="en-US" w:bidi="en-US"/>
      </w:rPr>
    </w:lvl>
    <w:lvl w:ilvl="3">
      <w:numFmt w:val="bullet"/>
      <w:lvlText w:val="•"/>
      <w:lvlJc w:val="left"/>
      <w:pPr>
        <w:ind w:left="3548" w:hanging="360"/>
      </w:pPr>
      <w:rPr>
        <w:rFonts w:hint="default"/>
        <w:lang w:val="en-US" w:eastAsia="en-US" w:bidi="en-US"/>
      </w:rPr>
    </w:lvl>
    <w:lvl w:ilvl="4">
      <w:numFmt w:val="bullet"/>
      <w:lvlText w:val="•"/>
      <w:lvlJc w:val="left"/>
      <w:pPr>
        <w:ind w:left="4562" w:hanging="360"/>
      </w:pPr>
      <w:rPr>
        <w:rFonts w:hint="default"/>
        <w:lang w:val="en-US" w:eastAsia="en-US" w:bidi="en-US"/>
      </w:rPr>
    </w:lvl>
    <w:lvl w:ilvl="5">
      <w:numFmt w:val="bullet"/>
      <w:lvlText w:val="•"/>
      <w:lvlJc w:val="left"/>
      <w:pPr>
        <w:ind w:left="5576" w:hanging="360"/>
      </w:pPr>
      <w:rPr>
        <w:rFonts w:hint="default"/>
        <w:lang w:val="en-US" w:eastAsia="en-US" w:bidi="en-US"/>
      </w:rPr>
    </w:lvl>
    <w:lvl w:ilvl="6">
      <w:numFmt w:val="bullet"/>
      <w:lvlText w:val="•"/>
      <w:lvlJc w:val="left"/>
      <w:pPr>
        <w:ind w:left="6590" w:hanging="360"/>
      </w:pPr>
      <w:rPr>
        <w:rFonts w:hint="default"/>
        <w:lang w:val="en-US" w:eastAsia="en-US" w:bidi="en-US"/>
      </w:rPr>
    </w:lvl>
    <w:lvl w:ilvl="7">
      <w:numFmt w:val="bullet"/>
      <w:lvlText w:val="•"/>
      <w:lvlJc w:val="left"/>
      <w:pPr>
        <w:ind w:left="7604" w:hanging="360"/>
      </w:pPr>
      <w:rPr>
        <w:rFonts w:hint="default"/>
        <w:lang w:val="en-US" w:eastAsia="en-US" w:bidi="en-US"/>
      </w:rPr>
    </w:lvl>
    <w:lvl w:ilvl="8">
      <w:numFmt w:val="bullet"/>
      <w:lvlText w:val="•"/>
      <w:lvlJc w:val="left"/>
      <w:pPr>
        <w:ind w:left="8618" w:hanging="360"/>
      </w:pPr>
      <w:rPr>
        <w:rFonts w:hint="default"/>
        <w:lang w:val="en-US" w:eastAsia="en-US" w:bidi="en-US"/>
      </w:rPr>
    </w:lvl>
  </w:abstractNum>
  <w:abstractNum w:abstractNumId="44" w15:restartNumberingAfterBreak="0">
    <w:nsid w:val="5C3F078C"/>
    <w:multiLevelType w:val="multilevel"/>
    <w:tmpl w:val="5C3F078C"/>
    <w:lvl w:ilvl="0">
      <w:start w:val="4"/>
      <w:numFmt w:val="decimal"/>
      <w:lvlText w:val="%1"/>
      <w:lvlJc w:val="left"/>
      <w:pPr>
        <w:ind w:left="1266" w:hanging="540"/>
      </w:pPr>
      <w:rPr>
        <w:rFonts w:hint="default"/>
        <w:lang w:val="en-US" w:eastAsia="en-US" w:bidi="en-US"/>
      </w:rPr>
    </w:lvl>
    <w:lvl w:ilvl="1">
      <w:start w:val="1"/>
      <w:numFmt w:val="decimal"/>
      <w:lvlText w:val="%1.%2"/>
      <w:lvlJc w:val="left"/>
      <w:pPr>
        <w:ind w:left="1266" w:hanging="540"/>
        <w:jc w:val="right"/>
      </w:pPr>
      <w:rPr>
        <w:rFonts w:hint="default"/>
        <w:lang w:val="en-US" w:eastAsia="en-US" w:bidi="en-US"/>
      </w:rPr>
    </w:lvl>
    <w:lvl w:ilvl="2">
      <w:start w:val="5"/>
      <w:numFmt w:val="decimal"/>
      <w:lvlText w:val="%1.%2.%3"/>
      <w:lvlJc w:val="left"/>
      <w:pPr>
        <w:ind w:left="1266" w:hanging="540"/>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1446" w:hanging="360"/>
      </w:pPr>
      <w:rPr>
        <w:rFonts w:ascii="Symbol" w:eastAsia="Symbol" w:hAnsi="Symbol" w:cs="Symbol" w:hint="default"/>
        <w:w w:val="100"/>
        <w:sz w:val="24"/>
        <w:szCs w:val="24"/>
        <w:lang w:val="en-US" w:eastAsia="en-US" w:bidi="en-US"/>
      </w:rPr>
    </w:lvl>
    <w:lvl w:ilvl="4">
      <w:numFmt w:val="bullet"/>
      <w:lvlText w:val=""/>
      <w:lvlJc w:val="left"/>
      <w:pPr>
        <w:ind w:left="1528" w:hanging="360"/>
      </w:pPr>
      <w:rPr>
        <w:rFonts w:ascii="Symbol" w:eastAsia="Symbol" w:hAnsi="Symbol" w:cs="Symbol" w:hint="default"/>
        <w:w w:val="100"/>
        <w:sz w:val="24"/>
        <w:szCs w:val="24"/>
        <w:lang w:val="en-US" w:eastAsia="en-US" w:bidi="en-US"/>
      </w:rPr>
    </w:lvl>
    <w:lvl w:ilvl="5">
      <w:numFmt w:val="bullet"/>
      <w:lvlText w:val="•"/>
      <w:lvlJc w:val="left"/>
      <w:pPr>
        <w:ind w:left="4942" w:hanging="360"/>
      </w:pPr>
      <w:rPr>
        <w:rFonts w:hint="default"/>
        <w:lang w:val="en-US" w:eastAsia="en-US" w:bidi="en-US"/>
      </w:rPr>
    </w:lvl>
    <w:lvl w:ilvl="6">
      <w:numFmt w:val="bullet"/>
      <w:lvlText w:val="•"/>
      <w:lvlJc w:val="left"/>
      <w:pPr>
        <w:ind w:left="6083" w:hanging="360"/>
      </w:pPr>
      <w:rPr>
        <w:rFonts w:hint="default"/>
        <w:lang w:val="en-US" w:eastAsia="en-US" w:bidi="en-US"/>
      </w:rPr>
    </w:lvl>
    <w:lvl w:ilvl="7">
      <w:numFmt w:val="bullet"/>
      <w:lvlText w:val="•"/>
      <w:lvlJc w:val="left"/>
      <w:pPr>
        <w:ind w:left="7224" w:hanging="360"/>
      </w:pPr>
      <w:rPr>
        <w:rFonts w:hint="default"/>
        <w:lang w:val="en-US" w:eastAsia="en-US" w:bidi="en-US"/>
      </w:rPr>
    </w:lvl>
    <w:lvl w:ilvl="8">
      <w:numFmt w:val="bullet"/>
      <w:lvlText w:val="•"/>
      <w:lvlJc w:val="left"/>
      <w:pPr>
        <w:ind w:left="8364" w:hanging="360"/>
      </w:pPr>
      <w:rPr>
        <w:rFonts w:hint="default"/>
        <w:lang w:val="en-US" w:eastAsia="en-US" w:bidi="en-US"/>
      </w:rPr>
    </w:lvl>
  </w:abstractNum>
  <w:abstractNum w:abstractNumId="45" w15:restartNumberingAfterBreak="0">
    <w:nsid w:val="5C3F0797"/>
    <w:multiLevelType w:val="multilevel"/>
    <w:tmpl w:val="5C3F0797"/>
    <w:lvl w:ilvl="0">
      <w:numFmt w:val="bullet"/>
      <w:lvlText w:val=""/>
      <w:lvlJc w:val="left"/>
      <w:pPr>
        <w:ind w:left="1528" w:hanging="360"/>
      </w:pPr>
      <w:rPr>
        <w:rFonts w:ascii="Symbol" w:eastAsia="Symbol" w:hAnsi="Symbol" w:cs="Symbol" w:hint="default"/>
        <w:w w:val="100"/>
        <w:sz w:val="24"/>
        <w:szCs w:val="24"/>
        <w:lang w:val="en-US" w:eastAsia="en-US" w:bidi="en-US"/>
      </w:rPr>
    </w:lvl>
    <w:lvl w:ilvl="1">
      <w:numFmt w:val="bullet"/>
      <w:lvlText w:val="•"/>
      <w:lvlJc w:val="left"/>
      <w:pPr>
        <w:ind w:left="2432" w:hanging="360"/>
      </w:pPr>
      <w:rPr>
        <w:rFonts w:hint="default"/>
        <w:lang w:val="en-US" w:eastAsia="en-US" w:bidi="en-US"/>
      </w:rPr>
    </w:lvl>
    <w:lvl w:ilvl="2">
      <w:numFmt w:val="bullet"/>
      <w:lvlText w:val="•"/>
      <w:lvlJc w:val="left"/>
      <w:pPr>
        <w:ind w:left="3345" w:hanging="360"/>
      </w:pPr>
      <w:rPr>
        <w:rFonts w:hint="default"/>
        <w:lang w:val="en-US" w:eastAsia="en-US" w:bidi="en-US"/>
      </w:rPr>
    </w:lvl>
    <w:lvl w:ilvl="3">
      <w:numFmt w:val="bullet"/>
      <w:lvlText w:val="•"/>
      <w:lvlJc w:val="left"/>
      <w:pPr>
        <w:ind w:left="4257" w:hanging="360"/>
      </w:pPr>
      <w:rPr>
        <w:rFonts w:hint="default"/>
        <w:lang w:val="en-US" w:eastAsia="en-US" w:bidi="en-US"/>
      </w:rPr>
    </w:lvl>
    <w:lvl w:ilvl="4">
      <w:numFmt w:val="bullet"/>
      <w:lvlText w:val="•"/>
      <w:lvlJc w:val="left"/>
      <w:pPr>
        <w:ind w:left="5170" w:hanging="360"/>
      </w:pPr>
      <w:rPr>
        <w:rFonts w:hint="default"/>
        <w:lang w:val="en-US" w:eastAsia="en-US" w:bidi="en-US"/>
      </w:rPr>
    </w:lvl>
    <w:lvl w:ilvl="5">
      <w:numFmt w:val="bullet"/>
      <w:lvlText w:val="•"/>
      <w:lvlJc w:val="left"/>
      <w:pPr>
        <w:ind w:left="6083" w:hanging="360"/>
      </w:pPr>
      <w:rPr>
        <w:rFonts w:hint="default"/>
        <w:lang w:val="en-US" w:eastAsia="en-US" w:bidi="en-US"/>
      </w:rPr>
    </w:lvl>
    <w:lvl w:ilvl="6">
      <w:numFmt w:val="bullet"/>
      <w:lvlText w:val="•"/>
      <w:lvlJc w:val="left"/>
      <w:pPr>
        <w:ind w:left="6995" w:hanging="360"/>
      </w:pPr>
      <w:rPr>
        <w:rFonts w:hint="default"/>
        <w:lang w:val="en-US" w:eastAsia="en-US" w:bidi="en-US"/>
      </w:rPr>
    </w:lvl>
    <w:lvl w:ilvl="7">
      <w:numFmt w:val="bullet"/>
      <w:lvlText w:val="•"/>
      <w:lvlJc w:val="left"/>
      <w:pPr>
        <w:ind w:left="7908" w:hanging="360"/>
      </w:pPr>
      <w:rPr>
        <w:rFonts w:hint="default"/>
        <w:lang w:val="en-US" w:eastAsia="en-US" w:bidi="en-US"/>
      </w:rPr>
    </w:lvl>
    <w:lvl w:ilvl="8">
      <w:numFmt w:val="bullet"/>
      <w:lvlText w:val="•"/>
      <w:lvlJc w:val="left"/>
      <w:pPr>
        <w:ind w:left="8821" w:hanging="360"/>
      </w:pPr>
      <w:rPr>
        <w:rFonts w:hint="default"/>
        <w:lang w:val="en-US" w:eastAsia="en-US" w:bidi="en-US"/>
      </w:rPr>
    </w:lvl>
  </w:abstractNum>
  <w:abstractNum w:abstractNumId="46" w15:restartNumberingAfterBreak="0">
    <w:nsid w:val="5C3F07A2"/>
    <w:multiLevelType w:val="multilevel"/>
    <w:tmpl w:val="5C3F07A2"/>
    <w:lvl w:ilvl="0">
      <w:start w:val="4"/>
      <w:numFmt w:val="decimal"/>
      <w:lvlText w:val="%1"/>
      <w:lvlJc w:val="left"/>
      <w:pPr>
        <w:ind w:left="1348" w:hanging="540"/>
      </w:pPr>
      <w:rPr>
        <w:rFonts w:hint="default"/>
        <w:lang w:val="en-US" w:eastAsia="en-US" w:bidi="en-US"/>
      </w:rPr>
    </w:lvl>
    <w:lvl w:ilvl="1">
      <w:start w:val="2"/>
      <w:numFmt w:val="decimal"/>
      <w:lvlText w:val="%1.%2"/>
      <w:lvlJc w:val="left"/>
      <w:pPr>
        <w:ind w:left="1348" w:hanging="540"/>
      </w:pPr>
      <w:rPr>
        <w:rFonts w:hint="default"/>
        <w:lang w:val="en-US" w:eastAsia="en-US" w:bidi="en-US"/>
      </w:rPr>
    </w:lvl>
    <w:lvl w:ilvl="2">
      <w:start w:val="1"/>
      <w:numFmt w:val="decimal"/>
      <w:lvlText w:val="%1.%2.%3"/>
      <w:lvlJc w:val="left"/>
      <w:pPr>
        <w:ind w:left="1348" w:hanging="540"/>
      </w:pPr>
      <w:rPr>
        <w:rFonts w:ascii="Times New Roman" w:eastAsia="Times New Roman" w:hAnsi="Times New Roman" w:cs="Times New Roman" w:hint="default"/>
        <w:b/>
        <w:bCs/>
        <w:spacing w:val="-4"/>
        <w:w w:val="99"/>
        <w:sz w:val="24"/>
        <w:szCs w:val="24"/>
        <w:lang w:val="en-US" w:eastAsia="en-US" w:bidi="en-US"/>
      </w:rPr>
    </w:lvl>
    <w:lvl w:ilvl="3">
      <w:numFmt w:val="bullet"/>
      <w:lvlText w:val=""/>
      <w:lvlJc w:val="left"/>
      <w:pPr>
        <w:ind w:left="1528" w:hanging="360"/>
      </w:pPr>
      <w:rPr>
        <w:rFonts w:ascii="Symbol" w:eastAsia="Symbol" w:hAnsi="Symbol" w:cs="Symbol" w:hint="default"/>
        <w:w w:val="100"/>
        <w:sz w:val="24"/>
        <w:szCs w:val="24"/>
        <w:lang w:val="en-US" w:eastAsia="en-US" w:bidi="en-US"/>
      </w:rPr>
    </w:lvl>
    <w:lvl w:ilvl="4">
      <w:numFmt w:val="bullet"/>
      <w:lvlText w:val="•"/>
      <w:lvlJc w:val="left"/>
      <w:pPr>
        <w:ind w:left="4562" w:hanging="360"/>
      </w:pPr>
      <w:rPr>
        <w:rFonts w:hint="default"/>
        <w:lang w:val="en-US" w:eastAsia="en-US" w:bidi="en-US"/>
      </w:rPr>
    </w:lvl>
    <w:lvl w:ilvl="5">
      <w:numFmt w:val="bullet"/>
      <w:lvlText w:val="•"/>
      <w:lvlJc w:val="left"/>
      <w:pPr>
        <w:ind w:left="5576" w:hanging="360"/>
      </w:pPr>
      <w:rPr>
        <w:rFonts w:hint="default"/>
        <w:lang w:val="en-US" w:eastAsia="en-US" w:bidi="en-US"/>
      </w:rPr>
    </w:lvl>
    <w:lvl w:ilvl="6">
      <w:numFmt w:val="bullet"/>
      <w:lvlText w:val="•"/>
      <w:lvlJc w:val="left"/>
      <w:pPr>
        <w:ind w:left="6590" w:hanging="360"/>
      </w:pPr>
      <w:rPr>
        <w:rFonts w:hint="default"/>
        <w:lang w:val="en-US" w:eastAsia="en-US" w:bidi="en-US"/>
      </w:rPr>
    </w:lvl>
    <w:lvl w:ilvl="7">
      <w:numFmt w:val="bullet"/>
      <w:lvlText w:val="•"/>
      <w:lvlJc w:val="left"/>
      <w:pPr>
        <w:ind w:left="7604" w:hanging="360"/>
      </w:pPr>
      <w:rPr>
        <w:rFonts w:hint="default"/>
        <w:lang w:val="en-US" w:eastAsia="en-US" w:bidi="en-US"/>
      </w:rPr>
    </w:lvl>
    <w:lvl w:ilvl="8">
      <w:numFmt w:val="bullet"/>
      <w:lvlText w:val="•"/>
      <w:lvlJc w:val="left"/>
      <w:pPr>
        <w:ind w:left="8618" w:hanging="360"/>
      </w:pPr>
      <w:rPr>
        <w:rFonts w:hint="default"/>
        <w:lang w:val="en-US" w:eastAsia="en-US" w:bidi="en-US"/>
      </w:rPr>
    </w:lvl>
  </w:abstractNum>
  <w:abstractNum w:abstractNumId="47" w15:restartNumberingAfterBreak="0">
    <w:nsid w:val="5C3F07AD"/>
    <w:multiLevelType w:val="multilevel"/>
    <w:tmpl w:val="5C3F07AD"/>
    <w:lvl w:ilvl="0">
      <w:start w:val="5"/>
      <w:numFmt w:val="decimal"/>
      <w:lvlText w:val="%1"/>
      <w:lvlJc w:val="left"/>
      <w:pPr>
        <w:ind w:left="1146" w:hanging="420"/>
      </w:pPr>
      <w:rPr>
        <w:rFonts w:hint="default"/>
        <w:lang w:val="en-US" w:eastAsia="en-US" w:bidi="en-US"/>
      </w:rPr>
    </w:lvl>
    <w:lvl w:ilvl="1">
      <w:start w:val="1"/>
      <w:numFmt w:val="decimal"/>
      <w:lvlText w:val="%1.%2"/>
      <w:lvlJc w:val="left"/>
      <w:pPr>
        <w:ind w:left="1146" w:hanging="420"/>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3041" w:hanging="420"/>
      </w:pPr>
      <w:rPr>
        <w:rFonts w:hint="default"/>
        <w:lang w:val="en-US" w:eastAsia="en-US" w:bidi="en-US"/>
      </w:rPr>
    </w:lvl>
    <w:lvl w:ilvl="3">
      <w:numFmt w:val="bullet"/>
      <w:lvlText w:val="•"/>
      <w:lvlJc w:val="left"/>
      <w:pPr>
        <w:ind w:left="3991" w:hanging="420"/>
      </w:pPr>
      <w:rPr>
        <w:rFonts w:hint="default"/>
        <w:lang w:val="en-US" w:eastAsia="en-US" w:bidi="en-US"/>
      </w:rPr>
    </w:lvl>
    <w:lvl w:ilvl="4">
      <w:numFmt w:val="bullet"/>
      <w:lvlText w:val="•"/>
      <w:lvlJc w:val="left"/>
      <w:pPr>
        <w:ind w:left="4942" w:hanging="420"/>
      </w:pPr>
      <w:rPr>
        <w:rFonts w:hint="default"/>
        <w:lang w:val="en-US" w:eastAsia="en-US" w:bidi="en-US"/>
      </w:rPr>
    </w:lvl>
    <w:lvl w:ilvl="5">
      <w:numFmt w:val="bullet"/>
      <w:lvlText w:val="•"/>
      <w:lvlJc w:val="left"/>
      <w:pPr>
        <w:ind w:left="5893" w:hanging="420"/>
      </w:pPr>
      <w:rPr>
        <w:rFonts w:hint="default"/>
        <w:lang w:val="en-US" w:eastAsia="en-US" w:bidi="en-US"/>
      </w:rPr>
    </w:lvl>
    <w:lvl w:ilvl="6">
      <w:numFmt w:val="bullet"/>
      <w:lvlText w:val="•"/>
      <w:lvlJc w:val="left"/>
      <w:pPr>
        <w:ind w:left="6843" w:hanging="420"/>
      </w:pPr>
      <w:rPr>
        <w:rFonts w:hint="default"/>
        <w:lang w:val="en-US" w:eastAsia="en-US" w:bidi="en-US"/>
      </w:rPr>
    </w:lvl>
    <w:lvl w:ilvl="7">
      <w:numFmt w:val="bullet"/>
      <w:lvlText w:val="•"/>
      <w:lvlJc w:val="left"/>
      <w:pPr>
        <w:ind w:left="7794" w:hanging="420"/>
      </w:pPr>
      <w:rPr>
        <w:rFonts w:hint="default"/>
        <w:lang w:val="en-US" w:eastAsia="en-US" w:bidi="en-US"/>
      </w:rPr>
    </w:lvl>
    <w:lvl w:ilvl="8">
      <w:numFmt w:val="bullet"/>
      <w:lvlText w:val="•"/>
      <w:lvlJc w:val="left"/>
      <w:pPr>
        <w:ind w:left="8745" w:hanging="420"/>
      </w:pPr>
      <w:rPr>
        <w:rFonts w:hint="default"/>
        <w:lang w:val="en-US" w:eastAsia="en-US" w:bidi="en-US"/>
      </w:rPr>
    </w:lvl>
  </w:abstractNum>
  <w:abstractNum w:abstractNumId="48" w15:restartNumberingAfterBreak="0">
    <w:nsid w:val="5C3F07B8"/>
    <w:multiLevelType w:val="multilevel"/>
    <w:tmpl w:val="5C3F07B8"/>
    <w:lvl w:ilvl="0">
      <w:start w:val="1"/>
      <w:numFmt w:val="decimal"/>
      <w:lvlText w:val="%1."/>
      <w:lvlJc w:val="left"/>
      <w:pPr>
        <w:ind w:left="1048" w:hanging="240"/>
        <w:jc w:val="right"/>
      </w:pPr>
      <w:rPr>
        <w:rFonts w:ascii="Times New Roman" w:eastAsia="Times New Roman" w:hAnsi="Times New Roman" w:cs="Times New Roman" w:hint="default"/>
        <w:b/>
        <w:bCs/>
        <w:spacing w:val="-2"/>
        <w:w w:val="99"/>
        <w:sz w:val="24"/>
        <w:szCs w:val="24"/>
        <w:lang w:val="en-US" w:eastAsia="en-US" w:bidi="en-US"/>
      </w:rPr>
    </w:lvl>
    <w:lvl w:ilvl="1">
      <w:numFmt w:val="bullet"/>
      <w:lvlText w:val=""/>
      <w:lvlJc w:val="left"/>
      <w:pPr>
        <w:ind w:left="1446" w:hanging="360"/>
      </w:pPr>
      <w:rPr>
        <w:rFonts w:ascii="Symbol" w:eastAsia="Symbol" w:hAnsi="Symbol" w:cs="Symbol" w:hint="default"/>
        <w:w w:val="100"/>
        <w:sz w:val="24"/>
        <w:szCs w:val="24"/>
        <w:lang w:val="en-US" w:eastAsia="en-US" w:bidi="en-US"/>
      </w:rPr>
    </w:lvl>
    <w:lvl w:ilvl="2">
      <w:numFmt w:val="bullet"/>
      <w:lvlText w:val="•"/>
      <w:lvlJc w:val="left"/>
      <w:pPr>
        <w:ind w:left="2462" w:hanging="360"/>
      </w:pPr>
      <w:rPr>
        <w:rFonts w:hint="default"/>
        <w:lang w:val="en-US" w:eastAsia="en-US" w:bidi="en-US"/>
      </w:rPr>
    </w:lvl>
    <w:lvl w:ilvl="3">
      <w:numFmt w:val="bullet"/>
      <w:lvlText w:val="•"/>
      <w:lvlJc w:val="left"/>
      <w:pPr>
        <w:ind w:left="3485" w:hanging="360"/>
      </w:pPr>
      <w:rPr>
        <w:rFonts w:hint="default"/>
        <w:lang w:val="en-US" w:eastAsia="en-US" w:bidi="en-US"/>
      </w:rPr>
    </w:lvl>
    <w:lvl w:ilvl="4">
      <w:numFmt w:val="bullet"/>
      <w:lvlText w:val="•"/>
      <w:lvlJc w:val="left"/>
      <w:pPr>
        <w:ind w:left="4508" w:hanging="360"/>
      </w:pPr>
      <w:rPr>
        <w:rFonts w:hint="default"/>
        <w:lang w:val="en-US" w:eastAsia="en-US" w:bidi="en-US"/>
      </w:rPr>
    </w:lvl>
    <w:lvl w:ilvl="5">
      <w:numFmt w:val="bullet"/>
      <w:lvlText w:val="•"/>
      <w:lvlJc w:val="left"/>
      <w:pPr>
        <w:ind w:left="5531" w:hanging="360"/>
      </w:pPr>
      <w:rPr>
        <w:rFonts w:hint="default"/>
        <w:lang w:val="en-US" w:eastAsia="en-US" w:bidi="en-US"/>
      </w:rPr>
    </w:lvl>
    <w:lvl w:ilvl="6">
      <w:numFmt w:val="bullet"/>
      <w:lvlText w:val="•"/>
      <w:lvlJc w:val="left"/>
      <w:pPr>
        <w:ind w:left="6554" w:hanging="360"/>
      </w:pPr>
      <w:rPr>
        <w:rFonts w:hint="default"/>
        <w:lang w:val="en-US" w:eastAsia="en-US" w:bidi="en-US"/>
      </w:rPr>
    </w:lvl>
    <w:lvl w:ilvl="7">
      <w:numFmt w:val="bullet"/>
      <w:lvlText w:val="•"/>
      <w:lvlJc w:val="left"/>
      <w:pPr>
        <w:ind w:left="7577" w:hanging="360"/>
      </w:pPr>
      <w:rPr>
        <w:rFonts w:hint="default"/>
        <w:lang w:val="en-US" w:eastAsia="en-US" w:bidi="en-US"/>
      </w:rPr>
    </w:lvl>
    <w:lvl w:ilvl="8">
      <w:numFmt w:val="bullet"/>
      <w:lvlText w:val="•"/>
      <w:lvlJc w:val="left"/>
      <w:pPr>
        <w:ind w:left="8600" w:hanging="360"/>
      </w:pPr>
      <w:rPr>
        <w:rFonts w:hint="default"/>
        <w:lang w:val="en-US" w:eastAsia="en-US" w:bidi="en-US"/>
      </w:rPr>
    </w:lvl>
  </w:abstractNum>
  <w:abstractNum w:abstractNumId="49" w15:restartNumberingAfterBreak="0">
    <w:nsid w:val="5C3F07C3"/>
    <w:multiLevelType w:val="multilevel"/>
    <w:tmpl w:val="5C3F07C3"/>
    <w:lvl w:ilvl="0">
      <w:start w:val="1"/>
      <w:numFmt w:val="decimal"/>
      <w:lvlText w:val="%1."/>
      <w:lvlJc w:val="left"/>
      <w:pPr>
        <w:ind w:left="966" w:hanging="240"/>
        <w:jc w:val="right"/>
      </w:pPr>
      <w:rPr>
        <w:rFonts w:ascii="Times New Roman" w:eastAsia="Times New Roman" w:hAnsi="Times New Roman" w:cs="Times New Roman" w:hint="default"/>
        <w:b/>
        <w:bCs/>
        <w:spacing w:val="-4"/>
        <w:w w:val="99"/>
        <w:sz w:val="24"/>
        <w:szCs w:val="24"/>
        <w:lang w:val="en-US" w:eastAsia="en-US" w:bidi="en-US"/>
      </w:rPr>
    </w:lvl>
    <w:lvl w:ilvl="1">
      <w:numFmt w:val="bullet"/>
      <w:lvlText w:val=""/>
      <w:lvlJc w:val="left"/>
      <w:pPr>
        <w:ind w:left="1446" w:hanging="360"/>
      </w:pPr>
      <w:rPr>
        <w:rFonts w:ascii="Symbol" w:eastAsia="Symbol" w:hAnsi="Symbol" w:cs="Symbol" w:hint="default"/>
        <w:w w:val="100"/>
        <w:sz w:val="24"/>
        <w:szCs w:val="24"/>
        <w:lang w:val="en-US" w:eastAsia="en-US" w:bidi="en-US"/>
      </w:rPr>
    </w:lvl>
    <w:lvl w:ilvl="2">
      <w:numFmt w:val="bullet"/>
      <w:lvlText w:val=""/>
      <w:lvlJc w:val="left"/>
      <w:pPr>
        <w:ind w:left="1528" w:hanging="360"/>
      </w:pPr>
      <w:rPr>
        <w:rFonts w:ascii="Symbol" w:eastAsia="Symbol" w:hAnsi="Symbol" w:cs="Symbol" w:hint="default"/>
        <w:w w:val="100"/>
        <w:sz w:val="24"/>
        <w:szCs w:val="24"/>
        <w:lang w:val="en-US" w:eastAsia="en-US" w:bidi="en-US"/>
      </w:rPr>
    </w:lvl>
    <w:lvl w:ilvl="3">
      <w:numFmt w:val="bullet"/>
      <w:lvlText w:val="•"/>
      <w:lvlJc w:val="left"/>
      <w:pPr>
        <w:ind w:left="2660" w:hanging="360"/>
      </w:pPr>
      <w:rPr>
        <w:rFonts w:hint="default"/>
        <w:lang w:val="en-US" w:eastAsia="en-US" w:bidi="en-US"/>
      </w:rPr>
    </w:lvl>
    <w:lvl w:ilvl="4">
      <w:numFmt w:val="bullet"/>
      <w:lvlText w:val="•"/>
      <w:lvlJc w:val="left"/>
      <w:pPr>
        <w:ind w:left="3801" w:hanging="360"/>
      </w:pPr>
      <w:rPr>
        <w:rFonts w:hint="default"/>
        <w:lang w:val="en-US" w:eastAsia="en-US" w:bidi="en-US"/>
      </w:rPr>
    </w:lvl>
    <w:lvl w:ilvl="5">
      <w:numFmt w:val="bullet"/>
      <w:lvlText w:val="•"/>
      <w:lvlJc w:val="left"/>
      <w:pPr>
        <w:ind w:left="4942" w:hanging="360"/>
      </w:pPr>
      <w:rPr>
        <w:rFonts w:hint="default"/>
        <w:lang w:val="en-US" w:eastAsia="en-US" w:bidi="en-US"/>
      </w:rPr>
    </w:lvl>
    <w:lvl w:ilvl="6">
      <w:numFmt w:val="bullet"/>
      <w:lvlText w:val="•"/>
      <w:lvlJc w:val="left"/>
      <w:pPr>
        <w:ind w:left="6083" w:hanging="360"/>
      </w:pPr>
      <w:rPr>
        <w:rFonts w:hint="default"/>
        <w:lang w:val="en-US" w:eastAsia="en-US" w:bidi="en-US"/>
      </w:rPr>
    </w:lvl>
    <w:lvl w:ilvl="7">
      <w:numFmt w:val="bullet"/>
      <w:lvlText w:val="•"/>
      <w:lvlJc w:val="left"/>
      <w:pPr>
        <w:ind w:left="7224" w:hanging="360"/>
      </w:pPr>
      <w:rPr>
        <w:rFonts w:hint="default"/>
        <w:lang w:val="en-US" w:eastAsia="en-US" w:bidi="en-US"/>
      </w:rPr>
    </w:lvl>
    <w:lvl w:ilvl="8">
      <w:numFmt w:val="bullet"/>
      <w:lvlText w:val="•"/>
      <w:lvlJc w:val="left"/>
      <w:pPr>
        <w:ind w:left="8364" w:hanging="360"/>
      </w:pPr>
      <w:rPr>
        <w:rFonts w:hint="default"/>
        <w:lang w:val="en-US" w:eastAsia="en-US" w:bidi="en-US"/>
      </w:rPr>
    </w:lvl>
  </w:abstractNum>
  <w:abstractNum w:abstractNumId="50" w15:restartNumberingAfterBreak="0">
    <w:nsid w:val="5C3F081B"/>
    <w:multiLevelType w:val="multilevel"/>
    <w:tmpl w:val="5C3F081B"/>
    <w:lvl w:ilvl="0">
      <w:start w:val="8"/>
      <w:numFmt w:val="decimal"/>
      <w:lvlText w:val="%1"/>
      <w:lvlJc w:val="left"/>
      <w:pPr>
        <w:ind w:left="1230" w:hanging="423"/>
      </w:pPr>
      <w:rPr>
        <w:rFonts w:hint="default"/>
        <w:lang w:val="en-US" w:eastAsia="en-US" w:bidi="en-US"/>
      </w:rPr>
    </w:lvl>
    <w:lvl w:ilvl="1">
      <w:start w:val="1"/>
      <w:numFmt w:val="decimal"/>
      <w:lvlText w:val="%1.%2"/>
      <w:lvlJc w:val="left"/>
      <w:pPr>
        <w:ind w:left="1230"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528" w:hanging="360"/>
      </w:pPr>
      <w:rPr>
        <w:rFonts w:ascii="Symbol" w:eastAsia="Symbol" w:hAnsi="Symbol" w:cs="Symbol" w:hint="default"/>
        <w:w w:val="100"/>
        <w:sz w:val="24"/>
        <w:szCs w:val="24"/>
        <w:lang w:val="en-US" w:eastAsia="en-US" w:bidi="en-US"/>
      </w:rPr>
    </w:lvl>
    <w:lvl w:ilvl="3">
      <w:numFmt w:val="bullet"/>
      <w:lvlText w:val="•"/>
      <w:lvlJc w:val="left"/>
      <w:pPr>
        <w:ind w:left="3548" w:hanging="360"/>
      </w:pPr>
      <w:rPr>
        <w:rFonts w:hint="default"/>
        <w:lang w:val="en-US" w:eastAsia="en-US" w:bidi="en-US"/>
      </w:rPr>
    </w:lvl>
    <w:lvl w:ilvl="4">
      <w:numFmt w:val="bullet"/>
      <w:lvlText w:val="•"/>
      <w:lvlJc w:val="left"/>
      <w:pPr>
        <w:ind w:left="4562" w:hanging="360"/>
      </w:pPr>
      <w:rPr>
        <w:rFonts w:hint="default"/>
        <w:lang w:val="en-US" w:eastAsia="en-US" w:bidi="en-US"/>
      </w:rPr>
    </w:lvl>
    <w:lvl w:ilvl="5">
      <w:numFmt w:val="bullet"/>
      <w:lvlText w:val="•"/>
      <w:lvlJc w:val="left"/>
      <w:pPr>
        <w:ind w:left="5576" w:hanging="360"/>
      </w:pPr>
      <w:rPr>
        <w:rFonts w:hint="default"/>
        <w:lang w:val="en-US" w:eastAsia="en-US" w:bidi="en-US"/>
      </w:rPr>
    </w:lvl>
    <w:lvl w:ilvl="6">
      <w:numFmt w:val="bullet"/>
      <w:lvlText w:val="•"/>
      <w:lvlJc w:val="left"/>
      <w:pPr>
        <w:ind w:left="6590" w:hanging="360"/>
      </w:pPr>
      <w:rPr>
        <w:rFonts w:hint="default"/>
        <w:lang w:val="en-US" w:eastAsia="en-US" w:bidi="en-US"/>
      </w:rPr>
    </w:lvl>
    <w:lvl w:ilvl="7">
      <w:numFmt w:val="bullet"/>
      <w:lvlText w:val="•"/>
      <w:lvlJc w:val="left"/>
      <w:pPr>
        <w:ind w:left="7604" w:hanging="360"/>
      </w:pPr>
      <w:rPr>
        <w:rFonts w:hint="default"/>
        <w:lang w:val="en-US" w:eastAsia="en-US" w:bidi="en-US"/>
      </w:rPr>
    </w:lvl>
    <w:lvl w:ilvl="8">
      <w:numFmt w:val="bullet"/>
      <w:lvlText w:val="•"/>
      <w:lvlJc w:val="left"/>
      <w:pPr>
        <w:ind w:left="8618" w:hanging="360"/>
      </w:pPr>
      <w:rPr>
        <w:rFonts w:hint="default"/>
        <w:lang w:val="en-US" w:eastAsia="en-US" w:bidi="en-US"/>
      </w:rPr>
    </w:lvl>
  </w:abstractNum>
  <w:abstractNum w:abstractNumId="51" w15:restartNumberingAfterBreak="0">
    <w:nsid w:val="5C3F0826"/>
    <w:multiLevelType w:val="multilevel"/>
    <w:tmpl w:val="5C3F0826"/>
    <w:lvl w:ilvl="0">
      <w:numFmt w:val="bullet"/>
      <w:lvlText w:val=""/>
      <w:lvlJc w:val="left"/>
      <w:pPr>
        <w:ind w:left="1446" w:hanging="360"/>
      </w:pPr>
      <w:rPr>
        <w:rFonts w:ascii="Symbol" w:eastAsia="Symbol" w:hAnsi="Symbol" w:cs="Symbol" w:hint="default"/>
        <w:w w:val="100"/>
        <w:sz w:val="24"/>
        <w:szCs w:val="24"/>
        <w:lang w:val="en-US" w:eastAsia="en-US" w:bidi="en-US"/>
      </w:rPr>
    </w:lvl>
    <w:lvl w:ilvl="1">
      <w:numFmt w:val="bullet"/>
      <w:lvlText w:val="•"/>
      <w:lvlJc w:val="left"/>
      <w:pPr>
        <w:ind w:left="2360" w:hanging="360"/>
      </w:pPr>
      <w:rPr>
        <w:rFonts w:hint="default"/>
        <w:lang w:val="en-US" w:eastAsia="en-US" w:bidi="en-US"/>
      </w:rPr>
    </w:lvl>
    <w:lvl w:ilvl="2">
      <w:numFmt w:val="bullet"/>
      <w:lvlText w:val="•"/>
      <w:lvlJc w:val="left"/>
      <w:pPr>
        <w:ind w:left="3281" w:hanging="360"/>
      </w:pPr>
      <w:rPr>
        <w:rFonts w:hint="default"/>
        <w:lang w:val="en-US" w:eastAsia="en-US" w:bidi="en-US"/>
      </w:rPr>
    </w:lvl>
    <w:lvl w:ilvl="3">
      <w:numFmt w:val="bullet"/>
      <w:lvlText w:val="•"/>
      <w:lvlJc w:val="left"/>
      <w:pPr>
        <w:ind w:left="4201" w:hanging="360"/>
      </w:pPr>
      <w:rPr>
        <w:rFonts w:hint="default"/>
        <w:lang w:val="en-US" w:eastAsia="en-US" w:bidi="en-US"/>
      </w:rPr>
    </w:lvl>
    <w:lvl w:ilvl="4">
      <w:numFmt w:val="bullet"/>
      <w:lvlText w:val="•"/>
      <w:lvlJc w:val="left"/>
      <w:pPr>
        <w:ind w:left="5122" w:hanging="360"/>
      </w:pPr>
      <w:rPr>
        <w:rFonts w:hint="default"/>
        <w:lang w:val="en-US" w:eastAsia="en-US" w:bidi="en-US"/>
      </w:rPr>
    </w:lvl>
    <w:lvl w:ilvl="5">
      <w:numFmt w:val="bullet"/>
      <w:lvlText w:val="•"/>
      <w:lvlJc w:val="left"/>
      <w:pPr>
        <w:ind w:left="6043" w:hanging="360"/>
      </w:pPr>
      <w:rPr>
        <w:rFonts w:hint="default"/>
        <w:lang w:val="en-US" w:eastAsia="en-US" w:bidi="en-US"/>
      </w:rPr>
    </w:lvl>
    <w:lvl w:ilvl="6">
      <w:numFmt w:val="bullet"/>
      <w:lvlText w:val="•"/>
      <w:lvlJc w:val="left"/>
      <w:pPr>
        <w:ind w:left="6963" w:hanging="360"/>
      </w:pPr>
      <w:rPr>
        <w:rFonts w:hint="default"/>
        <w:lang w:val="en-US" w:eastAsia="en-US" w:bidi="en-US"/>
      </w:rPr>
    </w:lvl>
    <w:lvl w:ilvl="7">
      <w:numFmt w:val="bullet"/>
      <w:lvlText w:val="•"/>
      <w:lvlJc w:val="left"/>
      <w:pPr>
        <w:ind w:left="7884" w:hanging="360"/>
      </w:pPr>
      <w:rPr>
        <w:rFonts w:hint="default"/>
        <w:lang w:val="en-US" w:eastAsia="en-US" w:bidi="en-US"/>
      </w:rPr>
    </w:lvl>
    <w:lvl w:ilvl="8">
      <w:numFmt w:val="bullet"/>
      <w:lvlText w:val="•"/>
      <w:lvlJc w:val="left"/>
      <w:pPr>
        <w:ind w:left="8805" w:hanging="360"/>
      </w:pPr>
      <w:rPr>
        <w:rFonts w:hint="default"/>
        <w:lang w:val="en-US" w:eastAsia="en-US" w:bidi="en-US"/>
      </w:rPr>
    </w:lvl>
  </w:abstractNum>
  <w:abstractNum w:abstractNumId="52" w15:restartNumberingAfterBreak="0">
    <w:nsid w:val="5C3F0831"/>
    <w:multiLevelType w:val="multilevel"/>
    <w:tmpl w:val="5C3F0831"/>
    <w:lvl w:ilvl="0">
      <w:start w:val="1"/>
      <w:numFmt w:val="decimal"/>
      <w:lvlText w:val="%1."/>
      <w:lvlJc w:val="left"/>
      <w:pPr>
        <w:ind w:left="1619" w:hanging="420"/>
      </w:pPr>
      <w:rPr>
        <w:rFonts w:ascii="Times New Roman" w:eastAsia="Times New Roman" w:hAnsi="Times New Roman" w:cs="Times New Roman" w:hint="default"/>
        <w:b/>
        <w:bCs/>
        <w:spacing w:val="-5"/>
        <w:w w:val="99"/>
        <w:sz w:val="24"/>
        <w:szCs w:val="24"/>
        <w:lang w:val="en-US" w:eastAsia="en-US" w:bidi="en-US"/>
      </w:rPr>
    </w:lvl>
    <w:lvl w:ilvl="1">
      <w:numFmt w:val="bullet"/>
      <w:lvlText w:val="•"/>
      <w:lvlJc w:val="left"/>
      <w:pPr>
        <w:ind w:left="2522" w:hanging="420"/>
      </w:pPr>
      <w:rPr>
        <w:rFonts w:hint="default"/>
        <w:lang w:val="en-US" w:eastAsia="en-US" w:bidi="en-US"/>
      </w:rPr>
    </w:lvl>
    <w:lvl w:ilvl="2">
      <w:numFmt w:val="bullet"/>
      <w:lvlText w:val="•"/>
      <w:lvlJc w:val="left"/>
      <w:pPr>
        <w:ind w:left="3425" w:hanging="420"/>
      </w:pPr>
      <w:rPr>
        <w:rFonts w:hint="default"/>
        <w:lang w:val="en-US" w:eastAsia="en-US" w:bidi="en-US"/>
      </w:rPr>
    </w:lvl>
    <w:lvl w:ilvl="3">
      <w:numFmt w:val="bullet"/>
      <w:lvlText w:val="•"/>
      <w:lvlJc w:val="left"/>
      <w:pPr>
        <w:ind w:left="4327" w:hanging="420"/>
      </w:pPr>
      <w:rPr>
        <w:rFonts w:hint="default"/>
        <w:lang w:val="en-US" w:eastAsia="en-US" w:bidi="en-US"/>
      </w:rPr>
    </w:lvl>
    <w:lvl w:ilvl="4">
      <w:numFmt w:val="bullet"/>
      <w:lvlText w:val="•"/>
      <w:lvlJc w:val="left"/>
      <w:pPr>
        <w:ind w:left="5230" w:hanging="420"/>
      </w:pPr>
      <w:rPr>
        <w:rFonts w:hint="default"/>
        <w:lang w:val="en-US" w:eastAsia="en-US" w:bidi="en-US"/>
      </w:rPr>
    </w:lvl>
    <w:lvl w:ilvl="5">
      <w:numFmt w:val="bullet"/>
      <w:lvlText w:val="•"/>
      <w:lvlJc w:val="left"/>
      <w:pPr>
        <w:ind w:left="6133" w:hanging="420"/>
      </w:pPr>
      <w:rPr>
        <w:rFonts w:hint="default"/>
        <w:lang w:val="en-US" w:eastAsia="en-US" w:bidi="en-US"/>
      </w:rPr>
    </w:lvl>
    <w:lvl w:ilvl="6">
      <w:numFmt w:val="bullet"/>
      <w:lvlText w:val="•"/>
      <w:lvlJc w:val="left"/>
      <w:pPr>
        <w:ind w:left="7035" w:hanging="420"/>
      </w:pPr>
      <w:rPr>
        <w:rFonts w:hint="default"/>
        <w:lang w:val="en-US" w:eastAsia="en-US" w:bidi="en-US"/>
      </w:rPr>
    </w:lvl>
    <w:lvl w:ilvl="7">
      <w:numFmt w:val="bullet"/>
      <w:lvlText w:val="•"/>
      <w:lvlJc w:val="left"/>
      <w:pPr>
        <w:ind w:left="7938" w:hanging="420"/>
      </w:pPr>
      <w:rPr>
        <w:rFonts w:hint="default"/>
        <w:lang w:val="en-US" w:eastAsia="en-US" w:bidi="en-US"/>
      </w:rPr>
    </w:lvl>
    <w:lvl w:ilvl="8">
      <w:numFmt w:val="bullet"/>
      <w:lvlText w:val="•"/>
      <w:lvlJc w:val="left"/>
      <w:pPr>
        <w:ind w:left="8841" w:hanging="420"/>
      </w:pPr>
      <w:rPr>
        <w:rFonts w:hint="default"/>
        <w:lang w:val="en-US" w:eastAsia="en-US" w:bidi="en-US"/>
      </w:rPr>
    </w:lvl>
  </w:abstractNum>
  <w:abstractNum w:abstractNumId="53"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55"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9788838">
    <w:abstractNumId w:val="1"/>
  </w:num>
  <w:num w:numId="2" w16cid:durableId="822157361">
    <w:abstractNumId w:val="0"/>
  </w:num>
  <w:num w:numId="3" w16cid:durableId="1330448638">
    <w:abstractNumId w:val="34"/>
  </w:num>
  <w:num w:numId="4" w16cid:durableId="439760172">
    <w:abstractNumId w:val="11"/>
  </w:num>
  <w:num w:numId="5" w16cid:durableId="820777992">
    <w:abstractNumId w:val="18"/>
  </w:num>
  <w:num w:numId="6" w16cid:durableId="2003584598">
    <w:abstractNumId w:val="13"/>
  </w:num>
  <w:num w:numId="7" w16cid:durableId="288973844">
    <w:abstractNumId w:val="27"/>
  </w:num>
  <w:num w:numId="8" w16cid:durableId="523059673">
    <w:abstractNumId w:val="33"/>
  </w:num>
  <w:num w:numId="9" w16cid:durableId="1050037877">
    <w:abstractNumId w:val="54"/>
  </w:num>
  <w:num w:numId="10" w16cid:durableId="1697198988">
    <w:abstractNumId w:val="21"/>
  </w:num>
  <w:num w:numId="11" w16cid:durableId="881865509">
    <w:abstractNumId w:val="24"/>
  </w:num>
  <w:num w:numId="12" w16cid:durableId="1024677146">
    <w:abstractNumId w:val="53"/>
  </w:num>
  <w:num w:numId="13" w16cid:durableId="110129177">
    <w:abstractNumId w:val="31"/>
  </w:num>
  <w:num w:numId="14" w16cid:durableId="1087267168">
    <w:abstractNumId w:val="56"/>
  </w:num>
  <w:num w:numId="15" w16cid:durableId="1748453107">
    <w:abstractNumId w:val="25"/>
  </w:num>
  <w:num w:numId="16" w16cid:durableId="329404296">
    <w:abstractNumId w:val="32"/>
  </w:num>
  <w:num w:numId="17" w16cid:durableId="1573738133">
    <w:abstractNumId w:val="60"/>
  </w:num>
  <w:num w:numId="18" w16cid:durableId="1670019008">
    <w:abstractNumId w:val="19"/>
  </w:num>
  <w:num w:numId="19" w16cid:durableId="1455518288">
    <w:abstractNumId w:val="12"/>
  </w:num>
  <w:num w:numId="20" w16cid:durableId="669870860">
    <w:abstractNumId w:val="9"/>
  </w:num>
  <w:num w:numId="21" w16cid:durableId="1904296843">
    <w:abstractNumId w:val="16"/>
  </w:num>
  <w:num w:numId="22" w16cid:durableId="2071881147">
    <w:abstractNumId w:val="17"/>
  </w:num>
  <w:num w:numId="23" w16cid:durableId="107741415">
    <w:abstractNumId w:val="28"/>
  </w:num>
  <w:num w:numId="24" w16cid:durableId="1254391410">
    <w:abstractNumId w:val="7"/>
  </w:num>
  <w:num w:numId="25" w16cid:durableId="605767676">
    <w:abstractNumId w:val="57"/>
  </w:num>
  <w:num w:numId="26" w16cid:durableId="1256478878">
    <w:abstractNumId w:val="61"/>
  </w:num>
  <w:num w:numId="27" w16cid:durableId="1652054631">
    <w:abstractNumId w:val="14"/>
  </w:num>
  <w:num w:numId="28" w16cid:durableId="1603876723">
    <w:abstractNumId w:val="30"/>
  </w:num>
  <w:num w:numId="29" w16cid:durableId="120269270">
    <w:abstractNumId w:val="55"/>
  </w:num>
  <w:num w:numId="30" w16cid:durableId="751898638">
    <w:abstractNumId w:val="23"/>
  </w:num>
  <w:num w:numId="31" w16cid:durableId="419528533">
    <w:abstractNumId w:val="15"/>
  </w:num>
  <w:num w:numId="32" w16cid:durableId="802961020">
    <w:abstractNumId w:val="59"/>
  </w:num>
  <w:num w:numId="33" w16cid:durableId="2120442735">
    <w:abstractNumId w:val="20"/>
  </w:num>
  <w:num w:numId="34" w16cid:durableId="1952474446">
    <w:abstractNumId w:val="10"/>
  </w:num>
  <w:num w:numId="35" w16cid:durableId="145586837">
    <w:abstractNumId w:val="2"/>
  </w:num>
  <w:num w:numId="36" w16cid:durableId="933913">
    <w:abstractNumId w:val="6"/>
  </w:num>
  <w:num w:numId="37" w16cid:durableId="891697652">
    <w:abstractNumId w:val="29"/>
  </w:num>
  <w:num w:numId="38" w16cid:durableId="165560687">
    <w:abstractNumId w:val="26"/>
  </w:num>
  <w:num w:numId="39" w16cid:durableId="2145845872">
    <w:abstractNumId w:val="35"/>
  </w:num>
  <w:num w:numId="40" w16cid:durableId="737092289">
    <w:abstractNumId w:val="8"/>
  </w:num>
  <w:num w:numId="41" w16cid:durableId="140076312">
    <w:abstractNumId w:val="3"/>
  </w:num>
  <w:num w:numId="42" w16cid:durableId="670530524">
    <w:abstractNumId w:val="4"/>
  </w:num>
  <w:num w:numId="43" w16cid:durableId="29767292">
    <w:abstractNumId w:val="22"/>
  </w:num>
  <w:num w:numId="44" w16cid:durableId="1776369079">
    <w:abstractNumId w:val="58"/>
  </w:num>
  <w:num w:numId="45" w16cid:durableId="1717043282">
    <w:abstractNumId w:val="5"/>
  </w:num>
  <w:num w:numId="46" w16cid:durableId="912935807">
    <w:abstractNumId w:val="36"/>
  </w:num>
  <w:num w:numId="47" w16cid:durableId="1508521052">
    <w:abstractNumId w:val="37"/>
  </w:num>
  <w:num w:numId="48" w16cid:durableId="1417361870">
    <w:abstractNumId w:val="38"/>
  </w:num>
  <w:num w:numId="49" w16cid:durableId="2076858684">
    <w:abstractNumId w:val="39"/>
  </w:num>
  <w:num w:numId="50" w16cid:durableId="2105690726">
    <w:abstractNumId w:val="40"/>
  </w:num>
  <w:num w:numId="51" w16cid:durableId="1845898962">
    <w:abstractNumId w:val="41"/>
  </w:num>
  <w:num w:numId="52" w16cid:durableId="628390696">
    <w:abstractNumId w:val="42"/>
  </w:num>
  <w:num w:numId="53" w16cid:durableId="476460828">
    <w:abstractNumId w:val="43"/>
  </w:num>
  <w:num w:numId="54" w16cid:durableId="1787192250">
    <w:abstractNumId w:val="44"/>
  </w:num>
  <w:num w:numId="55" w16cid:durableId="122626617">
    <w:abstractNumId w:val="45"/>
  </w:num>
  <w:num w:numId="56" w16cid:durableId="2036803358">
    <w:abstractNumId w:val="46"/>
  </w:num>
  <w:num w:numId="57" w16cid:durableId="1928028738">
    <w:abstractNumId w:val="47"/>
  </w:num>
  <w:num w:numId="58" w16cid:durableId="378015398">
    <w:abstractNumId w:val="48"/>
  </w:num>
  <w:num w:numId="59" w16cid:durableId="515271884">
    <w:abstractNumId w:val="49"/>
  </w:num>
  <w:num w:numId="60" w16cid:durableId="691346870">
    <w:abstractNumId w:val="50"/>
  </w:num>
  <w:num w:numId="61" w16cid:durableId="1164970978">
    <w:abstractNumId w:val="51"/>
  </w:num>
  <w:num w:numId="62" w16cid:durableId="138452239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C5"/>
    <w:rsid w:val="0022132B"/>
    <w:rsid w:val="006C4AB7"/>
    <w:rsid w:val="00743413"/>
    <w:rsid w:val="00932659"/>
    <w:rsid w:val="00A33293"/>
    <w:rsid w:val="00B40365"/>
    <w:rsid w:val="00CC61AB"/>
    <w:rsid w:val="00CD5BA0"/>
    <w:rsid w:val="00DA56BE"/>
    <w:rsid w:val="00DC2DC5"/>
    <w:rsid w:val="00E12E8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46AE9"/>
  <w15:chartTrackingRefBased/>
  <w15:docId w15:val="{C991BAA7-E91C-4562-9486-684D3E19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DC5"/>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uiPriority w:val="9"/>
    <w:qFormat/>
    <w:rsid w:val="00DC2DC5"/>
    <w:pPr>
      <w:spacing w:before="59"/>
      <w:ind w:left="200" w:right="220"/>
      <w:jc w:val="center"/>
      <w:outlineLvl w:val="0"/>
    </w:pPr>
    <w:rPr>
      <w:b/>
      <w:bCs/>
      <w:sz w:val="40"/>
      <w:szCs w:val="40"/>
    </w:rPr>
  </w:style>
  <w:style w:type="paragraph" w:styleId="Heading2">
    <w:name w:val="heading 2"/>
    <w:basedOn w:val="Normal"/>
    <w:next w:val="Normal"/>
    <w:link w:val="Heading2Char"/>
    <w:uiPriority w:val="9"/>
    <w:qFormat/>
    <w:rsid w:val="00DC2DC5"/>
    <w:pPr>
      <w:spacing w:before="154"/>
      <w:ind w:right="1041" w:hanging="1921"/>
      <w:outlineLvl w:val="1"/>
    </w:pPr>
    <w:rPr>
      <w:sz w:val="32"/>
      <w:szCs w:val="32"/>
    </w:rPr>
  </w:style>
  <w:style w:type="paragraph" w:styleId="Heading3">
    <w:name w:val="heading 3"/>
    <w:basedOn w:val="Normal"/>
    <w:next w:val="Normal"/>
    <w:link w:val="Heading3Char"/>
    <w:uiPriority w:val="9"/>
    <w:qFormat/>
    <w:rsid w:val="00DC2DC5"/>
    <w:pPr>
      <w:ind w:left="1148" w:hanging="422"/>
      <w:outlineLvl w:val="2"/>
    </w:pPr>
    <w:rPr>
      <w:b/>
      <w:bCs/>
      <w:sz w:val="28"/>
      <w:szCs w:val="28"/>
    </w:rPr>
  </w:style>
  <w:style w:type="paragraph" w:styleId="Heading4">
    <w:name w:val="heading 4"/>
    <w:basedOn w:val="Normal"/>
    <w:next w:val="Normal"/>
    <w:link w:val="Heading4Char"/>
    <w:uiPriority w:val="1"/>
    <w:qFormat/>
    <w:rsid w:val="00DC2DC5"/>
    <w:pPr>
      <w:ind w:left="726"/>
      <w:outlineLvl w:val="3"/>
    </w:pPr>
    <w:rPr>
      <w:b/>
      <w:bCs/>
      <w:i/>
      <w:sz w:val="28"/>
      <w:szCs w:val="28"/>
    </w:rPr>
  </w:style>
  <w:style w:type="paragraph" w:styleId="Heading5">
    <w:name w:val="heading 5"/>
    <w:basedOn w:val="Normal"/>
    <w:next w:val="Normal"/>
    <w:link w:val="Heading5Char"/>
    <w:uiPriority w:val="9"/>
    <w:unhideWhenUsed/>
    <w:qFormat/>
    <w:rsid w:val="00DC2DC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2DC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C2DC5"/>
    <w:rPr>
      <w:rFonts w:ascii="Times New Roman" w:eastAsia="Times New Roman" w:hAnsi="Times New Roman" w:cs="Times New Roman"/>
      <w:b/>
      <w:bCs/>
      <w:kern w:val="0"/>
      <w:sz w:val="40"/>
      <w:szCs w:val="40"/>
      <w:lang w:val="en-US" w:bidi="en-US"/>
      <w14:ligatures w14:val="none"/>
    </w:rPr>
  </w:style>
  <w:style w:type="paragraph" w:styleId="BodyText">
    <w:name w:val="Body Text"/>
    <w:basedOn w:val="Normal"/>
    <w:link w:val="BodyTextChar"/>
    <w:uiPriority w:val="99"/>
    <w:qFormat/>
    <w:rsid w:val="00DC2DC5"/>
    <w:rPr>
      <w:sz w:val="24"/>
      <w:szCs w:val="24"/>
    </w:rPr>
  </w:style>
  <w:style w:type="character" w:customStyle="1" w:styleId="BodyTextChar">
    <w:name w:val="Body Text Char"/>
    <w:basedOn w:val="DefaultParagraphFont"/>
    <w:link w:val="BodyText"/>
    <w:uiPriority w:val="1"/>
    <w:qFormat/>
    <w:rsid w:val="00DC2DC5"/>
    <w:rPr>
      <w:rFonts w:ascii="Times New Roman" w:eastAsia="Times New Roman" w:hAnsi="Times New Roman" w:cs="Times New Roman"/>
      <w:kern w:val="0"/>
      <w:sz w:val="24"/>
      <w:szCs w:val="24"/>
      <w:lang w:val="en-US" w:bidi="en-US"/>
      <w14:ligatures w14:val="none"/>
    </w:rPr>
  </w:style>
  <w:style w:type="paragraph" w:styleId="ListParagraph">
    <w:name w:val="List Paragraph"/>
    <w:basedOn w:val="Normal"/>
    <w:uiPriority w:val="34"/>
    <w:unhideWhenUsed/>
    <w:qFormat/>
    <w:rsid w:val="00DC2DC5"/>
    <w:pPr>
      <w:ind w:left="720"/>
      <w:contextualSpacing/>
    </w:pPr>
  </w:style>
  <w:style w:type="character" w:customStyle="1" w:styleId="Heading5Char">
    <w:name w:val="Heading 5 Char"/>
    <w:basedOn w:val="DefaultParagraphFont"/>
    <w:link w:val="Heading5"/>
    <w:uiPriority w:val="1"/>
    <w:rsid w:val="00DC2DC5"/>
    <w:rPr>
      <w:rFonts w:asciiTheme="majorHAnsi" w:eastAsiaTheme="majorEastAsia" w:hAnsiTheme="majorHAnsi" w:cstheme="majorBidi"/>
      <w:color w:val="2F5496" w:themeColor="accent1" w:themeShade="BF"/>
      <w:kern w:val="0"/>
      <w:szCs w:val="22"/>
      <w:lang w:val="en-US" w:bidi="en-US"/>
      <w14:ligatures w14:val="none"/>
    </w:rPr>
  </w:style>
  <w:style w:type="character" w:customStyle="1" w:styleId="Heading6Char">
    <w:name w:val="Heading 6 Char"/>
    <w:basedOn w:val="DefaultParagraphFont"/>
    <w:link w:val="Heading6"/>
    <w:uiPriority w:val="9"/>
    <w:semiHidden/>
    <w:rsid w:val="00DC2DC5"/>
    <w:rPr>
      <w:rFonts w:asciiTheme="majorHAnsi" w:eastAsiaTheme="majorEastAsia" w:hAnsiTheme="majorHAnsi" w:cstheme="majorBidi"/>
      <w:color w:val="1F3763" w:themeColor="accent1" w:themeShade="7F"/>
      <w:kern w:val="0"/>
      <w:szCs w:val="22"/>
      <w:lang w:val="en-US" w:bidi="en-US"/>
      <w14:ligatures w14:val="none"/>
    </w:rPr>
  </w:style>
  <w:style w:type="paragraph" w:customStyle="1" w:styleId="ListParagraph1">
    <w:name w:val="List Paragraph1"/>
    <w:basedOn w:val="Normal"/>
    <w:uiPriority w:val="34"/>
    <w:qFormat/>
    <w:rsid w:val="00DC2DC5"/>
    <w:pPr>
      <w:ind w:left="940" w:hanging="360"/>
    </w:pPr>
  </w:style>
  <w:style w:type="character" w:customStyle="1" w:styleId="Heading2Char">
    <w:name w:val="Heading 2 Char"/>
    <w:basedOn w:val="DefaultParagraphFont"/>
    <w:link w:val="Heading2"/>
    <w:uiPriority w:val="9"/>
    <w:qFormat/>
    <w:rsid w:val="00DC2DC5"/>
    <w:rPr>
      <w:rFonts w:ascii="Times New Roman" w:eastAsia="Times New Roman" w:hAnsi="Times New Roman" w:cs="Times New Roman"/>
      <w:kern w:val="0"/>
      <w:sz w:val="32"/>
      <w:szCs w:val="32"/>
      <w:lang w:val="en-US" w:bidi="en-US"/>
      <w14:ligatures w14:val="none"/>
    </w:rPr>
  </w:style>
  <w:style w:type="character" w:customStyle="1" w:styleId="Heading3Char">
    <w:name w:val="Heading 3 Char"/>
    <w:basedOn w:val="DefaultParagraphFont"/>
    <w:link w:val="Heading3"/>
    <w:uiPriority w:val="9"/>
    <w:rsid w:val="00DC2DC5"/>
    <w:rPr>
      <w:rFonts w:ascii="Times New Roman" w:eastAsia="Times New Roman" w:hAnsi="Times New Roman" w:cs="Times New Roman"/>
      <w:b/>
      <w:bCs/>
      <w:kern w:val="0"/>
      <w:sz w:val="28"/>
      <w:lang w:val="en-US" w:bidi="en-US"/>
      <w14:ligatures w14:val="none"/>
    </w:rPr>
  </w:style>
  <w:style w:type="character" w:customStyle="1" w:styleId="Heading4Char">
    <w:name w:val="Heading 4 Char"/>
    <w:basedOn w:val="DefaultParagraphFont"/>
    <w:link w:val="Heading4"/>
    <w:uiPriority w:val="1"/>
    <w:rsid w:val="00DC2DC5"/>
    <w:rPr>
      <w:rFonts w:ascii="Times New Roman" w:eastAsia="Times New Roman" w:hAnsi="Times New Roman" w:cs="Times New Roman"/>
      <w:b/>
      <w:bCs/>
      <w:i/>
      <w:kern w:val="0"/>
      <w:sz w:val="28"/>
      <w:lang w:val="en-US" w:bidi="en-US"/>
      <w14:ligatures w14:val="none"/>
    </w:rPr>
  </w:style>
  <w:style w:type="paragraph" w:styleId="BalloonText">
    <w:name w:val="Balloon Text"/>
    <w:basedOn w:val="Normal"/>
    <w:link w:val="BalloonTextChar"/>
    <w:uiPriority w:val="99"/>
    <w:rsid w:val="00DC2DC5"/>
    <w:rPr>
      <w:rFonts w:ascii="Tahoma" w:hAnsi="Tahoma" w:cs="Tahoma"/>
      <w:sz w:val="16"/>
      <w:szCs w:val="16"/>
    </w:rPr>
  </w:style>
  <w:style w:type="character" w:customStyle="1" w:styleId="BalloonTextChar">
    <w:name w:val="Balloon Text Char"/>
    <w:basedOn w:val="DefaultParagraphFont"/>
    <w:link w:val="BalloonText"/>
    <w:uiPriority w:val="99"/>
    <w:rsid w:val="00DC2DC5"/>
    <w:rPr>
      <w:rFonts w:ascii="Tahoma" w:eastAsia="Times New Roman" w:hAnsi="Tahoma" w:cs="Tahoma"/>
      <w:kern w:val="0"/>
      <w:sz w:val="16"/>
      <w:szCs w:val="16"/>
      <w:lang w:val="en-US" w:bidi="en-US"/>
      <w14:ligatures w14:val="none"/>
    </w:rPr>
  </w:style>
  <w:style w:type="paragraph" w:styleId="Footer">
    <w:name w:val="footer"/>
    <w:basedOn w:val="Normal"/>
    <w:link w:val="FooterChar"/>
    <w:uiPriority w:val="99"/>
    <w:unhideWhenUsed/>
    <w:qFormat/>
    <w:rsid w:val="00DC2DC5"/>
    <w:pPr>
      <w:widowControl/>
      <w:tabs>
        <w:tab w:val="center" w:pos="4680"/>
        <w:tab w:val="right" w:pos="9360"/>
      </w:tabs>
      <w:autoSpaceDE/>
      <w:autoSpaceDN/>
      <w:ind w:firstLine="720"/>
      <w:jc w:val="both"/>
    </w:pPr>
    <w:rPr>
      <w:rFonts w:eastAsiaTheme="minorHAnsi" w:cstheme="minorBidi"/>
      <w:sz w:val="24"/>
      <w:lang w:bidi="ar-SA"/>
    </w:rPr>
  </w:style>
  <w:style w:type="character" w:customStyle="1" w:styleId="FooterChar">
    <w:name w:val="Footer Char"/>
    <w:basedOn w:val="DefaultParagraphFont"/>
    <w:link w:val="Footer"/>
    <w:uiPriority w:val="99"/>
    <w:rsid w:val="00DC2DC5"/>
    <w:rPr>
      <w:rFonts w:ascii="Times New Roman" w:hAnsi="Times New Roman"/>
      <w:kern w:val="0"/>
      <w:sz w:val="24"/>
      <w:szCs w:val="22"/>
      <w:lang w:val="en-US" w:bidi="ar-SA"/>
      <w14:ligatures w14:val="none"/>
    </w:rPr>
  </w:style>
  <w:style w:type="character" w:styleId="Hyperlink">
    <w:name w:val="Hyperlink"/>
    <w:basedOn w:val="DefaultParagraphFont"/>
    <w:uiPriority w:val="99"/>
    <w:unhideWhenUsed/>
    <w:qFormat/>
    <w:rsid w:val="00DC2DC5"/>
    <w:rPr>
      <w:color w:val="0563C1" w:themeColor="hyperlink"/>
      <w:u w:val="single"/>
    </w:rPr>
  </w:style>
  <w:style w:type="table" w:styleId="TableGrid">
    <w:name w:val="Table Grid"/>
    <w:basedOn w:val="TableNormal"/>
    <w:uiPriority w:val="39"/>
    <w:qFormat/>
    <w:rsid w:val="00DC2DC5"/>
    <w:pPr>
      <w:spacing w:after="0" w:line="240" w:lineRule="auto"/>
    </w:pPr>
    <w:rPr>
      <w:kern w:val="0"/>
      <w:sz w:val="20"/>
      <w:szCs w:val="20"/>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C2DC5"/>
    <w:pPr>
      <w:widowControl/>
      <w:autoSpaceDE/>
      <w:autoSpaceDN/>
      <w:contextualSpacing/>
      <w:jc w:val="center"/>
    </w:pPr>
    <w:rPr>
      <w:rFonts w:eastAsiaTheme="majorEastAsia" w:cstheme="majorBidi"/>
      <w:b/>
      <w:spacing w:val="-10"/>
      <w:kern w:val="28"/>
      <w:sz w:val="32"/>
      <w:szCs w:val="56"/>
      <w:lang w:bidi="ar-SA"/>
    </w:rPr>
  </w:style>
  <w:style w:type="character" w:customStyle="1" w:styleId="TitleChar">
    <w:name w:val="Title Char"/>
    <w:basedOn w:val="DefaultParagraphFont"/>
    <w:link w:val="Title"/>
    <w:uiPriority w:val="10"/>
    <w:qFormat/>
    <w:rsid w:val="00DC2DC5"/>
    <w:rPr>
      <w:rFonts w:ascii="Times New Roman" w:eastAsiaTheme="majorEastAsia" w:hAnsi="Times New Roman" w:cstheme="majorBidi"/>
      <w:b/>
      <w:spacing w:val="-10"/>
      <w:kern w:val="28"/>
      <w:sz w:val="32"/>
      <w:szCs w:val="56"/>
      <w:lang w:val="en-US" w:bidi="ar-SA"/>
      <w14:ligatures w14:val="none"/>
    </w:rPr>
  </w:style>
  <w:style w:type="paragraph" w:styleId="TOC1">
    <w:name w:val="toc 1"/>
    <w:basedOn w:val="Normal"/>
    <w:next w:val="Normal"/>
    <w:uiPriority w:val="39"/>
    <w:unhideWhenUsed/>
    <w:qFormat/>
    <w:rsid w:val="00DC2DC5"/>
    <w:pPr>
      <w:widowControl/>
      <w:tabs>
        <w:tab w:val="left" w:pos="440"/>
        <w:tab w:val="right" w:leader="dot" w:pos="9350"/>
      </w:tabs>
      <w:autoSpaceDE/>
      <w:autoSpaceDN/>
      <w:jc w:val="both"/>
    </w:pPr>
    <w:rPr>
      <w:rFonts w:eastAsiaTheme="minorHAnsi" w:cstheme="minorBidi"/>
      <w:b/>
      <w:sz w:val="24"/>
      <w:lang w:bidi="ar-SA"/>
    </w:rPr>
  </w:style>
  <w:style w:type="paragraph" w:styleId="TOC2">
    <w:name w:val="toc 2"/>
    <w:basedOn w:val="Normal"/>
    <w:next w:val="Normal"/>
    <w:uiPriority w:val="39"/>
    <w:unhideWhenUsed/>
    <w:qFormat/>
    <w:rsid w:val="00DC2DC5"/>
    <w:pPr>
      <w:widowControl/>
      <w:tabs>
        <w:tab w:val="left" w:pos="1540"/>
        <w:tab w:val="right" w:leader="dot" w:pos="8630"/>
      </w:tabs>
      <w:autoSpaceDE/>
      <w:autoSpaceDN/>
      <w:spacing w:line="480" w:lineRule="auto"/>
      <w:ind w:left="220" w:firstLine="720"/>
      <w:jc w:val="both"/>
    </w:pPr>
    <w:rPr>
      <w:rFonts w:eastAsiaTheme="minorHAnsi" w:cstheme="minorBidi"/>
      <w:sz w:val="24"/>
      <w:lang w:bidi="ar-SA"/>
    </w:rPr>
  </w:style>
  <w:style w:type="paragraph" w:styleId="TOC3">
    <w:name w:val="toc 3"/>
    <w:basedOn w:val="Normal"/>
    <w:next w:val="Normal"/>
    <w:uiPriority w:val="39"/>
    <w:unhideWhenUsed/>
    <w:qFormat/>
    <w:rsid w:val="00DC2DC5"/>
    <w:pPr>
      <w:widowControl/>
      <w:autoSpaceDE/>
      <w:autoSpaceDN/>
      <w:spacing w:after="100" w:line="480" w:lineRule="auto"/>
      <w:ind w:left="440" w:firstLine="720"/>
      <w:jc w:val="both"/>
    </w:pPr>
    <w:rPr>
      <w:rFonts w:eastAsiaTheme="minorHAnsi" w:cstheme="minorBidi"/>
      <w:sz w:val="24"/>
      <w:lang w:bidi="ar-SA"/>
    </w:rPr>
  </w:style>
  <w:style w:type="paragraph" w:styleId="TOC4">
    <w:name w:val="toc 4"/>
    <w:basedOn w:val="Normal"/>
    <w:next w:val="Normal"/>
    <w:uiPriority w:val="39"/>
    <w:unhideWhenUsed/>
    <w:qFormat/>
    <w:rsid w:val="00DC2DC5"/>
    <w:pPr>
      <w:widowControl/>
      <w:autoSpaceDE/>
      <w:autoSpaceDN/>
      <w:spacing w:after="100" w:line="480" w:lineRule="auto"/>
      <w:ind w:left="720" w:firstLine="720"/>
      <w:jc w:val="both"/>
    </w:pPr>
    <w:rPr>
      <w:rFonts w:eastAsiaTheme="minorHAnsi" w:cstheme="minorBidi"/>
      <w:sz w:val="24"/>
      <w:lang w:bidi="ar-SA"/>
    </w:rPr>
  </w:style>
  <w:style w:type="paragraph" w:customStyle="1" w:styleId="TableParagraph">
    <w:name w:val="Table Paragraph"/>
    <w:basedOn w:val="Normal"/>
    <w:uiPriority w:val="1"/>
    <w:qFormat/>
    <w:rsid w:val="00DC2DC5"/>
    <w:pPr>
      <w:spacing w:before="114"/>
      <w:ind w:left="200"/>
    </w:pPr>
  </w:style>
  <w:style w:type="paragraph" w:customStyle="1" w:styleId="NoSpacing1">
    <w:name w:val="No Spacing1"/>
    <w:uiPriority w:val="1"/>
    <w:qFormat/>
    <w:rsid w:val="00DC2DC5"/>
    <w:pPr>
      <w:spacing w:after="0" w:line="240" w:lineRule="auto"/>
      <w:ind w:firstLine="720"/>
    </w:pPr>
    <w:rPr>
      <w:rFonts w:ascii="Times New Roman" w:hAnsi="Times New Roman"/>
      <w:kern w:val="0"/>
      <w:sz w:val="24"/>
      <w:szCs w:val="22"/>
      <w:lang w:val="en-US" w:bidi="ar-SA"/>
      <w14:ligatures w14:val="none"/>
    </w:rPr>
  </w:style>
  <w:style w:type="character" w:customStyle="1" w:styleId="a">
    <w:name w:val="a"/>
    <w:basedOn w:val="DefaultParagraphFont"/>
    <w:qFormat/>
    <w:rsid w:val="00DC2DC5"/>
  </w:style>
  <w:style w:type="character" w:customStyle="1" w:styleId="l6">
    <w:name w:val="l6"/>
    <w:basedOn w:val="DefaultParagraphFont"/>
    <w:rsid w:val="00DC2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65</Pages>
  <Words>14884</Words>
  <Characters>84845</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4</cp:revision>
  <dcterms:created xsi:type="dcterms:W3CDTF">2024-06-19T04:23:00Z</dcterms:created>
  <dcterms:modified xsi:type="dcterms:W3CDTF">2024-08-02T03:20:00Z</dcterms:modified>
</cp:coreProperties>
</file>